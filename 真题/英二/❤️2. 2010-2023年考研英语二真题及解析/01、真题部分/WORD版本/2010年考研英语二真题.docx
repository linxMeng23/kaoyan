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D0ECD2" w14:textId="77777777" w:rsidR="00646DB1" w:rsidRDefault="004802EB">
      <w:pPr>
        <w:pStyle w:val="a3"/>
        <w:spacing w:before="6"/>
        <w:rPr>
          <w:sz w:val="16"/>
        </w:rPr>
      </w:pPr>
      <w:r>
        <w:pict w14:anchorId="5019ADEC">
          <v:group id="_x0000_s1026" alt="" style="position:absolute;margin-left:38.75pt;margin-top:227.8pt;width:127.5pt;height:63.9pt;z-index:-251658240;mso-position-horizontal-relative:page;mso-position-vertical-relative:page" coordorigin="776,4556" coordsize="2550,1278">
            <v:rect id="_x0000_s1027" alt="" style="position:absolute;left:792;top:4572;width:2520;height:1248" stroked="f"/>
            <v:shape id="_x0000_s1028" alt="" style="position:absolute;left:776;top:4556;width:2550;height:1278" coordorigin="776,4556" coordsize="2550,1278" o:spt="100" adj="0,,0" path="m3296,4586r-15,l3281,4556r30,l3311,4577r-15,l3296,4586xm3326,4607r-30,l3296,4577r15,l3311,4586r15,l3326,4607xm3326,4586r-15,l3311,4577r15,l3326,4586xm3251,4586r-30,l3221,4556r30,l3251,4586xm3191,4586r-30,l3161,4556r30,l3191,4586xm3131,4586r-30,l3101,4556r30,l3131,4586xm3071,4586r-30,l3041,4556r30,l3071,4586xm3011,4586r-30,l2981,4556r30,l3011,4586xm2951,4586r-30,l2921,4556r30,l2951,4586xm2891,4586r-30,l2861,4556r30,l2891,4586xm2831,4586r-30,l2801,4556r30,l2831,4586xm2771,4586r-30,l2741,4556r30,l2771,4586xm2711,4586r-30,l2681,4556r30,l2711,4586xm2651,4586r-30,l2621,4556r30,l2651,4586xm2591,4586r-30,l2561,4556r30,l2591,4586xm2531,4586r-30,l2501,4556r30,l2531,4586xm2471,4586r-30,l2441,4556r30,l2471,4586xm2411,4586r-30,l2381,4556r30,l2411,4586xm2351,4586r-30,l2321,4556r30,l2351,4586xm2291,4586r-30,l2261,4556r30,l2291,4586xm2231,4586r-30,l2201,4556r30,l2231,4586xm2171,4586r-30,l2141,4556r30,l2171,4586xm2111,4586r-30,l2081,4556r30,l2111,4586xm2051,4586r-30,l2021,4556r30,l2051,4586xm1991,4586r-30,l1961,4556r30,l1991,4586xm1931,4586r-30,l1901,4556r30,l1931,4586xm1871,4586r-30,l1841,4556r30,l1871,4586xm1811,4586r-30,l1781,4556r30,l1811,4586xm1751,4586r-30,l1721,4556r30,l1751,4586xm1691,4586r-30,l1661,4556r30,l1691,4586xm1631,4586r-30,l1601,4556r30,l1631,4586xm1571,4586r-30,l1541,4556r30,l1571,4586xm1511,4586r-30,l1481,4556r30,l1511,4586xm1451,4586r-30,l1421,4556r30,l1451,4586xm1391,4586r-30,l1361,4556r30,l1391,4586xm1331,4586r-30,l1301,4556r30,l1331,4586xm1271,4586r-30,l1241,4556r30,l1271,4586xm1211,4586r-30,l1181,4556r30,l1211,4586xm1151,4586r-30,l1121,4556r30,l1151,4586xm1091,4586r-30,l1061,4556r30,l1091,4586xm1031,4586r-30,l1001,4556r30,l1031,4586xm971,4586r-30,l941,4556r30,l971,4586xm911,4586r-30,l881,4556r30,l911,4586xm851,4586r-30,l821,4556r30,l851,4586xm806,4601r-30,l776,4571r30,l806,4601xm806,4661r-30,l776,4631r30,l806,4661xm806,4721r-30,l776,4691r30,l806,4721xm806,4781r-30,l776,4751r30,l806,4781xm806,4841r-30,l776,4811r30,l806,4841xm806,4901r-30,l776,4871r30,l806,4901xm806,4961r-30,l776,4931r30,l806,4961xm806,5021r-30,l776,4991r30,l806,5021xm806,5081r-30,l776,5051r30,l806,5081xm806,5141r-30,l776,5111r30,l806,5141xm806,5201r-30,l776,5171r30,l806,5201xm806,5261r-30,l776,5231r30,l806,5261xm806,5321r-30,l776,5291r30,l806,5321xm806,5381r-30,l776,5351r30,l806,5381xm806,5441r-30,l776,5411r30,l806,5441xm806,5501r-30,l776,5471r30,l806,5501xm806,5561r-30,l776,5531r30,l806,5561xm806,5621r-30,l776,5591r30,l806,5621xm806,5681r-30,l776,5651r30,l806,5681xm806,5741r-30,l776,5711r30,l806,5741xm806,5801r-30,l776,5771r30,l806,5801xm833,5834r-30,l803,5804r30,l833,5834xm893,5834r-30,l863,5804r30,l893,5834xm953,5834r-30,l923,5804r30,l953,5834xm1013,5834r-30,l983,5804r30,l1013,5834xm1073,5834r-30,l1043,5804r30,l1073,5834xm1133,5834r-30,l1103,5804r30,l1133,5834xm1193,5834r-30,l1163,5804r30,l1193,5834xm1253,5834r-30,l1223,5804r30,l1253,5834xm1313,5834r-30,l1283,5804r30,l1313,5834xm1373,5834r-30,l1343,5804r30,l1373,5834xm1433,5834r-30,l1403,5804r30,l1433,5834xm1493,5834r-30,l1463,5804r30,l1493,5834xm1553,5834r-30,l1523,5804r30,l1553,5834xm1613,5834r-30,l1583,5804r30,l1613,5834xm1673,5834r-30,l1643,5804r30,l1673,5834xm1733,5834r-30,l1703,5804r30,l1733,5834xm1793,5834r-30,l1763,5804r30,l1793,5834xm1853,5834r-30,l1823,5804r30,l1853,5834xm1913,5834r-30,l1883,5804r30,l1913,5834xm1973,5834r-30,l1943,5804r30,l1973,5834xm2033,5834r-30,l2003,5804r30,l2033,5834xm2093,5834r-30,l2063,5804r30,l2093,5834xm2153,5834r-30,l2123,5804r30,l2153,5834xm2213,5834r-30,l2183,5804r30,l2213,5834xm2273,5834r-30,l2243,5804r30,l2273,5834xm2333,5834r-30,l2303,5804r30,l2333,5834xm2393,5834r-30,l2363,5804r30,l2393,5834xm2453,5834r-30,l2423,5804r30,l2453,5834xm2513,5834r-30,l2483,5804r30,l2513,5834xm2573,5834r-30,l2543,5804r30,l2573,5834xm2633,5834r-30,l2603,5804r30,l2633,5834xm2693,5834r-30,l2663,5804r30,l2693,5834xm2753,5834r-30,l2723,5804r30,l2753,5834xm2813,5834r-30,l2783,5804r30,l2813,5834xm2873,5834r-30,l2843,5804r30,l2873,5834xm2933,5834r-30,l2903,5804r30,l2933,5834xm2993,5834r-30,l2963,5804r30,l2993,5834xm3053,5834r-30,l3023,5804r30,l3053,5834xm3113,5834r-30,l3083,5804r30,l3113,5834xm3173,5834r-30,l3143,5804r30,l3173,5834xm3233,5834r-30,l3203,5804r30,l3233,5834xm3293,5834r-30,l3263,5804r30,l3293,5834xm3326,5807r-30,l3296,5777r30,l3326,5807xm3326,5747r-30,l3296,5717r30,l3326,5747xm3326,5687r-30,l3296,5657r30,l3326,5687xm3326,5627r-30,l3296,5597r30,l3326,5627xm3326,5567r-30,l3296,5537r30,l3326,5567xm3326,5507r-30,l3296,5477r30,l3326,5507xm3326,5447r-30,l3296,5417r30,l3326,5447xm3326,5387r-30,l3296,5357r30,l3326,5387xm3326,5327r-30,l3296,5297r30,l3326,5327xm3326,5267r-30,l3296,5237r30,l3326,5267xm3326,5207r-30,l3296,5177r30,l3326,5207xm3326,5147r-30,l3296,5117r30,l3326,5147xm3326,5087r-30,l3296,5057r30,l3326,5087xm3326,5027r-30,l3296,4997r30,l3326,5027xm3326,4967r-30,l3296,4937r30,l3326,4967xm3326,4907r-30,l3296,4877r30,l3326,4907xm3326,4847r-30,l3296,4817r30,l3326,4847xm3326,4787r-30,l3296,4757r30,l3326,4787xm3326,4727r-30,l3296,4697r30,l3326,4727xm3326,4667r-30,l3296,4637r30,l3326,4667xe" fillcolor="black" stroked="f">
              <v:stroke joinstyle="round"/>
              <v:formulas/>
              <v:path arrowok="t" o:connecttype="segments"/>
            </v:shape>
            <w10:wrap anchorx="page" anchory="page"/>
          </v:group>
        </w:pict>
      </w:r>
    </w:p>
    <w:p w14:paraId="281A2728" w14:textId="77777777" w:rsidR="00646DB1" w:rsidRDefault="004802EB">
      <w:pPr>
        <w:spacing w:before="70"/>
        <w:ind w:left="651"/>
        <w:rPr>
          <w:rFonts w:ascii="宋体" w:eastAsia="宋体" w:hAnsi="宋体"/>
          <w:sz w:val="21"/>
          <w:lang w:eastAsia="zh-CN"/>
        </w:rPr>
      </w:pPr>
      <w:r>
        <w:rPr>
          <w:rFonts w:ascii="宋体" w:eastAsia="宋体" w:hAnsi="宋体" w:hint="eastAsia"/>
          <w:sz w:val="21"/>
          <w:lang w:eastAsia="zh-CN"/>
        </w:rPr>
        <w:t>绝密★启用前</w:t>
      </w:r>
    </w:p>
    <w:p w14:paraId="0E5CEE78" w14:textId="77777777" w:rsidR="00646DB1" w:rsidRDefault="00646DB1">
      <w:pPr>
        <w:pStyle w:val="a3"/>
        <w:rPr>
          <w:rFonts w:ascii="宋体"/>
          <w:sz w:val="20"/>
          <w:lang w:eastAsia="zh-CN"/>
        </w:rPr>
      </w:pPr>
    </w:p>
    <w:p w14:paraId="1E352945" w14:textId="77777777" w:rsidR="00646DB1" w:rsidRDefault="00646DB1">
      <w:pPr>
        <w:pStyle w:val="a3"/>
        <w:rPr>
          <w:rFonts w:ascii="宋体"/>
          <w:sz w:val="20"/>
          <w:lang w:eastAsia="zh-CN"/>
        </w:rPr>
      </w:pPr>
    </w:p>
    <w:p w14:paraId="787CEDF7" w14:textId="77777777" w:rsidR="00646DB1" w:rsidRDefault="00646DB1">
      <w:pPr>
        <w:pStyle w:val="a3"/>
        <w:spacing w:before="6"/>
        <w:rPr>
          <w:rFonts w:ascii="宋体"/>
          <w:sz w:val="15"/>
          <w:lang w:eastAsia="zh-CN"/>
        </w:rPr>
      </w:pPr>
    </w:p>
    <w:p w14:paraId="6BC21BE2" w14:textId="77777777" w:rsidR="00646DB1" w:rsidRDefault="004802EB">
      <w:pPr>
        <w:spacing w:before="73"/>
        <w:ind w:right="253"/>
        <w:jc w:val="center"/>
        <w:rPr>
          <w:rFonts w:ascii="宋体" w:eastAsia="宋体"/>
          <w:sz w:val="28"/>
          <w:lang w:eastAsia="zh-CN"/>
        </w:rPr>
      </w:pPr>
      <w:r>
        <w:rPr>
          <w:sz w:val="28"/>
          <w:lang w:eastAsia="zh-CN"/>
        </w:rPr>
        <w:t xml:space="preserve">2010 </w:t>
      </w:r>
      <w:r>
        <w:rPr>
          <w:rFonts w:ascii="宋体" w:eastAsia="宋体" w:hint="eastAsia"/>
          <w:sz w:val="28"/>
          <w:lang w:eastAsia="zh-CN"/>
        </w:rPr>
        <w:t>年全国硕士研究生招生考试</w:t>
      </w:r>
    </w:p>
    <w:p w14:paraId="10B49063" w14:textId="77777777" w:rsidR="00646DB1" w:rsidRDefault="004802EB">
      <w:pPr>
        <w:spacing w:before="182"/>
        <w:ind w:right="255"/>
        <w:jc w:val="center"/>
        <w:rPr>
          <w:rFonts w:ascii="黑体" w:eastAsia="黑体"/>
          <w:sz w:val="44"/>
          <w:lang w:eastAsia="zh-CN"/>
        </w:rPr>
      </w:pPr>
      <w:r>
        <w:rPr>
          <w:rFonts w:ascii="黑体" w:eastAsia="黑体" w:hint="eastAsia"/>
          <w:sz w:val="44"/>
          <w:lang w:eastAsia="zh-CN"/>
        </w:rPr>
        <w:t>英语（二）</w:t>
      </w:r>
    </w:p>
    <w:p w14:paraId="7A13CD00" w14:textId="77777777" w:rsidR="00646DB1" w:rsidRDefault="004802EB">
      <w:pPr>
        <w:spacing w:before="338"/>
        <w:ind w:right="255"/>
        <w:jc w:val="center"/>
        <w:rPr>
          <w:rFonts w:ascii="新宋体" w:eastAsia="新宋体"/>
          <w:sz w:val="28"/>
          <w:lang w:eastAsia="zh-CN"/>
        </w:rPr>
      </w:pPr>
      <w:r>
        <w:rPr>
          <w:rFonts w:ascii="新宋体" w:eastAsia="新宋体" w:hint="eastAsia"/>
          <w:sz w:val="28"/>
          <w:lang w:eastAsia="zh-CN"/>
        </w:rPr>
        <w:t>（科目代码：</w:t>
      </w:r>
      <w:r>
        <w:rPr>
          <w:rFonts w:ascii="新宋体" w:eastAsia="新宋体" w:hint="eastAsia"/>
          <w:sz w:val="28"/>
          <w:lang w:eastAsia="zh-CN"/>
        </w:rPr>
        <w:t>204</w:t>
      </w:r>
      <w:r>
        <w:rPr>
          <w:rFonts w:ascii="新宋体" w:eastAsia="新宋体" w:hint="eastAsia"/>
          <w:sz w:val="28"/>
          <w:lang w:eastAsia="zh-CN"/>
        </w:rPr>
        <w:t>）</w:t>
      </w:r>
    </w:p>
    <w:p w14:paraId="64AC6B30" w14:textId="77777777" w:rsidR="00646DB1" w:rsidRDefault="00646DB1">
      <w:pPr>
        <w:pStyle w:val="a3"/>
        <w:rPr>
          <w:rFonts w:ascii="新宋体"/>
          <w:sz w:val="28"/>
          <w:lang w:eastAsia="zh-CN"/>
        </w:rPr>
      </w:pPr>
    </w:p>
    <w:p w14:paraId="459909BF" w14:textId="77777777" w:rsidR="00646DB1" w:rsidRDefault="00646DB1">
      <w:pPr>
        <w:pStyle w:val="a3"/>
        <w:spacing w:before="7"/>
        <w:rPr>
          <w:rFonts w:ascii="新宋体"/>
          <w:sz w:val="37"/>
          <w:lang w:eastAsia="zh-CN"/>
        </w:rPr>
      </w:pPr>
    </w:p>
    <w:p w14:paraId="1B17C127" w14:textId="77777777" w:rsidR="00646DB1" w:rsidRDefault="004802EB">
      <w:pPr>
        <w:ind w:right="255"/>
        <w:jc w:val="center"/>
        <w:rPr>
          <w:rFonts w:ascii="黑体" w:eastAsia="黑体" w:hAnsi="黑体"/>
          <w:sz w:val="24"/>
        </w:rPr>
      </w:pPr>
      <w:r>
        <w:rPr>
          <w:rFonts w:ascii="黑体" w:eastAsia="黑体" w:hAnsi="黑体" w:hint="eastAsia"/>
          <w:sz w:val="24"/>
        </w:rPr>
        <w:t>☆</w:t>
      </w:r>
      <w:proofErr w:type="spellStart"/>
      <w:r>
        <w:rPr>
          <w:rFonts w:ascii="黑体" w:eastAsia="黑体" w:hAnsi="黑体" w:hint="eastAsia"/>
          <w:sz w:val="26"/>
        </w:rPr>
        <w:t>考生注意事项</w:t>
      </w:r>
      <w:proofErr w:type="spellEnd"/>
      <w:r>
        <w:rPr>
          <w:rFonts w:ascii="黑体" w:eastAsia="黑体" w:hAnsi="黑体" w:hint="eastAsia"/>
          <w:sz w:val="24"/>
        </w:rPr>
        <w:t>☆</w:t>
      </w:r>
    </w:p>
    <w:p w14:paraId="7959A3B2" w14:textId="77777777" w:rsidR="00646DB1" w:rsidRDefault="00646DB1">
      <w:pPr>
        <w:pStyle w:val="a3"/>
        <w:rPr>
          <w:rFonts w:ascii="黑体"/>
          <w:sz w:val="26"/>
        </w:rPr>
      </w:pPr>
    </w:p>
    <w:p w14:paraId="7EE9DC25" w14:textId="77777777" w:rsidR="00646DB1" w:rsidRDefault="00646DB1">
      <w:pPr>
        <w:pStyle w:val="a3"/>
        <w:rPr>
          <w:rFonts w:ascii="黑体"/>
          <w:sz w:val="26"/>
        </w:rPr>
      </w:pPr>
    </w:p>
    <w:p w14:paraId="6CAF7AA3" w14:textId="77777777" w:rsidR="00646DB1" w:rsidRDefault="004802EB">
      <w:pPr>
        <w:pStyle w:val="a5"/>
        <w:numPr>
          <w:ilvl w:val="0"/>
          <w:numId w:val="1"/>
        </w:numPr>
        <w:tabs>
          <w:tab w:val="left" w:pos="1012"/>
        </w:tabs>
        <w:spacing w:before="190" w:line="381" w:lineRule="auto"/>
        <w:ind w:right="1008"/>
        <w:rPr>
          <w:rFonts w:ascii="新宋体" w:eastAsia="新宋体"/>
          <w:sz w:val="23"/>
          <w:lang w:eastAsia="zh-CN"/>
        </w:rPr>
      </w:pPr>
      <w:r>
        <w:rPr>
          <w:rFonts w:ascii="新宋体" w:eastAsia="新宋体" w:hint="eastAsia"/>
          <w:sz w:val="23"/>
          <w:lang w:eastAsia="zh-CN"/>
        </w:rPr>
        <w:t>答题前，考生须在试题册指定位置上填写考生编号和考生姓名；在答题卡</w:t>
      </w:r>
      <w:r>
        <w:rPr>
          <w:rFonts w:ascii="新宋体" w:eastAsia="新宋体" w:hint="eastAsia"/>
          <w:spacing w:val="-1"/>
          <w:sz w:val="23"/>
          <w:lang w:eastAsia="zh-CN"/>
        </w:rPr>
        <w:t>指定位置上填写报考单位、考生姓名和考生编号</w:t>
      </w:r>
      <w:r>
        <w:rPr>
          <w:rFonts w:ascii="新宋体" w:eastAsia="新宋体" w:hint="eastAsia"/>
          <w:spacing w:val="-1"/>
          <w:sz w:val="23"/>
          <w:lang w:eastAsia="zh-CN"/>
        </w:rPr>
        <w:t>,</w:t>
      </w:r>
      <w:r>
        <w:rPr>
          <w:rFonts w:ascii="新宋体" w:eastAsia="新宋体" w:hint="eastAsia"/>
          <w:spacing w:val="-1"/>
          <w:sz w:val="23"/>
          <w:lang w:eastAsia="zh-CN"/>
        </w:rPr>
        <w:t>并涂写考生编号信息点。</w:t>
      </w:r>
    </w:p>
    <w:p w14:paraId="2300C184" w14:textId="77777777" w:rsidR="00646DB1" w:rsidRDefault="004802EB">
      <w:pPr>
        <w:pStyle w:val="a5"/>
        <w:numPr>
          <w:ilvl w:val="0"/>
          <w:numId w:val="1"/>
        </w:numPr>
        <w:tabs>
          <w:tab w:val="left" w:pos="1012"/>
        </w:tabs>
        <w:spacing w:before="0" w:line="381" w:lineRule="auto"/>
        <w:ind w:left="995" w:right="1121" w:hanging="343"/>
        <w:jc w:val="both"/>
        <w:rPr>
          <w:rFonts w:ascii="新宋体" w:eastAsia="新宋体" w:hAnsi="新宋体"/>
          <w:sz w:val="23"/>
          <w:lang w:eastAsia="zh-CN"/>
        </w:rPr>
      </w:pPr>
      <w:r>
        <w:rPr>
          <w:rFonts w:ascii="新宋体" w:eastAsia="新宋体" w:hAnsi="新宋体" w:hint="eastAsia"/>
          <w:sz w:val="23"/>
          <w:lang w:eastAsia="zh-CN"/>
        </w:rPr>
        <w:t>考生须把试题册上的“试卷条形码”粘贴条取下，粘贴在答题卡的“试卷条形码粘贴位置”框中。不按规定粘贴条形码而影响评卷结果的，责任由考生自负。</w:t>
      </w:r>
    </w:p>
    <w:p w14:paraId="6F0CB9FF" w14:textId="77777777" w:rsidR="00646DB1" w:rsidRDefault="004802EB">
      <w:pPr>
        <w:pStyle w:val="a5"/>
        <w:numPr>
          <w:ilvl w:val="0"/>
          <w:numId w:val="1"/>
        </w:numPr>
        <w:tabs>
          <w:tab w:val="left" w:pos="1012"/>
        </w:tabs>
        <w:spacing w:before="0" w:line="381" w:lineRule="auto"/>
        <w:ind w:left="995" w:right="1121" w:hanging="343"/>
        <w:jc w:val="both"/>
        <w:rPr>
          <w:rFonts w:ascii="新宋体" w:eastAsia="新宋体"/>
          <w:sz w:val="23"/>
          <w:lang w:eastAsia="zh-CN"/>
        </w:rPr>
      </w:pPr>
      <w:r>
        <w:rPr>
          <w:rFonts w:ascii="新宋体" w:eastAsia="新宋体" w:hint="eastAsia"/>
          <w:sz w:val="23"/>
          <w:lang w:eastAsia="zh-CN"/>
        </w:rPr>
        <w:t>选择题的答案必须涂写在答题卡相应题号的选项上，非选择题的答案必须书写在答题卡指定位置的边框区域内。超出答题区域书写的答案无效；在草稿纸、试题册上答题无效。</w:t>
      </w:r>
    </w:p>
    <w:p w14:paraId="56484BB2" w14:textId="77777777" w:rsidR="00646DB1" w:rsidRDefault="004802EB">
      <w:pPr>
        <w:pStyle w:val="a5"/>
        <w:numPr>
          <w:ilvl w:val="0"/>
          <w:numId w:val="1"/>
        </w:numPr>
        <w:tabs>
          <w:tab w:val="left" w:pos="1012"/>
        </w:tabs>
        <w:spacing w:before="0" w:line="381" w:lineRule="auto"/>
        <w:ind w:left="995" w:right="1121" w:hanging="343"/>
        <w:jc w:val="both"/>
        <w:rPr>
          <w:rFonts w:ascii="新宋体" w:eastAsia="新宋体"/>
          <w:sz w:val="23"/>
          <w:lang w:eastAsia="zh-CN"/>
        </w:rPr>
      </w:pPr>
      <w:r>
        <w:rPr>
          <w:rFonts w:ascii="新宋体" w:eastAsia="新宋体" w:hint="eastAsia"/>
          <w:sz w:val="23"/>
          <w:lang w:eastAsia="zh-CN"/>
        </w:rPr>
        <w:t>填（书）写部分必须使用黑色字迹签字笔书写，字迹工整、笔迹清楚；涂</w:t>
      </w:r>
      <w:r>
        <w:rPr>
          <w:rFonts w:ascii="新宋体" w:eastAsia="新宋体" w:hint="eastAsia"/>
          <w:spacing w:val="-8"/>
          <w:sz w:val="23"/>
          <w:lang w:eastAsia="zh-CN"/>
        </w:rPr>
        <w:t>写部分必须使用</w:t>
      </w:r>
      <w:r>
        <w:rPr>
          <w:rFonts w:ascii="新宋体" w:eastAsia="新宋体" w:hint="eastAsia"/>
          <w:spacing w:val="-8"/>
          <w:sz w:val="23"/>
          <w:lang w:eastAsia="zh-CN"/>
        </w:rPr>
        <w:t xml:space="preserve"> </w:t>
      </w:r>
      <w:r>
        <w:rPr>
          <w:sz w:val="23"/>
          <w:lang w:eastAsia="zh-CN"/>
        </w:rPr>
        <w:t>2B</w:t>
      </w:r>
      <w:r>
        <w:rPr>
          <w:spacing w:val="-1"/>
          <w:sz w:val="23"/>
          <w:lang w:eastAsia="zh-CN"/>
        </w:rPr>
        <w:t xml:space="preserve"> </w:t>
      </w:r>
      <w:r>
        <w:rPr>
          <w:rFonts w:ascii="新宋体" w:eastAsia="新宋体" w:hint="eastAsia"/>
          <w:sz w:val="23"/>
          <w:lang w:eastAsia="zh-CN"/>
        </w:rPr>
        <w:t>铅笔填涂。</w:t>
      </w:r>
    </w:p>
    <w:p w14:paraId="2E8CC069" w14:textId="77777777" w:rsidR="00646DB1" w:rsidRDefault="004802EB">
      <w:pPr>
        <w:pStyle w:val="a5"/>
        <w:numPr>
          <w:ilvl w:val="0"/>
          <w:numId w:val="1"/>
        </w:numPr>
        <w:tabs>
          <w:tab w:val="left" w:pos="1012"/>
        </w:tabs>
        <w:spacing w:before="0" w:line="294" w:lineRule="exact"/>
        <w:rPr>
          <w:rFonts w:ascii="新宋体" w:eastAsia="新宋体"/>
          <w:sz w:val="23"/>
          <w:lang w:eastAsia="zh-CN"/>
        </w:rPr>
      </w:pPr>
      <w:r>
        <w:rPr>
          <w:rFonts w:ascii="新宋体" w:eastAsia="新宋体" w:hint="eastAsia"/>
          <w:sz w:val="23"/>
          <w:lang w:eastAsia="zh-CN"/>
        </w:rPr>
        <w:t>考试结束，将答题卡和试题册按规定交回。</w:t>
      </w:r>
    </w:p>
    <w:p w14:paraId="68BE4054" w14:textId="77777777" w:rsidR="00646DB1" w:rsidRDefault="00646DB1">
      <w:pPr>
        <w:pStyle w:val="a3"/>
        <w:spacing w:before="1"/>
        <w:rPr>
          <w:rFonts w:ascii="新宋体"/>
          <w:sz w:val="35"/>
          <w:lang w:eastAsia="zh-CN"/>
        </w:rPr>
      </w:pPr>
    </w:p>
    <w:p w14:paraId="65B6BB98" w14:textId="77777777" w:rsidR="00646DB1" w:rsidRDefault="004802EB">
      <w:pPr>
        <w:ind w:right="255"/>
        <w:jc w:val="center"/>
        <w:rPr>
          <w:rFonts w:ascii="新宋体" w:eastAsia="新宋体"/>
          <w:sz w:val="24"/>
          <w:lang w:eastAsia="zh-CN"/>
        </w:rPr>
      </w:pPr>
      <w:r>
        <w:rPr>
          <w:rFonts w:ascii="新宋体" w:eastAsia="新宋体" w:hint="eastAsia"/>
          <w:sz w:val="24"/>
          <w:lang w:eastAsia="zh-CN"/>
        </w:rPr>
        <w:t>（以下信息考生必须认真填写）</w:t>
      </w:r>
    </w:p>
    <w:p w14:paraId="2E479155" w14:textId="77777777" w:rsidR="00646DB1" w:rsidRDefault="00646DB1">
      <w:pPr>
        <w:pStyle w:val="a3"/>
        <w:spacing w:before="7"/>
        <w:rPr>
          <w:rFonts w:ascii="新宋体"/>
          <w:sz w:val="6"/>
          <w:lang w:eastAsia="zh-CN"/>
        </w:rPr>
      </w:pPr>
    </w:p>
    <w:tbl>
      <w:tblPr>
        <w:tblW w:w="5509" w:type="dxa"/>
        <w:tblInd w:w="18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324"/>
        <w:gridCol w:w="279"/>
        <w:gridCol w:w="279"/>
        <w:gridCol w:w="279"/>
        <w:gridCol w:w="279"/>
        <w:gridCol w:w="279"/>
        <w:gridCol w:w="279"/>
        <w:gridCol w:w="279"/>
        <w:gridCol w:w="279"/>
        <w:gridCol w:w="279"/>
        <w:gridCol w:w="279"/>
        <w:gridCol w:w="279"/>
        <w:gridCol w:w="279"/>
        <w:gridCol w:w="279"/>
        <w:gridCol w:w="279"/>
        <w:gridCol w:w="279"/>
      </w:tblGrid>
      <w:tr w:rsidR="00646DB1" w14:paraId="7B2DB9CD" w14:textId="77777777">
        <w:trPr>
          <w:trHeight w:val="572"/>
        </w:trPr>
        <w:tc>
          <w:tcPr>
            <w:tcW w:w="1324" w:type="dxa"/>
          </w:tcPr>
          <w:p w14:paraId="0A9F3EED" w14:textId="77777777" w:rsidR="00646DB1" w:rsidRDefault="004802EB">
            <w:pPr>
              <w:pStyle w:val="TableParagraph"/>
              <w:spacing w:before="138"/>
              <w:ind w:left="181" w:right="152"/>
              <w:jc w:val="center"/>
              <w:rPr>
                <w:rFonts w:ascii="宋体" w:eastAsia="宋体"/>
                <w:sz w:val="23"/>
              </w:rPr>
            </w:pPr>
            <w:proofErr w:type="spellStart"/>
            <w:r>
              <w:rPr>
                <w:rFonts w:ascii="宋体" w:eastAsia="宋体" w:hint="eastAsia"/>
                <w:sz w:val="23"/>
              </w:rPr>
              <w:t>考生编号</w:t>
            </w:r>
            <w:proofErr w:type="spellEnd"/>
          </w:p>
        </w:tc>
        <w:tc>
          <w:tcPr>
            <w:tcW w:w="279" w:type="dxa"/>
          </w:tcPr>
          <w:p w14:paraId="1A3DC3CC" w14:textId="77777777" w:rsidR="00646DB1" w:rsidRDefault="00646DB1">
            <w:pPr>
              <w:pStyle w:val="TableParagraph"/>
              <w:spacing w:before="0"/>
              <w:ind w:left="0"/>
              <w:rPr>
                <w:sz w:val="24"/>
              </w:rPr>
            </w:pPr>
          </w:p>
        </w:tc>
        <w:tc>
          <w:tcPr>
            <w:tcW w:w="279" w:type="dxa"/>
          </w:tcPr>
          <w:p w14:paraId="4E8D1757" w14:textId="77777777" w:rsidR="00646DB1" w:rsidRDefault="00646DB1">
            <w:pPr>
              <w:pStyle w:val="TableParagraph"/>
              <w:spacing w:before="0"/>
              <w:ind w:left="0"/>
              <w:rPr>
                <w:sz w:val="24"/>
              </w:rPr>
            </w:pPr>
          </w:p>
        </w:tc>
        <w:tc>
          <w:tcPr>
            <w:tcW w:w="279" w:type="dxa"/>
          </w:tcPr>
          <w:p w14:paraId="15C54138" w14:textId="77777777" w:rsidR="00646DB1" w:rsidRDefault="00646DB1">
            <w:pPr>
              <w:pStyle w:val="TableParagraph"/>
              <w:spacing w:before="0"/>
              <w:ind w:left="0"/>
              <w:rPr>
                <w:sz w:val="24"/>
              </w:rPr>
            </w:pPr>
          </w:p>
        </w:tc>
        <w:tc>
          <w:tcPr>
            <w:tcW w:w="279" w:type="dxa"/>
          </w:tcPr>
          <w:p w14:paraId="4B63C84D" w14:textId="77777777" w:rsidR="00646DB1" w:rsidRDefault="00646DB1">
            <w:pPr>
              <w:pStyle w:val="TableParagraph"/>
              <w:spacing w:before="0"/>
              <w:ind w:left="0"/>
              <w:rPr>
                <w:sz w:val="24"/>
              </w:rPr>
            </w:pPr>
          </w:p>
        </w:tc>
        <w:tc>
          <w:tcPr>
            <w:tcW w:w="279" w:type="dxa"/>
          </w:tcPr>
          <w:p w14:paraId="4E080C56" w14:textId="77777777" w:rsidR="00646DB1" w:rsidRDefault="00646DB1">
            <w:pPr>
              <w:pStyle w:val="TableParagraph"/>
              <w:spacing w:before="0"/>
              <w:ind w:left="0"/>
              <w:rPr>
                <w:sz w:val="24"/>
              </w:rPr>
            </w:pPr>
          </w:p>
        </w:tc>
        <w:tc>
          <w:tcPr>
            <w:tcW w:w="279" w:type="dxa"/>
          </w:tcPr>
          <w:p w14:paraId="25CE1B55" w14:textId="77777777" w:rsidR="00646DB1" w:rsidRDefault="00646DB1">
            <w:pPr>
              <w:pStyle w:val="TableParagraph"/>
              <w:spacing w:before="0"/>
              <w:ind w:left="0"/>
              <w:rPr>
                <w:sz w:val="24"/>
              </w:rPr>
            </w:pPr>
          </w:p>
        </w:tc>
        <w:tc>
          <w:tcPr>
            <w:tcW w:w="279" w:type="dxa"/>
          </w:tcPr>
          <w:p w14:paraId="6EFB486B" w14:textId="77777777" w:rsidR="00646DB1" w:rsidRDefault="00646DB1">
            <w:pPr>
              <w:pStyle w:val="TableParagraph"/>
              <w:spacing w:before="0"/>
              <w:ind w:left="0"/>
              <w:rPr>
                <w:sz w:val="24"/>
              </w:rPr>
            </w:pPr>
          </w:p>
        </w:tc>
        <w:tc>
          <w:tcPr>
            <w:tcW w:w="279" w:type="dxa"/>
          </w:tcPr>
          <w:p w14:paraId="39162815" w14:textId="77777777" w:rsidR="00646DB1" w:rsidRDefault="00646DB1">
            <w:pPr>
              <w:pStyle w:val="TableParagraph"/>
              <w:spacing w:before="0"/>
              <w:ind w:left="0"/>
              <w:rPr>
                <w:sz w:val="24"/>
              </w:rPr>
            </w:pPr>
          </w:p>
        </w:tc>
        <w:tc>
          <w:tcPr>
            <w:tcW w:w="279" w:type="dxa"/>
          </w:tcPr>
          <w:p w14:paraId="220C872C" w14:textId="77777777" w:rsidR="00646DB1" w:rsidRDefault="00646DB1">
            <w:pPr>
              <w:pStyle w:val="TableParagraph"/>
              <w:spacing w:before="0"/>
              <w:ind w:left="0"/>
              <w:rPr>
                <w:sz w:val="24"/>
              </w:rPr>
            </w:pPr>
          </w:p>
        </w:tc>
        <w:tc>
          <w:tcPr>
            <w:tcW w:w="279" w:type="dxa"/>
          </w:tcPr>
          <w:p w14:paraId="55AA58C8" w14:textId="77777777" w:rsidR="00646DB1" w:rsidRDefault="00646DB1">
            <w:pPr>
              <w:pStyle w:val="TableParagraph"/>
              <w:spacing w:before="0"/>
              <w:ind w:left="0"/>
              <w:rPr>
                <w:sz w:val="24"/>
              </w:rPr>
            </w:pPr>
          </w:p>
        </w:tc>
        <w:tc>
          <w:tcPr>
            <w:tcW w:w="279" w:type="dxa"/>
          </w:tcPr>
          <w:p w14:paraId="031CDA89" w14:textId="77777777" w:rsidR="00646DB1" w:rsidRDefault="00646DB1">
            <w:pPr>
              <w:pStyle w:val="TableParagraph"/>
              <w:spacing w:before="0"/>
              <w:ind w:left="0"/>
              <w:rPr>
                <w:sz w:val="24"/>
              </w:rPr>
            </w:pPr>
          </w:p>
        </w:tc>
        <w:tc>
          <w:tcPr>
            <w:tcW w:w="279" w:type="dxa"/>
          </w:tcPr>
          <w:p w14:paraId="04F86023" w14:textId="77777777" w:rsidR="00646DB1" w:rsidRDefault="00646DB1">
            <w:pPr>
              <w:pStyle w:val="TableParagraph"/>
              <w:spacing w:before="0"/>
              <w:ind w:left="0"/>
              <w:rPr>
                <w:sz w:val="24"/>
              </w:rPr>
            </w:pPr>
          </w:p>
        </w:tc>
        <w:tc>
          <w:tcPr>
            <w:tcW w:w="279" w:type="dxa"/>
          </w:tcPr>
          <w:p w14:paraId="478CD231" w14:textId="77777777" w:rsidR="00646DB1" w:rsidRDefault="00646DB1">
            <w:pPr>
              <w:pStyle w:val="TableParagraph"/>
              <w:spacing w:before="0"/>
              <w:ind w:left="0"/>
              <w:rPr>
                <w:sz w:val="24"/>
              </w:rPr>
            </w:pPr>
          </w:p>
        </w:tc>
        <w:tc>
          <w:tcPr>
            <w:tcW w:w="279" w:type="dxa"/>
          </w:tcPr>
          <w:p w14:paraId="00688A78" w14:textId="77777777" w:rsidR="00646DB1" w:rsidRDefault="00646DB1">
            <w:pPr>
              <w:pStyle w:val="TableParagraph"/>
              <w:spacing w:before="0"/>
              <w:ind w:left="0"/>
              <w:rPr>
                <w:sz w:val="24"/>
              </w:rPr>
            </w:pPr>
          </w:p>
        </w:tc>
        <w:tc>
          <w:tcPr>
            <w:tcW w:w="279" w:type="dxa"/>
          </w:tcPr>
          <w:p w14:paraId="4594DEA2" w14:textId="77777777" w:rsidR="00646DB1" w:rsidRDefault="00646DB1">
            <w:pPr>
              <w:pStyle w:val="TableParagraph"/>
              <w:spacing w:before="0"/>
              <w:ind w:left="0"/>
              <w:rPr>
                <w:sz w:val="24"/>
              </w:rPr>
            </w:pPr>
          </w:p>
        </w:tc>
      </w:tr>
      <w:tr w:rsidR="00646DB1" w14:paraId="0EBEACEF" w14:textId="77777777">
        <w:trPr>
          <w:trHeight w:val="499"/>
        </w:trPr>
        <w:tc>
          <w:tcPr>
            <w:tcW w:w="1324" w:type="dxa"/>
          </w:tcPr>
          <w:p w14:paraId="243DEA9B" w14:textId="77777777" w:rsidR="00646DB1" w:rsidRDefault="004802EB">
            <w:pPr>
              <w:pStyle w:val="TableParagraph"/>
              <w:spacing w:before="102"/>
              <w:ind w:left="181" w:right="152"/>
              <w:jc w:val="center"/>
              <w:rPr>
                <w:rFonts w:ascii="宋体" w:eastAsia="宋体"/>
                <w:sz w:val="23"/>
              </w:rPr>
            </w:pPr>
            <w:proofErr w:type="spellStart"/>
            <w:r>
              <w:rPr>
                <w:rFonts w:ascii="宋体" w:eastAsia="宋体" w:hint="eastAsia"/>
                <w:sz w:val="23"/>
              </w:rPr>
              <w:t>考生姓名</w:t>
            </w:r>
            <w:proofErr w:type="spellEnd"/>
          </w:p>
        </w:tc>
        <w:tc>
          <w:tcPr>
            <w:tcW w:w="4185" w:type="dxa"/>
            <w:gridSpan w:val="15"/>
          </w:tcPr>
          <w:p w14:paraId="765DFCF8" w14:textId="77777777" w:rsidR="00646DB1" w:rsidRDefault="00646DB1">
            <w:pPr>
              <w:pStyle w:val="TableParagraph"/>
              <w:spacing w:before="0"/>
              <w:ind w:left="0"/>
              <w:rPr>
                <w:sz w:val="24"/>
              </w:rPr>
            </w:pPr>
          </w:p>
        </w:tc>
      </w:tr>
    </w:tbl>
    <w:p w14:paraId="43FD0399" w14:textId="77777777" w:rsidR="00646DB1" w:rsidRDefault="00646DB1">
      <w:pPr>
        <w:tabs>
          <w:tab w:val="left" w:pos="4028"/>
        </w:tabs>
        <w:spacing w:before="86"/>
        <w:ind w:left="2706"/>
        <w:rPr>
          <w:sz w:val="26"/>
        </w:rPr>
      </w:pPr>
    </w:p>
    <w:p w14:paraId="5C7FD5F4" w14:textId="77777777" w:rsidR="00646DB1" w:rsidRDefault="004802EB">
      <w:pPr>
        <w:tabs>
          <w:tab w:val="left" w:pos="4028"/>
        </w:tabs>
        <w:spacing w:before="86"/>
        <w:ind w:left="2706"/>
        <w:rPr>
          <w:sz w:val="26"/>
        </w:rPr>
      </w:pPr>
      <w:r>
        <w:rPr>
          <w:sz w:val="26"/>
        </w:rPr>
        <w:lastRenderedPageBreak/>
        <w:t>Section I</w:t>
      </w:r>
      <w:r>
        <w:rPr>
          <w:sz w:val="26"/>
        </w:rPr>
        <w:tab/>
        <w:t xml:space="preserve">Use </w:t>
      </w:r>
      <w:proofErr w:type="gramStart"/>
      <w:r>
        <w:rPr>
          <w:sz w:val="26"/>
        </w:rPr>
        <w:t>of</w:t>
      </w:r>
      <w:r>
        <w:rPr>
          <w:sz w:val="26"/>
        </w:rPr>
        <w:t xml:space="preserve"> </w:t>
      </w:r>
      <w:r>
        <w:rPr>
          <w:rFonts w:eastAsia="宋体" w:hint="eastAsia"/>
          <w:sz w:val="26"/>
          <w:lang w:eastAsia="zh-CN"/>
        </w:rPr>
        <w:t xml:space="preserve"> </w:t>
      </w:r>
      <w:r>
        <w:rPr>
          <w:sz w:val="26"/>
        </w:rPr>
        <w:t>English</w:t>
      </w:r>
      <w:proofErr w:type="gramEnd"/>
    </w:p>
    <w:p w14:paraId="2F3FD585" w14:textId="77777777" w:rsidR="00646DB1" w:rsidRDefault="00646DB1">
      <w:pPr>
        <w:pStyle w:val="a3"/>
        <w:rPr>
          <w:sz w:val="28"/>
        </w:rPr>
      </w:pPr>
    </w:p>
    <w:p w14:paraId="3EEF2E07" w14:textId="77777777" w:rsidR="00646DB1" w:rsidRDefault="004802EB">
      <w:pPr>
        <w:pStyle w:val="2"/>
        <w:spacing w:before="165"/>
      </w:pPr>
      <w:r>
        <w:t>Directions:</w:t>
      </w:r>
    </w:p>
    <w:p w14:paraId="78C58CCB" w14:textId="77777777" w:rsidR="00646DB1" w:rsidRDefault="004802EB">
      <w:pPr>
        <w:pStyle w:val="a3"/>
        <w:spacing w:before="115" w:line="345" w:lineRule="auto"/>
        <w:ind w:left="169" w:right="1371"/>
        <w:jc w:val="both"/>
      </w:pPr>
      <w:r>
        <w:t>Read the following text. Choose the best word(s) for each numbered blank and mark A, B, C or D on ANSWER SHEET 1. (10 points)</w:t>
      </w:r>
    </w:p>
    <w:p w14:paraId="4DB7482C" w14:textId="77777777" w:rsidR="00646DB1" w:rsidRDefault="00646DB1">
      <w:pPr>
        <w:pStyle w:val="a3"/>
        <w:spacing w:before="7"/>
        <w:rPr>
          <w:sz w:val="26"/>
        </w:rPr>
      </w:pPr>
    </w:p>
    <w:p w14:paraId="0B58A6B7" w14:textId="77777777" w:rsidR="00646DB1" w:rsidRDefault="004802EB">
      <w:pPr>
        <w:pStyle w:val="a3"/>
        <w:spacing w:line="309" w:lineRule="auto"/>
        <w:ind w:left="169" w:right="1359" w:firstLine="475"/>
        <w:jc w:val="both"/>
      </w:pPr>
      <w:r>
        <w:t xml:space="preserve">The </w:t>
      </w:r>
      <w:r>
        <w:rPr>
          <w:spacing w:val="1"/>
        </w:rPr>
        <w:t xml:space="preserve">outbreak </w:t>
      </w:r>
      <w:r>
        <w:t xml:space="preserve">of swine flu that was first detected in Mexico was declared </w:t>
      </w:r>
      <w:proofErr w:type="gramStart"/>
      <w:r>
        <w:t xml:space="preserve">a  </w:t>
      </w:r>
      <w:r>
        <w:rPr>
          <w:spacing w:val="-3"/>
        </w:rPr>
        <w:t>global</w:t>
      </w:r>
      <w:proofErr w:type="gramEnd"/>
      <w:r>
        <w:rPr>
          <w:spacing w:val="-3"/>
        </w:rPr>
        <w:t xml:space="preserve">  </w:t>
      </w:r>
      <w:r>
        <w:t xml:space="preserve">epidemic on June </w:t>
      </w:r>
      <w:r>
        <w:rPr>
          <w:spacing w:val="-4"/>
        </w:rPr>
        <w:t xml:space="preserve">11,  </w:t>
      </w:r>
      <w:r>
        <w:t xml:space="preserve">2009. It is the first </w:t>
      </w:r>
      <w:proofErr w:type="gramStart"/>
      <w:r>
        <w:rPr>
          <w:spacing w:val="-3"/>
        </w:rPr>
        <w:t xml:space="preserve">worldwide  </w:t>
      </w:r>
      <w:r>
        <w:t>epidemic</w:t>
      </w:r>
      <w:proofErr w:type="gramEnd"/>
      <w:r>
        <w:t xml:space="preserve"> </w:t>
      </w:r>
      <w:r>
        <w:rPr>
          <w:u w:val="single"/>
        </w:rPr>
        <w:t xml:space="preserve"> </w:t>
      </w:r>
      <w:r>
        <w:rPr>
          <w:rFonts w:eastAsia="宋体" w:hint="eastAsia"/>
          <w:u w:val="single"/>
          <w:lang w:eastAsia="zh-CN"/>
        </w:rPr>
        <w:t xml:space="preserve">  </w:t>
      </w:r>
      <w:r>
        <w:rPr>
          <w:u w:val="single"/>
        </w:rPr>
        <w:t>1</w:t>
      </w:r>
      <w:r>
        <w:rPr>
          <w:rFonts w:eastAsia="宋体" w:hint="eastAsia"/>
          <w:u w:val="single"/>
          <w:lang w:eastAsia="zh-CN"/>
        </w:rPr>
        <w:t xml:space="preserve"> </w:t>
      </w:r>
      <w:r>
        <w:rPr>
          <w:u w:val="single"/>
        </w:rPr>
        <w:t xml:space="preserve">  </w:t>
      </w:r>
      <w:r>
        <w:t xml:space="preserve"> by the  </w:t>
      </w:r>
      <w:r>
        <w:rPr>
          <w:spacing w:val="-6"/>
        </w:rPr>
        <w:t xml:space="preserve">World </w:t>
      </w:r>
      <w:r>
        <w:t xml:space="preserve">Health </w:t>
      </w:r>
      <w:r>
        <w:rPr>
          <w:spacing w:val="-3"/>
        </w:rPr>
        <w:t xml:space="preserve">Organization </w:t>
      </w:r>
      <w:r>
        <w:t>in 41</w:t>
      </w:r>
      <w:r>
        <w:rPr>
          <w:spacing w:val="-23"/>
        </w:rPr>
        <w:t xml:space="preserve"> </w:t>
      </w:r>
      <w:r>
        <w:t>years.</w:t>
      </w:r>
    </w:p>
    <w:p w14:paraId="63006F14" w14:textId="77777777" w:rsidR="00646DB1" w:rsidRDefault="004802EB">
      <w:pPr>
        <w:pStyle w:val="a3"/>
        <w:spacing w:line="309" w:lineRule="auto"/>
        <w:ind w:left="169" w:right="1358" w:firstLine="468"/>
        <w:jc w:val="both"/>
      </w:pPr>
      <w:r>
        <w:t xml:space="preserve">The heightened alert </w:t>
      </w:r>
      <w:r>
        <w:rPr>
          <w:u w:val="single"/>
        </w:rPr>
        <w:t xml:space="preserve">   2   </w:t>
      </w:r>
      <w:r>
        <w:t xml:space="preserve">  an emergency meeting with flu expert</w:t>
      </w:r>
      <w:r>
        <w:t xml:space="preserve">s in </w:t>
      </w:r>
      <w:proofErr w:type="gramStart"/>
      <w:r>
        <w:t>Geneva  that</w:t>
      </w:r>
      <w:proofErr w:type="gramEnd"/>
      <w:r>
        <w:t xml:space="preserve">  assembled after a  sharp rise  in cases in Australia, and rising</w:t>
      </w:r>
      <w:r>
        <w:t xml:space="preserve"> </w:t>
      </w:r>
      <w:r>
        <w:rPr>
          <w:u w:val="single"/>
        </w:rPr>
        <w:t xml:space="preserve"> </w:t>
      </w:r>
      <w:r>
        <w:rPr>
          <w:rFonts w:eastAsia="宋体" w:hint="eastAsia"/>
          <w:u w:val="single"/>
          <w:lang w:eastAsia="zh-CN"/>
        </w:rPr>
        <w:t xml:space="preserve">   </w:t>
      </w:r>
      <w:r>
        <w:rPr>
          <w:u w:val="single"/>
        </w:rPr>
        <w:t>3</w:t>
      </w:r>
      <w:r>
        <w:rPr>
          <w:rFonts w:eastAsia="宋体" w:hint="eastAsia"/>
          <w:u w:val="single"/>
          <w:lang w:eastAsia="zh-CN"/>
        </w:rPr>
        <w:t xml:space="preserve">   </w:t>
      </w:r>
      <w:r>
        <w:rPr>
          <w:u w:val="single"/>
        </w:rPr>
        <w:t xml:space="preserve"> </w:t>
      </w:r>
      <w:r>
        <w:t xml:space="preserve"> in Britain, Japan, Chile and</w:t>
      </w:r>
      <w:r>
        <w:rPr>
          <w:spacing w:val="12"/>
        </w:rPr>
        <w:t xml:space="preserve"> </w:t>
      </w:r>
      <w:r>
        <w:t>elsewhere.</w:t>
      </w:r>
    </w:p>
    <w:p w14:paraId="22B23FBD" w14:textId="77777777" w:rsidR="00646DB1" w:rsidRDefault="004802EB">
      <w:pPr>
        <w:pStyle w:val="a3"/>
        <w:spacing w:line="309" w:lineRule="auto"/>
        <w:ind w:left="169" w:right="1365" w:firstLine="468"/>
        <w:jc w:val="both"/>
      </w:pPr>
      <w:r>
        <w:t xml:space="preserve">But the epidemic is </w:t>
      </w:r>
      <w:proofErr w:type="gramStart"/>
      <w:r>
        <w:t>“</w:t>
      </w:r>
      <w:r>
        <w:rPr>
          <w:u w:val="single"/>
        </w:rPr>
        <w:t xml:space="preserve"> </w:t>
      </w:r>
      <w:r>
        <w:rPr>
          <w:rFonts w:eastAsia="宋体" w:hint="eastAsia"/>
          <w:u w:val="single"/>
          <w:lang w:eastAsia="zh-CN"/>
        </w:rPr>
        <w:t xml:space="preserve"> </w:t>
      </w:r>
      <w:r>
        <w:rPr>
          <w:u w:val="single"/>
        </w:rPr>
        <w:t>4</w:t>
      </w:r>
      <w:proofErr w:type="gramEnd"/>
      <w:r>
        <w:rPr>
          <w:rFonts w:eastAsia="宋体" w:hint="eastAsia"/>
          <w:u w:val="single"/>
          <w:lang w:eastAsia="zh-CN"/>
        </w:rPr>
        <w:t xml:space="preserve"> </w:t>
      </w:r>
      <w:r>
        <w:rPr>
          <w:u w:val="single"/>
        </w:rPr>
        <w:t xml:space="preserve"> </w:t>
      </w:r>
      <w:r>
        <w:t>” in severity, according to Margaret Chan, the organization’s director general,</w:t>
      </w:r>
      <w:r>
        <w:t xml:space="preserve"> </w:t>
      </w:r>
      <w:r>
        <w:rPr>
          <w:rFonts w:eastAsia="宋体" w:hint="eastAsia"/>
          <w:u w:val="single"/>
          <w:lang w:eastAsia="zh-CN"/>
        </w:rPr>
        <w:t xml:space="preserve">  </w:t>
      </w:r>
      <w:r>
        <w:rPr>
          <w:u w:val="single"/>
        </w:rPr>
        <w:t>5</w:t>
      </w:r>
      <w:r>
        <w:rPr>
          <w:rFonts w:eastAsia="宋体" w:hint="eastAsia"/>
          <w:u w:val="single"/>
          <w:lang w:eastAsia="zh-CN"/>
        </w:rPr>
        <w:t xml:space="preserve">  </w:t>
      </w:r>
      <w:r>
        <w:t xml:space="preserve"> the overwhelming majority of patients experiencing only mild symptoms and a full  recovery, often in the</w:t>
      </w:r>
      <w:r>
        <w:t xml:space="preserve"> </w:t>
      </w:r>
      <w:r>
        <w:rPr>
          <w:u w:val="single"/>
        </w:rPr>
        <w:t xml:space="preserve"> </w:t>
      </w:r>
      <w:r>
        <w:rPr>
          <w:rFonts w:eastAsia="宋体" w:hint="eastAsia"/>
          <w:u w:val="single"/>
          <w:lang w:eastAsia="zh-CN"/>
        </w:rPr>
        <w:t xml:space="preserve"> </w:t>
      </w:r>
      <w:r>
        <w:rPr>
          <w:u w:val="single"/>
        </w:rPr>
        <w:t>6</w:t>
      </w:r>
      <w:r>
        <w:rPr>
          <w:rFonts w:eastAsia="宋体" w:hint="eastAsia"/>
          <w:u w:val="single"/>
          <w:lang w:eastAsia="zh-CN"/>
        </w:rPr>
        <w:t xml:space="preserve">  </w:t>
      </w:r>
      <w:r>
        <w:rPr>
          <w:u w:val="single"/>
        </w:rPr>
        <w:t xml:space="preserve"> </w:t>
      </w:r>
      <w:r>
        <w:t xml:space="preserve"> of any   medical</w:t>
      </w:r>
      <w:r>
        <w:rPr>
          <w:spacing w:val="2"/>
        </w:rPr>
        <w:t xml:space="preserve"> </w:t>
      </w:r>
      <w:r>
        <w:t>treatment.</w:t>
      </w:r>
    </w:p>
    <w:p w14:paraId="2B43F799" w14:textId="77777777" w:rsidR="00646DB1" w:rsidRDefault="004802EB">
      <w:pPr>
        <w:pStyle w:val="a3"/>
        <w:spacing w:line="309" w:lineRule="auto"/>
        <w:ind w:left="169" w:right="1358" w:firstLine="451"/>
        <w:jc w:val="both"/>
      </w:pPr>
      <w:r>
        <w:t xml:space="preserve">The </w:t>
      </w:r>
      <w:r>
        <w:rPr>
          <w:spacing w:val="-3"/>
        </w:rPr>
        <w:t xml:space="preserve">outbreak </w:t>
      </w:r>
      <w:r>
        <w:t xml:space="preserve">came to </w:t>
      </w:r>
      <w:r>
        <w:rPr>
          <w:spacing w:val="-3"/>
        </w:rPr>
        <w:t>global</w:t>
      </w:r>
      <w:r>
        <w:rPr>
          <w:spacing w:val="50"/>
        </w:rPr>
        <w:t xml:space="preserve"> </w:t>
      </w:r>
      <w:r>
        <w:rPr>
          <w:rFonts w:eastAsia="宋体" w:hint="eastAsia"/>
          <w:spacing w:val="50"/>
          <w:u w:val="single"/>
          <w:lang w:eastAsia="zh-CN"/>
        </w:rPr>
        <w:t xml:space="preserve">  </w:t>
      </w:r>
      <w:r>
        <w:rPr>
          <w:u w:val="single"/>
        </w:rPr>
        <w:t>7</w:t>
      </w:r>
      <w:r>
        <w:rPr>
          <w:rFonts w:eastAsia="宋体" w:hint="eastAsia"/>
          <w:u w:val="single"/>
          <w:lang w:eastAsia="zh-CN"/>
        </w:rPr>
        <w:t xml:space="preserve">   </w:t>
      </w:r>
      <w:r>
        <w:rPr>
          <w:u w:val="single"/>
        </w:rPr>
        <w:t xml:space="preserve"> </w:t>
      </w:r>
      <w:r>
        <w:t xml:space="preserve"> in late April </w:t>
      </w:r>
      <w:r>
        <w:rPr>
          <w:spacing w:val="-3"/>
        </w:rPr>
        <w:t xml:space="preserve">2009, </w:t>
      </w:r>
      <w:r>
        <w:t xml:space="preserve">when Mexican </w:t>
      </w:r>
      <w:r>
        <w:rPr>
          <w:spacing w:val="-3"/>
        </w:rPr>
        <w:t xml:space="preserve">authorities </w:t>
      </w:r>
      <w:r>
        <w:t xml:space="preserve">noted an </w:t>
      </w:r>
      <w:r>
        <w:rPr>
          <w:spacing w:val="-3"/>
        </w:rPr>
        <w:t xml:space="preserve">unusually large number </w:t>
      </w:r>
      <w:r>
        <w:t>of</w:t>
      </w:r>
      <w:r>
        <w:t xml:space="preserve"> </w:t>
      </w:r>
      <w:r>
        <w:rPr>
          <w:spacing w:val="-3"/>
        </w:rPr>
        <w:t xml:space="preserve">hospitalizations </w:t>
      </w:r>
      <w:r>
        <w:t xml:space="preserve">and </w:t>
      </w:r>
      <w:r>
        <w:rPr>
          <w:spacing w:val="-2"/>
        </w:rPr>
        <w:t xml:space="preserve">deaths </w:t>
      </w:r>
      <w:r>
        <w:rPr>
          <w:spacing w:val="-2"/>
          <w:u w:val="single"/>
        </w:rPr>
        <w:t xml:space="preserve">    </w:t>
      </w:r>
      <w:r>
        <w:rPr>
          <w:u w:val="single"/>
        </w:rPr>
        <w:t xml:space="preserve">8   </w:t>
      </w:r>
      <w:r>
        <w:t xml:space="preserve">  healthy </w:t>
      </w:r>
      <w:r>
        <w:rPr>
          <w:spacing w:val="-3"/>
        </w:rPr>
        <w:t xml:space="preserve">adults. </w:t>
      </w:r>
      <w:r>
        <w:t>As much of Mexico City shut down at the height of a panic, cases began to</w:t>
      </w:r>
      <w:r>
        <w:rPr>
          <w:u w:val="single"/>
        </w:rPr>
        <w:t xml:space="preserve">  </w:t>
      </w:r>
      <w:r>
        <w:rPr>
          <w:rFonts w:eastAsia="宋体" w:hint="eastAsia"/>
          <w:u w:val="single"/>
          <w:lang w:eastAsia="zh-CN"/>
        </w:rPr>
        <w:t xml:space="preserve"> </w:t>
      </w:r>
      <w:r>
        <w:rPr>
          <w:u w:val="single"/>
        </w:rPr>
        <w:t xml:space="preserve">9  </w:t>
      </w:r>
      <w:r>
        <w:t xml:space="preserve"> </w:t>
      </w:r>
      <w:proofErr w:type="gramStart"/>
      <w:r>
        <w:t>in  New</w:t>
      </w:r>
      <w:proofErr w:type="gramEnd"/>
      <w:r>
        <w:t xml:space="preserve"> </w:t>
      </w:r>
      <w:r>
        <w:rPr>
          <w:spacing w:val="-6"/>
        </w:rPr>
        <w:t xml:space="preserve">York </w:t>
      </w:r>
      <w:r>
        <w:rPr>
          <w:spacing w:val="-3"/>
        </w:rPr>
        <w:t xml:space="preserve">City, </w:t>
      </w:r>
      <w:r>
        <w:t>the southwestern United States and around the</w:t>
      </w:r>
      <w:r>
        <w:rPr>
          <w:spacing w:val="-18"/>
        </w:rPr>
        <w:t xml:space="preserve"> </w:t>
      </w:r>
      <w:r>
        <w:t>world.</w:t>
      </w:r>
    </w:p>
    <w:p w14:paraId="697E7C6D" w14:textId="77777777" w:rsidR="00646DB1" w:rsidRDefault="004802EB">
      <w:pPr>
        <w:pStyle w:val="a3"/>
        <w:spacing w:line="307" w:lineRule="auto"/>
        <w:ind w:left="169" w:right="1363" w:firstLine="482"/>
        <w:jc w:val="both"/>
      </w:pPr>
      <w:proofErr w:type="gramStart"/>
      <w:r>
        <w:t xml:space="preserve">In  </w:t>
      </w:r>
      <w:r>
        <w:rPr>
          <w:spacing w:val="1"/>
        </w:rPr>
        <w:t>the</w:t>
      </w:r>
      <w:proofErr w:type="gramEnd"/>
      <w:r>
        <w:rPr>
          <w:spacing w:val="1"/>
        </w:rPr>
        <w:t xml:space="preserve"> </w:t>
      </w:r>
      <w:r>
        <w:rPr>
          <w:spacing w:val="2"/>
        </w:rPr>
        <w:t xml:space="preserve">United States, </w:t>
      </w:r>
      <w:r>
        <w:t xml:space="preserve">new  </w:t>
      </w:r>
      <w:r>
        <w:rPr>
          <w:spacing w:val="2"/>
        </w:rPr>
        <w:t xml:space="preserve">cases seemed </w:t>
      </w:r>
      <w:r>
        <w:t xml:space="preserve">to  </w:t>
      </w:r>
      <w:r>
        <w:rPr>
          <w:spacing w:val="1"/>
        </w:rPr>
        <w:t>fade</w:t>
      </w:r>
      <w:r>
        <w:rPr>
          <w:spacing w:val="60"/>
        </w:rPr>
        <w:t xml:space="preserve"> </w:t>
      </w:r>
      <w:r>
        <w:rPr>
          <w:rFonts w:eastAsia="宋体" w:hint="eastAsia"/>
          <w:spacing w:val="60"/>
          <w:u w:val="single"/>
          <w:lang w:eastAsia="zh-CN"/>
        </w:rPr>
        <w:t xml:space="preserve"> </w:t>
      </w:r>
      <w:r>
        <w:rPr>
          <w:u w:val="single"/>
        </w:rPr>
        <w:t xml:space="preserve">10 </w:t>
      </w:r>
      <w:r>
        <w:rPr>
          <w:rFonts w:eastAsia="宋体" w:hint="eastAsia"/>
          <w:u w:val="single"/>
          <w:lang w:eastAsia="zh-CN"/>
        </w:rPr>
        <w:t xml:space="preserve">  </w:t>
      </w:r>
      <w:r>
        <w:t xml:space="preserve"> </w:t>
      </w:r>
      <w:r>
        <w:rPr>
          <w:spacing w:val="2"/>
        </w:rPr>
        <w:t xml:space="preserve">warmer weather   </w:t>
      </w:r>
      <w:r>
        <w:rPr>
          <w:spacing w:val="3"/>
        </w:rPr>
        <w:t xml:space="preserve">arrived. </w:t>
      </w:r>
      <w:proofErr w:type="gramStart"/>
      <w:r>
        <w:t>But  in</w:t>
      </w:r>
      <w:proofErr w:type="gramEnd"/>
      <w:r>
        <w:t xml:space="preserve">  </w:t>
      </w:r>
      <w:r>
        <w:rPr>
          <w:spacing w:val="2"/>
        </w:rPr>
        <w:t xml:space="preserve">late </w:t>
      </w:r>
      <w:r>
        <w:rPr>
          <w:spacing w:val="3"/>
        </w:rPr>
        <w:t xml:space="preserve">September </w:t>
      </w:r>
      <w:r>
        <w:rPr>
          <w:spacing w:val="2"/>
        </w:rPr>
        <w:t xml:space="preserve">2009, officials </w:t>
      </w:r>
      <w:r>
        <w:rPr>
          <w:spacing w:val="3"/>
        </w:rPr>
        <w:t xml:space="preserve">reported </w:t>
      </w:r>
      <w:r>
        <w:rPr>
          <w:spacing w:val="2"/>
        </w:rPr>
        <w:t xml:space="preserve">there </w:t>
      </w:r>
      <w:r>
        <w:t xml:space="preserve">was </w:t>
      </w:r>
      <w:r>
        <w:rPr>
          <w:u w:val="single"/>
        </w:rPr>
        <w:t xml:space="preserve">  11</w:t>
      </w:r>
      <w:r>
        <w:rPr>
          <w:rFonts w:eastAsia="宋体" w:hint="eastAsia"/>
          <w:u w:val="single"/>
          <w:lang w:eastAsia="zh-CN"/>
        </w:rPr>
        <w:t xml:space="preserve"> </w:t>
      </w:r>
      <w:r>
        <w:rPr>
          <w:u w:val="single"/>
        </w:rPr>
        <w:t xml:space="preserve"> </w:t>
      </w:r>
      <w:r>
        <w:t xml:space="preserve"> </w:t>
      </w:r>
      <w:r>
        <w:rPr>
          <w:rFonts w:eastAsia="宋体" w:hint="eastAsia"/>
          <w:lang w:eastAsia="zh-CN"/>
        </w:rPr>
        <w:t xml:space="preserve"> </w:t>
      </w:r>
      <w:r>
        <w:t xml:space="preserve">flu    </w:t>
      </w:r>
      <w:r>
        <w:rPr>
          <w:spacing w:val="2"/>
        </w:rPr>
        <w:t xml:space="preserve">activity </w:t>
      </w:r>
      <w:r>
        <w:t xml:space="preserve">in almost every state and that </w:t>
      </w:r>
      <w:r>
        <w:rPr>
          <w:spacing w:val="1"/>
        </w:rPr>
        <w:t xml:space="preserve">virtually </w:t>
      </w:r>
      <w:r>
        <w:t>all the</w:t>
      </w:r>
      <w:r>
        <w:rPr>
          <w:u w:val="single"/>
        </w:rPr>
        <w:t xml:space="preserve">   12  </w:t>
      </w:r>
      <w:r>
        <w:t xml:space="preserve">  tested are the new    swine flu, also known as (A) H1N1, not </w:t>
      </w:r>
      <w:r>
        <w:rPr>
          <w:spacing w:val="-3"/>
        </w:rPr>
        <w:t xml:space="preserve">seasonal </w:t>
      </w:r>
      <w:r>
        <w:t xml:space="preserve">flu. In the U.S., it has </w:t>
      </w:r>
      <w:r>
        <w:rPr>
          <w:u w:val="single"/>
        </w:rPr>
        <w:t xml:space="preserve">  </w:t>
      </w:r>
      <w:r>
        <w:rPr>
          <w:rFonts w:eastAsia="宋体" w:hint="eastAsia"/>
          <w:u w:val="single"/>
          <w:lang w:eastAsia="zh-CN"/>
        </w:rPr>
        <w:t xml:space="preserve"> </w:t>
      </w:r>
      <w:r>
        <w:rPr>
          <w:u w:val="single"/>
        </w:rPr>
        <w:t xml:space="preserve">13 </w:t>
      </w:r>
      <w:r>
        <w:rPr>
          <w:rFonts w:eastAsia="宋体" w:hint="eastAsia"/>
          <w:u w:val="single"/>
          <w:lang w:eastAsia="zh-CN"/>
        </w:rPr>
        <w:t xml:space="preserve"> </w:t>
      </w:r>
      <w:r>
        <w:rPr>
          <w:u w:val="single"/>
        </w:rPr>
        <w:t xml:space="preserve"> </w:t>
      </w:r>
      <w:r>
        <w:t xml:space="preserve"> more than one million people, and caused more than 600 deaths and more than 6,000 hospitalizations.</w:t>
      </w:r>
    </w:p>
    <w:p w14:paraId="34784541" w14:textId="77777777" w:rsidR="00646DB1" w:rsidRDefault="004802EB">
      <w:pPr>
        <w:pStyle w:val="a3"/>
        <w:tabs>
          <w:tab w:val="left" w:pos="1659"/>
          <w:tab w:val="left" w:pos="2413"/>
          <w:tab w:val="left" w:pos="2919"/>
          <w:tab w:val="left" w:pos="2952"/>
          <w:tab w:val="left" w:pos="3187"/>
          <w:tab w:val="left" w:pos="3941"/>
          <w:tab w:val="left" w:pos="4423"/>
          <w:tab w:val="left" w:pos="5850"/>
          <w:tab w:val="left" w:pos="6430"/>
          <w:tab w:val="left" w:pos="6959"/>
          <w:tab w:val="left" w:pos="7452"/>
        </w:tabs>
        <w:spacing w:line="309" w:lineRule="auto"/>
        <w:ind w:left="169" w:right="1371" w:firstLine="475"/>
        <w:jc w:val="both"/>
      </w:pPr>
      <w:r>
        <w:t>Federal</w:t>
      </w:r>
      <w:r>
        <w:rPr>
          <w:spacing w:val="28"/>
        </w:rPr>
        <w:t xml:space="preserve"> </w:t>
      </w:r>
      <w:r>
        <w:t>health</w:t>
      </w:r>
      <w:r>
        <w:rPr>
          <w:spacing w:val="30"/>
        </w:rPr>
        <w:t xml:space="preserve"> </w:t>
      </w:r>
      <w:r>
        <w:t>officials</w:t>
      </w:r>
      <w:r>
        <w:tab/>
      </w:r>
      <w:r>
        <w:rPr>
          <w:u w:val="single"/>
        </w:rPr>
        <w:tab/>
      </w:r>
      <w:r>
        <w:rPr>
          <w:rFonts w:eastAsia="宋体" w:hint="eastAsia"/>
          <w:u w:val="single"/>
          <w:lang w:eastAsia="zh-CN"/>
        </w:rPr>
        <w:t xml:space="preserve">   14    </w:t>
      </w:r>
      <w:r>
        <w:rPr>
          <w:rFonts w:eastAsia="宋体" w:hint="eastAsia"/>
          <w:lang w:eastAsia="zh-CN"/>
        </w:rPr>
        <w:t xml:space="preserve"> </w:t>
      </w:r>
      <w:r>
        <w:t xml:space="preserve">Tamiflu for children from the national </w:t>
      </w:r>
      <w:r>
        <w:rPr>
          <w:spacing w:val="5"/>
        </w:rPr>
        <w:t xml:space="preserve">stockpile </w:t>
      </w:r>
      <w:r>
        <w:rPr>
          <w:spacing w:val="6"/>
        </w:rPr>
        <w:t>and began</w:t>
      </w:r>
      <w:r>
        <w:rPr>
          <w:rFonts w:eastAsia="宋体" w:hint="eastAsia"/>
          <w:spacing w:val="6"/>
          <w:u w:val="single"/>
          <w:lang w:eastAsia="zh-CN"/>
        </w:rPr>
        <w:t xml:space="preserve">    15    </w:t>
      </w:r>
      <w:r>
        <w:rPr>
          <w:spacing w:val="6"/>
        </w:rPr>
        <w:t xml:space="preserve">orders from the states for the new swine flu vaccine. </w:t>
      </w:r>
      <w:r>
        <w:rPr>
          <w:spacing w:val="-4"/>
        </w:rPr>
        <w:t xml:space="preserve"> </w:t>
      </w:r>
      <w:r>
        <w:t>The</w:t>
      </w:r>
      <w:r>
        <w:rPr>
          <w:spacing w:val="21"/>
        </w:rPr>
        <w:t xml:space="preserve"> </w:t>
      </w:r>
      <w:r>
        <w:t>new</w:t>
      </w:r>
      <w:r>
        <w:rPr>
          <w:spacing w:val="20"/>
        </w:rPr>
        <w:t xml:space="preserve"> </w:t>
      </w:r>
      <w:r>
        <w:rPr>
          <w:spacing w:val="11"/>
        </w:rPr>
        <w:t xml:space="preserve">vaccine, which is different from the annual flu </w:t>
      </w:r>
      <w:proofErr w:type="gramStart"/>
      <w:r>
        <w:rPr>
          <w:spacing w:val="11"/>
        </w:rPr>
        <w:t>vaccine</w:t>
      </w:r>
      <w:r>
        <w:rPr>
          <w:spacing w:val="6"/>
        </w:rPr>
        <w:t>,</w:t>
      </w:r>
      <w:r>
        <w:rPr>
          <w:rFonts w:eastAsia="宋体" w:hint="eastAsia"/>
          <w:spacing w:val="6"/>
          <w:lang w:eastAsia="zh-CN"/>
        </w:rPr>
        <w:t xml:space="preserve"> </w:t>
      </w:r>
      <w:r>
        <w:rPr>
          <w:spacing w:val="6"/>
        </w:rPr>
        <w:t xml:space="preserve"> is</w:t>
      </w:r>
      <w:proofErr w:type="gramEnd"/>
      <w:r>
        <w:rPr>
          <w:spacing w:val="6"/>
          <w:u w:val="single"/>
        </w:rPr>
        <w:t xml:space="preserve"> </w:t>
      </w:r>
      <w:r>
        <w:rPr>
          <w:rFonts w:eastAsia="宋体" w:hint="eastAsia"/>
          <w:spacing w:val="6"/>
          <w:u w:val="single"/>
          <w:lang w:eastAsia="zh-CN"/>
        </w:rPr>
        <w:t xml:space="preserve">    </w:t>
      </w:r>
      <w:r>
        <w:rPr>
          <w:spacing w:val="6"/>
          <w:u w:val="single"/>
        </w:rPr>
        <w:t>16</w:t>
      </w:r>
      <w:r>
        <w:rPr>
          <w:rFonts w:eastAsia="宋体" w:hint="eastAsia"/>
          <w:spacing w:val="6"/>
          <w:u w:val="single"/>
          <w:lang w:eastAsia="zh-CN"/>
        </w:rPr>
        <w:t xml:space="preserve">    </w:t>
      </w:r>
      <w:r>
        <w:rPr>
          <w:rFonts w:eastAsia="宋体" w:hint="eastAsia"/>
          <w:spacing w:val="6"/>
          <w:lang w:eastAsia="zh-CN"/>
        </w:rPr>
        <w:t xml:space="preserve">   </w:t>
      </w:r>
      <w:r>
        <w:rPr>
          <w:spacing w:val="6"/>
        </w:rPr>
        <w:t>ahead</w:t>
      </w:r>
      <w:r>
        <w:rPr>
          <w:rFonts w:eastAsia="宋体" w:hint="eastAsia"/>
          <w:spacing w:val="6"/>
          <w:lang w:eastAsia="zh-CN"/>
        </w:rPr>
        <w:t xml:space="preserve"> </w:t>
      </w:r>
      <w:r>
        <w:t>of expectations. More than three million doses were to be made available in early October 2009, though most of</w:t>
      </w:r>
      <w:r>
        <w:rPr>
          <w:spacing w:val="3"/>
        </w:rPr>
        <w:t xml:space="preserve"> </w:t>
      </w:r>
      <w:r>
        <w:t>th</w:t>
      </w:r>
      <w:r>
        <w:t>ose</w:t>
      </w:r>
      <w:r>
        <w:rPr>
          <w:spacing w:val="41"/>
        </w:rPr>
        <w:t xml:space="preserve"> </w:t>
      </w:r>
      <w:r>
        <w:rPr>
          <w:rFonts w:eastAsia="宋体" w:hint="eastAsia"/>
          <w:spacing w:val="41"/>
          <w:u w:val="single"/>
          <w:lang w:eastAsia="zh-CN"/>
        </w:rPr>
        <w:t xml:space="preserve">  </w:t>
      </w:r>
      <w:r>
        <w:rPr>
          <w:u w:val="single"/>
        </w:rPr>
        <w:t>17</w:t>
      </w:r>
      <w:r>
        <w:rPr>
          <w:rFonts w:eastAsia="宋体" w:hint="eastAsia"/>
          <w:u w:val="single"/>
          <w:lang w:eastAsia="zh-CN"/>
        </w:rPr>
        <w:t xml:space="preserve">   </w:t>
      </w:r>
      <w:r>
        <w:rPr>
          <w:rFonts w:eastAsia="宋体" w:hint="eastAsia"/>
          <w:lang w:eastAsia="zh-CN"/>
        </w:rPr>
        <w:t xml:space="preserve"> </w:t>
      </w:r>
      <w:r>
        <w:t xml:space="preserve">doses were of the </w:t>
      </w:r>
      <w:proofErr w:type="spellStart"/>
      <w:r>
        <w:t>FluMist</w:t>
      </w:r>
      <w:proofErr w:type="spellEnd"/>
      <w:r>
        <w:t xml:space="preserve"> nasal spray </w:t>
      </w:r>
      <w:proofErr w:type="gramStart"/>
      <w:r>
        <w:t>type,  which</w:t>
      </w:r>
      <w:proofErr w:type="gramEnd"/>
      <w:r>
        <w:rPr>
          <w:spacing w:val="37"/>
        </w:rPr>
        <w:t xml:space="preserve"> </w:t>
      </w:r>
      <w:r>
        <w:t>is</w:t>
      </w:r>
      <w:r>
        <w:rPr>
          <w:spacing w:val="41"/>
        </w:rPr>
        <w:t xml:space="preserve"> </w:t>
      </w:r>
      <w:r>
        <w:t>not</w:t>
      </w:r>
      <w:r>
        <w:t xml:space="preserve"> </w:t>
      </w:r>
      <w:r>
        <w:rPr>
          <w:u w:val="single"/>
        </w:rPr>
        <w:tab/>
        <w:t>18</w:t>
      </w:r>
      <w:r>
        <w:rPr>
          <w:rFonts w:eastAsia="宋体" w:hint="eastAsia"/>
          <w:u w:val="single"/>
          <w:lang w:eastAsia="zh-CN"/>
        </w:rPr>
        <w:t xml:space="preserve">   </w:t>
      </w:r>
      <w:r>
        <w:rPr>
          <w:rFonts w:eastAsia="宋体" w:hint="eastAsia"/>
          <w:lang w:eastAsia="zh-CN"/>
        </w:rPr>
        <w:t xml:space="preserve"> </w:t>
      </w:r>
      <w:r>
        <w:t xml:space="preserve">for </w:t>
      </w:r>
      <w:r>
        <w:rPr>
          <w:spacing w:val="1"/>
        </w:rPr>
        <w:t xml:space="preserve">pregnant </w:t>
      </w:r>
      <w:r>
        <w:t xml:space="preserve">women, people over 50 or those with </w:t>
      </w:r>
      <w:r>
        <w:rPr>
          <w:spacing w:val="1"/>
        </w:rPr>
        <w:t xml:space="preserve">breathing  </w:t>
      </w:r>
      <w:r>
        <w:t xml:space="preserve">difficulties,  heart  disease  or </w:t>
      </w:r>
      <w:r>
        <w:rPr>
          <w:spacing w:val="45"/>
        </w:rPr>
        <w:t xml:space="preserve"> </w:t>
      </w:r>
      <w:r>
        <w:t xml:space="preserve">several </w:t>
      </w:r>
      <w:r>
        <w:rPr>
          <w:spacing w:val="10"/>
        </w:rPr>
        <w:t xml:space="preserve"> </w:t>
      </w:r>
      <w:r>
        <w:t>other</w:t>
      </w:r>
      <w:r>
        <w:rPr>
          <w:u w:val="single"/>
        </w:rPr>
        <w:t xml:space="preserve"> </w:t>
      </w:r>
      <w:r>
        <w:rPr>
          <w:u w:val="single"/>
        </w:rPr>
        <w:tab/>
        <w:t>19</w:t>
      </w:r>
      <w:r>
        <w:rPr>
          <w:u w:val="single"/>
        </w:rPr>
        <w:tab/>
      </w:r>
      <w:r>
        <w:t xml:space="preserve">. But it was still possible to </w:t>
      </w:r>
      <w:r>
        <w:rPr>
          <w:spacing w:val="1"/>
        </w:rPr>
        <w:t xml:space="preserve">vaccinate </w:t>
      </w:r>
      <w:proofErr w:type="gramStart"/>
      <w:r>
        <w:t>people  in</w:t>
      </w:r>
      <w:proofErr w:type="gramEnd"/>
      <w:r>
        <w:t xml:space="preserve">  other  </w:t>
      </w:r>
      <w:r>
        <w:rPr>
          <w:spacing w:val="1"/>
        </w:rPr>
        <w:t>high-</w:t>
      </w:r>
      <w:r>
        <w:rPr>
          <w:spacing w:val="1"/>
        </w:rPr>
        <w:t xml:space="preserve">risk  groups:  </w:t>
      </w:r>
      <w:r>
        <w:t xml:space="preserve">health  care  </w:t>
      </w:r>
      <w:r>
        <w:rPr>
          <w:spacing w:val="1"/>
        </w:rPr>
        <w:t xml:space="preserve">workers, </w:t>
      </w:r>
      <w:r>
        <w:t xml:space="preserve">people  </w:t>
      </w:r>
      <w:r>
        <w:rPr>
          <w:u w:val="single"/>
        </w:rPr>
        <w:t xml:space="preserve">   </w:t>
      </w:r>
      <w:r>
        <w:rPr>
          <w:spacing w:val="46"/>
          <w:u w:val="single"/>
        </w:rPr>
        <w:t xml:space="preserve"> </w:t>
      </w:r>
      <w:r>
        <w:rPr>
          <w:u w:val="single"/>
        </w:rPr>
        <w:t>20</w:t>
      </w:r>
      <w:r>
        <w:rPr>
          <w:u w:val="single"/>
        </w:rPr>
        <w:tab/>
      </w:r>
      <w:r>
        <w:t xml:space="preserve">infants and healthy </w:t>
      </w:r>
      <w:r>
        <w:rPr>
          <w:spacing w:val="1"/>
        </w:rPr>
        <w:t>young</w:t>
      </w:r>
      <w:r>
        <w:rPr>
          <w:spacing w:val="45"/>
        </w:rPr>
        <w:t xml:space="preserve"> </w:t>
      </w:r>
      <w:r>
        <w:t>people.</w:t>
      </w:r>
    </w:p>
    <w:p w14:paraId="0505986C" w14:textId="77777777" w:rsidR="00646DB1" w:rsidRDefault="00646DB1">
      <w:pPr>
        <w:spacing w:line="309" w:lineRule="auto"/>
        <w:sectPr w:rsidR="00646DB1" w:rsidSect="00BF4514">
          <w:headerReference w:type="default" r:id="rId8"/>
          <w:footerReference w:type="even" r:id="rId9"/>
          <w:footerReference w:type="default" r:id="rId10"/>
          <w:pgSz w:w="10720" w:h="14970"/>
          <w:pgMar w:top="1160" w:right="0" w:bottom="1080" w:left="1220" w:header="680" w:footer="900" w:gutter="0"/>
          <w:pgNumType w:start="1"/>
          <w:cols w:space="720"/>
          <w:titlePg/>
        </w:sectPr>
      </w:pPr>
    </w:p>
    <w:p w14:paraId="42B5177D" w14:textId="77777777" w:rsidR="00646DB1" w:rsidRDefault="00646DB1">
      <w:pPr>
        <w:pStyle w:val="a3"/>
        <w:spacing w:before="11"/>
        <w:rPr>
          <w:sz w:val="5"/>
        </w:rPr>
      </w:pPr>
    </w:p>
    <w:tbl>
      <w:tblPr>
        <w:tblW w:w="7874" w:type="dxa"/>
        <w:tblInd w:w="119" w:type="dxa"/>
        <w:tblLayout w:type="fixed"/>
        <w:tblCellMar>
          <w:left w:w="0" w:type="dxa"/>
          <w:right w:w="0" w:type="dxa"/>
        </w:tblCellMar>
        <w:tblLook w:val="04A0" w:firstRow="1" w:lastRow="0" w:firstColumn="1" w:lastColumn="0" w:noHBand="0" w:noVBand="1"/>
      </w:tblPr>
      <w:tblGrid>
        <w:gridCol w:w="1982"/>
        <w:gridCol w:w="1994"/>
        <w:gridCol w:w="2211"/>
        <w:gridCol w:w="1687"/>
      </w:tblGrid>
      <w:tr w:rsidR="00646DB1" w14:paraId="09AD8EE1" w14:textId="77777777">
        <w:trPr>
          <w:trHeight w:val="1706"/>
        </w:trPr>
        <w:tc>
          <w:tcPr>
            <w:tcW w:w="1982" w:type="dxa"/>
          </w:tcPr>
          <w:p w14:paraId="3852EF5A" w14:textId="77777777" w:rsidR="00646DB1" w:rsidRDefault="004802EB">
            <w:pPr>
              <w:pStyle w:val="TableParagraph"/>
              <w:numPr>
                <w:ilvl w:val="0"/>
                <w:numId w:val="2"/>
              </w:numPr>
              <w:tabs>
                <w:tab w:val="left" w:pos="394"/>
              </w:tabs>
              <w:spacing w:before="40"/>
              <w:rPr>
                <w:sz w:val="23"/>
              </w:rPr>
            </w:pPr>
            <w:r>
              <w:rPr>
                <w:sz w:val="23"/>
              </w:rPr>
              <w:t>[A]</w:t>
            </w:r>
            <w:r>
              <w:rPr>
                <w:spacing w:val="-1"/>
                <w:sz w:val="23"/>
              </w:rPr>
              <w:t xml:space="preserve"> </w:t>
            </w:r>
            <w:r>
              <w:rPr>
                <w:sz w:val="23"/>
              </w:rPr>
              <w:t>criticized</w:t>
            </w:r>
          </w:p>
          <w:p w14:paraId="60B51A79" w14:textId="77777777" w:rsidR="00646DB1" w:rsidRDefault="004802EB">
            <w:pPr>
              <w:pStyle w:val="TableParagraph"/>
              <w:numPr>
                <w:ilvl w:val="0"/>
                <w:numId w:val="2"/>
              </w:numPr>
              <w:tabs>
                <w:tab w:val="left" w:pos="394"/>
              </w:tabs>
              <w:spacing w:before="170"/>
              <w:rPr>
                <w:sz w:val="23"/>
              </w:rPr>
            </w:pPr>
            <w:r>
              <w:rPr>
                <w:sz w:val="23"/>
              </w:rPr>
              <w:t>[A]</w:t>
            </w:r>
            <w:r>
              <w:rPr>
                <w:spacing w:val="-1"/>
                <w:sz w:val="23"/>
              </w:rPr>
              <w:t xml:space="preserve"> </w:t>
            </w:r>
            <w:r>
              <w:rPr>
                <w:sz w:val="23"/>
              </w:rPr>
              <w:t>proceeded</w:t>
            </w:r>
          </w:p>
          <w:p w14:paraId="1EC57870" w14:textId="77777777" w:rsidR="00646DB1" w:rsidRDefault="004802EB">
            <w:pPr>
              <w:pStyle w:val="TableParagraph"/>
              <w:numPr>
                <w:ilvl w:val="0"/>
                <w:numId w:val="2"/>
              </w:numPr>
              <w:tabs>
                <w:tab w:val="left" w:pos="394"/>
              </w:tabs>
              <w:spacing w:before="175"/>
              <w:rPr>
                <w:sz w:val="23"/>
              </w:rPr>
            </w:pPr>
            <w:r>
              <w:rPr>
                <w:sz w:val="23"/>
              </w:rPr>
              <w:t>[A]</w:t>
            </w:r>
            <w:r>
              <w:rPr>
                <w:spacing w:val="-1"/>
                <w:sz w:val="23"/>
              </w:rPr>
              <w:t xml:space="preserve"> </w:t>
            </w:r>
            <w:r>
              <w:rPr>
                <w:sz w:val="23"/>
              </w:rPr>
              <w:t>digits</w:t>
            </w:r>
          </w:p>
          <w:p w14:paraId="18AA2A6B" w14:textId="77777777" w:rsidR="00646DB1" w:rsidRDefault="004802EB">
            <w:pPr>
              <w:pStyle w:val="TableParagraph"/>
              <w:numPr>
                <w:ilvl w:val="0"/>
                <w:numId w:val="2"/>
              </w:numPr>
              <w:tabs>
                <w:tab w:val="left" w:pos="394"/>
              </w:tabs>
              <w:spacing w:before="172"/>
              <w:rPr>
                <w:sz w:val="23"/>
              </w:rPr>
            </w:pPr>
            <w:r>
              <w:rPr>
                <w:sz w:val="23"/>
              </w:rPr>
              <w:t>[A]</w:t>
            </w:r>
            <w:r>
              <w:rPr>
                <w:spacing w:val="-1"/>
                <w:sz w:val="23"/>
              </w:rPr>
              <w:t xml:space="preserve"> </w:t>
            </w:r>
            <w:r>
              <w:rPr>
                <w:sz w:val="23"/>
              </w:rPr>
              <w:t>moderate</w:t>
            </w:r>
          </w:p>
        </w:tc>
        <w:tc>
          <w:tcPr>
            <w:tcW w:w="1994" w:type="dxa"/>
          </w:tcPr>
          <w:p w14:paraId="532A1A85" w14:textId="77777777" w:rsidR="00646DB1" w:rsidRDefault="004802EB">
            <w:pPr>
              <w:pStyle w:val="TableParagraph"/>
              <w:spacing w:before="40"/>
              <w:ind w:left="168"/>
              <w:rPr>
                <w:sz w:val="23"/>
              </w:rPr>
            </w:pPr>
            <w:r>
              <w:rPr>
                <w:sz w:val="23"/>
              </w:rPr>
              <w:t xml:space="preserve">[B] </w:t>
            </w:r>
            <w:r>
              <w:rPr>
                <w:sz w:val="23"/>
              </w:rPr>
              <w:t>appointed</w:t>
            </w:r>
          </w:p>
          <w:p w14:paraId="11483D61" w14:textId="77777777" w:rsidR="00646DB1" w:rsidRDefault="004802EB">
            <w:pPr>
              <w:pStyle w:val="TableParagraph"/>
              <w:spacing w:before="170"/>
              <w:ind w:left="168"/>
              <w:rPr>
                <w:sz w:val="23"/>
              </w:rPr>
            </w:pPr>
            <w:r>
              <w:rPr>
                <w:sz w:val="23"/>
              </w:rPr>
              <w:t>[B] activated</w:t>
            </w:r>
          </w:p>
          <w:p w14:paraId="1B677CA5" w14:textId="77777777" w:rsidR="00646DB1" w:rsidRDefault="004802EB">
            <w:pPr>
              <w:pStyle w:val="TableParagraph"/>
              <w:spacing w:before="175"/>
              <w:ind w:left="168"/>
              <w:rPr>
                <w:sz w:val="23"/>
              </w:rPr>
            </w:pPr>
            <w:r>
              <w:rPr>
                <w:sz w:val="23"/>
              </w:rPr>
              <w:t>[B] numbers</w:t>
            </w:r>
          </w:p>
          <w:p w14:paraId="6C258794" w14:textId="77777777" w:rsidR="00646DB1" w:rsidRDefault="004802EB">
            <w:pPr>
              <w:pStyle w:val="TableParagraph"/>
              <w:spacing w:before="172"/>
              <w:ind w:left="168"/>
              <w:rPr>
                <w:sz w:val="23"/>
              </w:rPr>
            </w:pPr>
            <w:r>
              <w:rPr>
                <w:sz w:val="23"/>
              </w:rPr>
              <w:t>[B] normal</w:t>
            </w:r>
          </w:p>
        </w:tc>
        <w:tc>
          <w:tcPr>
            <w:tcW w:w="2211" w:type="dxa"/>
          </w:tcPr>
          <w:p w14:paraId="76CF1719" w14:textId="77777777" w:rsidR="00646DB1" w:rsidRDefault="004802EB">
            <w:pPr>
              <w:pStyle w:val="TableParagraph"/>
              <w:spacing w:before="40"/>
              <w:ind w:left="274"/>
              <w:rPr>
                <w:sz w:val="23"/>
              </w:rPr>
            </w:pPr>
            <w:r>
              <w:rPr>
                <w:sz w:val="23"/>
              </w:rPr>
              <w:t>[C] commented</w:t>
            </w:r>
          </w:p>
          <w:p w14:paraId="01B60E4D" w14:textId="77777777" w:rsidR="00646DB1" w:rsidRDefault="004802EB">
            <w:pPr>
              <w:pStyle w:val="TableParagraph"/>
              <w:spacing w:before="170"/>
              <w:ind w:left="274"/>
              <w:rPr>
                <w:sz w:val="23"/>
              </w:rPr>
            </w:pPr>
            <w:r>
              <w:rPr>
                <w:sz w:val="23"/>
              </w:rPr>
              <w:t>[C] followed</w:t>
            </w:r>
          </w:p>
          <w:p w14:paraId="404F48F5" w14:textId="77777777" w:rsidR="00646DB1" w:rsidRDefault="004802EB">
            <w:pPr>
              <w:pStyle w:val="TableParagraph"/>
              <w:spacing w:before="175"/>
              <w:ind w:left="274"/>
              <w:rPr>
                <w:sz w:val="23"/>
              </w:rPr>
            </w:pPr>
            <w:r>
              <w:rPr>
                <w:sz w:val="23"/>
              </w:rPr>
              <w:t>[C] amounts</w:t>
            </w:r>
          </w:p>
          <w:p w14:paraId="3CAEC68F" w14:textId="77777777" w:rsidR="00646DB1" w:rsidRDefault="004802EB">
            <w:pPr>
              <w:pStyle w:val="TableParagraph"/>
              <w:spacing w:before="172"/>
              <w:ind w:left="274"/>
              <w:rPr>
                <w:sz w:val="23"/>
              </w:rPr>
            </w:pPr>
            <w:r>
              <w:rPr>
                <w:sz w:val="23"/>
              </w:rPr>
              <w:t>[C] unusual</w:t>
            </w:r>
          </w:p>
        </w:tc>
        <w:tc>
          <w:tcPr>
            <w:tcW w:w="1687" w:type="dxa"/>
          </w:tcPr>
          <w:p w14:paraId="1804277B" w14:textId="77777777" w:rsidR="00646DB1" w:rsidRDefault="004802EB">
            <w:pPr>
              <w:pStyle w:val="TableParagraph"/>
              <w:spacing w:before="40"/>
              <w:rPr>
                <w:sz w:val="23"/>
              </w:rPr>
            </w:pPr>
            <w:r>
              <w:rPr>
                <w:sz w:val="23"/>
              </w:rPr>
              <w:t>[D] designated</w:t>
            </w:r>
          </w:p>
          <w:p w14:paraId="726B50C1" w14:textId="77777777" w:rsidR="00646DB1" w:rsidRDefault="004802EB">
            <w:pPr>
              <w:pStyle w:val="TableParagraph"/>
              <w:spacing w:before="170"/>
              <w:rPr>
                <w:sz w:val="23"/>
              </w:rPr>
            </w:pPr>
            <w:r>
              <w:rPr>
                <w:sz w:val="23"/>
              </w:rPr>
              <w:t>[D] prompted</w:t>
            </w:r>
          </w:p>
          <w:p w14:paraId="1A05E95D" w14:textId="77777777" w:rsidR="00646DB1" w:rsidRDefault="004802EB">
            <w:pPr>
              <w:pStyle w:val="TableParagraph"/>
              <w:spacing w:before="175"/>
              <w:rPr>
                <w:sz w:val="23"/>
              </w:rPr>
            </w:pPr>
            <w:r>
              <w:rPr>
                <w:sz w:val="23"/>
              </w:rPr>
              <w:t>[D] sums</w:t>
            </w:r>
          </w:p>
          <w:p w14:paraId="6FD641F7" w14:textId="77777777" w:rsidR="00646DB1" w:rsidRDefault="004802EB">
            <w:pPr>
              <w:pStyle w:val="TableParagraph"/>
              <w:spacing w:before="172"/>
              <w:rPr>
                <w:sz w:val="23"/>
              </w:rPr>
            </w:pPr>
            <w:r>
              <w:rPr>
                <w:sz w:val="23"/>
              </w:rPr>
              <w:t>[D] extreme</w:t>
            </w:r>
          </w:p>
        </w:tc>
      </w:tr>
      <w:tr w:rsidR="00646DB1" w14:paraId="4BB8288D" w14:textId="77777777">
        <w:trPr>
          <w:trHeight w:val="436"/>
        </w:trPr>
        <w:tc>
          <w:tcPr>
            <w:tcW w:w="1982" w:type="dxa"/>
          </w:tcPr>
          <w:p w14:paraId="624F01D0" w14:textId="77777777" w:rsidR="00646DB1" w:rsidRDefault="004802EB">
            <w:pPr>
              <w:pStyle w:val="TableParagraph"/>
              <w:ind w:left="165"/>
              <w:rPr>
                <w:sz w:val="23"/>
              </w:rPr>
            </w:pPr>
            <w:r>
              <w:rPr>
                <w:sz w:val="23"/>
              </w:rPr>
              <w:t>5. [A] with</w:t>
            </w:r>
          </w:p>
        </w:tc>
        <w:tc>
          <w:tcPr>
            <w:tcW w:w="1994" w:type="dxa"/>
          </w:tcPr>
          <w:p w14:paraId="0C056B9F" w14:textId="77777777" w:rsidR="00646DB1" w:rsidRDefault="004802EB">
            <w:pPr>
              <w:pStyle w:val="TableParagraph"/>
              <w:ind w:left="168"/>
              <w:rPr>
                <w:sz w:val="23"/>
              </w:rPr>
            </w:pPr>
            <w:r>
              <w:rPr>
                <w:sz w:val="23"/>
              </w:rPr>
              <w:t>[B] in</w:t>
            </w:r>
          </w:p>
        </w:tc>
        <w:tc>
          <w:tcPr>
            <w:tcW w:w="2211" w:type="dxa"/>
          </w:tcPr>
          <w:p w14:paraId="46FE6B2F" w14:textId="77777777" w:rsidR="00646DB1" w:rsidRDefault="004802EB">
            <w:pPr>
              <w:pStyle w:val="TableParagraph"/>
              <w:ind w:left="274"/>
              <w:rPr>
                <w:sz w:val="23"/>
              </w:rPr>
            </w:pPr>
            <w:r>
              <w:rPr>
                <w:sz w:val="23"/>
              </w:rPr>
              <w:t>[C] from</w:t>
            </w:r>
          </w:p>
        </w:tc>
        <w:tc>
          <w:tcPr>
            <w:tcW w:w="1687" w:type="dxa"/>
          </w:tcPr>
          <w:p w14:paraId="2962BB4C" w14:textId="77777777" w:rsidR="00646DB1" w:rsidRDefault="004802EB">
            <w:pPr>
              <w:pStyle w:val="TableParagraph"/>
              <w:rPr>
                <w:sz w:val="23"/>
              </w:rPr>
            </w:pPr>
            <w:r>
              <w:rPr>
                <w:sz w:val="23"/>
              </w:rPr>
              <w:t>[D] by</w:t>
            </w:r>
          </w:p>
        </w:tc>
      </w:tr>
      <w:tr w:rsidR="00646DB1" w14:paraId="5A2C6239" w14:textId="77777777">
        <w:trPr>
          <w:trHeight w:val="435"/>
        </w:trPr>
        <w:tc>
          <w:tcPr>
            <w:tcW w:w="1982" w:type="dxa"/>
          </w:tcPr>
          <w:p w14:paraId="72F8902C" w14:textId="77777777" w:rsidR="00646DB1" w:rsidRDefault="004802EB">
            <w:pPr>
              <w:pStyle w:val="TableParagraph"/>
              <w:ind w:left="165"/>
              <w:rPr>
                <w:sz w:val="23"/>
              </w:rPr>
            </w:pPr>
            <w:r>
              <w:rPr>
                <w:sz w:val="23"/>
              </w:rPr>
              <w:t>6. [A] progress</w:t>
            </w:r>
          </w:p>
        </w:tc>
        <w:tc>
          <w:tcPr>
            <w:tcW w:w="1994" w:type="dxa"/>
          </w:tcPr>
          <w:p w14:paraId="44BFD7DA" w14:textId="77777777" w:rsidR="00646DB1" w:rsidRDefault="004802EB">
            <w:pPr>
              <w:pStyle w:val="TableParagraph"/>
              <w:ind w:left="168"/>
              <w:rPr>
                <w:sz w:val="23"/>
              </w:rPr>
            </w:pPr>
            <w:r>
              <w:rPr>
                <w:sz w:val="23"/>
              </w:rPr>
              <w:t>[B] absence</w:t>
            </w:r>
          </w:p>
        </w:tc>
        <w:tc>
          <w:tcPr>
            <w:tcW w:w="2211" w:type="dxa"/>
          </w:tcPr>
          <w:p w14:paraId="0EC8A761" w14:textId="77777777" w:rsidR="00646DB1" w:rsidRDefault="004802EB">
            <w:pPr>
              <w:pStyle w:val="TableParagraph"/>
              <w:ind w:left="274"/>
              <w:rPr>
                <w:sz w:val="23"/>
              </w:rPr>
            </w:pPr>
            <w:r>
              <w:rPr>
                <w:sz w:val="23"/>
              </w:rPr>
              <w:t>[C] presence</w:t>
            </w:r>
          </w:p>
        </w:tc>
        <w:tc>
          <w:tcPr>
            <w:tcW w:w="1687" w:type="dxa"/>
          </w:tcPr>
          <w:p w14:paraId="42C9FE45" w14:textId="77777777" w:rsidR="00646DB1" w:rsidRDefault="004802EB">
            <w:pPr>
              <w:pStyle w:val="TableParagraph"/>
              <w:rPr>
                <w:sz w:val="23"/>
              </w:rPr>
            </w:pPr>
            <w:r>
              <w:rPr>
                <w:sz w:val="23"/>
              </w:rPr>
              <w:t>[D] favor</w:t>
            </w:r>
          </w:p>
        </w:tc>
      </w:tr>
      <w:tr w:rsidR="00646DB1" w14:paraId="198EB180" w14:textId="77777777">
        <w:trPr>
          <w:trHeight w:val="436"/>
        </w:trPr>
        <w:tc>
          <w:tcPr>
            <w:tcW w:w="1982" w:type="dxa"/>
          </w:tcPr>
          <w:p w14:paraId="73C117A5" w14:textId="77777777" w:rsidR="00646DB1" w:rsidRDefault="004802EB">
            <w:pPr>
              <w:pStyle w:val="TableParagraph"/>
              <w:spacing w:before="80"/>
              <w:ind w:left="165"/>
              <w:rPr>
                <w:sz w:val="23"/>
              </w:rPr>
            </w:pPr>
            <w:r>
              <w:rPr>
                <w:sz w:val="23"/>
              </w:rPr>
              <w:t xml:space="preserve">7. [A] </w:t>
            </w:r>
            <w:r>
              <w:rPr>
                <w:sz w:val="23"/>
              </w:rPr>
              <w:t>reality</w:t>
            </w:r>
          </w:p>
        </w:tc>
        <w:tc>
          <w:tcPr>
            <w:tcW w:w="1994" w:type="dxa"/>
          </w:tcPr>
          <w:p w14:paraId="51B50735" w14:textId="77777777" w:rsidR="00646DB1" w:rsidRDefault="004802EB">
            <w:pPr>
              <w:pStyle w:val="TableParagraph"/>
              <w:spacing w:before="80"/>
              <w:ind w:left="168"/>
              <w:rPr>
                <w:sz w:val="23"/>
              </w:rPr>
            </w:pPr>
            <w:r>
              <w:rPr>
                <w:sz w:val="23"/>
              </w:rPr>
              <w:t>[B] phenomenon</w:t>
            </w:r>
          </w:p>
        </w:tc>
        <w:tc>
          <w:tcPr>
            <w:tcW w:w="2211" w:type="dxa"/>
          </w:tcPr>
          <w:p w14:paraId="28E2563F" w14:textId="77777777" w:rsidR="00646DB1" w:rsidRDefault="004802EB">
            <w:pPr>
              <w:pStyle w:val="TableParagraph"/>
              <w:spacing w:before="80"/>
              <w:ind w:left="274"/>
              <w:rPr>
                <w:sz w:val="23"/>
              </w:rPr>
            </w:pPr>
            <w:r>
              <w:rPr>
                <w:sz w:val="23"/>
              </w:rPr>
              <w:t>[C] concept</w:t>
            </w:r>
          </w:p>
        </w:tc>
        <w:tc>
          <w:tcPr>
            <w:tcW w:w="1687" w:type="dxa"/>
          </w:tcPr>
          <w:p w14:paraId="0E136823" w14:textId="77777777" w:rsidR="00646DB1" w:rsidRDefault="004802EB">
            <w:pPr>
              <w:pStyle w:val="TableParagraph"/>
              <w:spacing w:before="80"/>
              <w:rPr>
                <w:sz w:val="23"/>
              </w:rPr>
            </w:pPr>
            <w:r>
              <w:rPr>
                <w:sz w:val="23"/>
              </w:rPr>
              <w:t>[D] notice</w:t>
            </w:r>
          </w:p>
        </w:tc>
      </w:tr>
      <w:tr w:rsidR="00646DB1" w14:paraId="0731FF39" w14:textId="77777777">
        <w:trPr>
          <w:trHeight w:val="437"/>
        </w:trPr>
        <w:tc>
          <w:tcPr>
            <w:tcW w:w="1982" w:type="dxa"/>
          </w:tcPr>
          <w:p w14:paraId="123C4A7A" w14:textId="77777777" w:rsidR="00646DB1" w:rsidRDefault="004802EB">
            <w:pPr>
              <w:pStyle w:val="TableParagraph"/>
              <w:spacing w:before="82"/>
              <w:ind w:left="165"/>
              <w:rPr>
                <w:sz w:val="23"/>
              </w:rPr>
            </w:pPr>
            <w:r>
              <w:rPr>
                <w:sz w:val="23"/>
              </w:rPr>
              <w:t>8. [A] over</w:t>
            </w:r>
          </w:p>
        </w:tc>
        <w:tc>
          <w:tcPr>
            <w:tcW w:w="1994" w:type="dxa"/>
          </w:tcPr>
          <w:p w14:paraId="2E01EF08" w14:textId="77777777" w:rsidR="00646DB1" w:rsidRDefault="004802EB">
            <w:pPr>
              <w:pStyle w:val="TableParagraph"/>
              <w:spacing w:before="82"/>
              <w:ind w:left="168"/>
              <w:rPr>
                <w:sz w:val="23"/>
              </w:rPr>
            </w:pPr>
            <w:r>
              <w:rPr>
                <w:sz w:val="23"/>
              </w:rPr>
              <w:t>[B] for</w:t>
            </w:r>
          </w:p>
        </w:tc>
        <w:tc>
          <w:tcPr>
            <w:tcW w:w="2211" w:type="dxa"/>
          </w:tcPr>
          <w:p w14:paraId="1B3BCF0A" w14:textId="77777777" w:rsidR="00646DB1" w:rsidRDefault="004802EB">
            <w:pPr>
              <w:pStyle w:val="TableParagraph"/>
              <w:spacing w:before="82"/>
              <w:ind w:left="274"/>
              <w:rPr>
                <w:sz w:val="23"/>
              </w:rPr>
            </w:pPr>
            <w:r>
              <w:rPr>
                <w:sz w:val="23"/>
              </w:rPr>
              <w:t>[C] among</w:t>
            </w:r>
          </w:p>
        </w:tc>
        <w:tc>
          <w:tcPr>
            <w:tcW w:w="1687" w:type="dxa"/>
          </w:tcPr>
          <w:p w14:paraId="608270E6" w14:textId="77777777" w:rsidR="00646DB1" w:rsidRDefault="004802EB">
            <w:pPr>
              <w:pStyle w:val="TableParagraph"/>
              <w:spacing w:before="82"/>
              <w:rPr>
                <w:sz w:val="23"/>
              </w:rPr>
            </w:pPr>
            <w:r>
              <w:rPr>
                <w:sz w:val="23"/>
              </w:rPr>
              <w:t>[D] to</w:t>
            </w:r>
          </w:p>
        </w:tc>
      </w:tr>
      <w:tr w:rsidR="00646DB1" w14:paraId="23C0B718" w14:textId="77777777">
        <w:trPr>
          <w:trHeight w:val="436"/>
        </w:trPr>
        <w:tc>
          <w:tcPr>
            <w:tcW w:w="1982" w:type="dxa"/>
          </w:tcPr>
          <w:p w14:paraId="2418F51E" w14:textId="77777777" w:rsidR="00646DB1" w:rsidRDefault="004802EB">
            <w:pPr>
              <w:pStyle w:val="TableParagraph"/>
              <w:ind w:left="165"/>
              <w:rPr>
                <w:sz w:val="23"/>
              </w:rPr>
            </w:pPr>
            <w:r>
              <w:rPr>
                <w:sz w:val="23"/>
              </w:rPr>
              <w:t>9. [A] stay up</w:t>
            </w:r>
          </w:p>
        </w:tc>
        <w:tc>
          <w:tcPr>
            <w:tcW w:w="1994" w:type="dxa"/>
          </w:tcPr>
          <w:p w14:paraId="6C803758" w14:textId="77777777" w:rsidR="00646DB1" w:rsidRDefault="004802EB">
            <w:pPr>
              <w:pStyle w:val="TableParagraph"/>
              <w:ind w:left="168"/>
              <w:rPr>
                <w:sz w:val="23"/>
              </w:rPr>
            </w:pPr>
            <w:r>
              <w:rPr>
                <w:sz w:val="23"/>
              </w:rPr>
              <w:t>[B] crop up</w:t>
            </w:r>
          </w:p>
        </w:tc>
        <w:tc>
          <w:tcPr>
            <w:tcW w:w="2211" w:type="dxa"/>
          </w:tcPr>
          <w:p w14:paraId="0DD814B2" w14:textId="77777777" w:rsidR="00646DB1" w:rsidRDefault="004802EB">
            <w:pPr>
              <w:pStyle w:val="TableParagraph"/>
              <w:ind w:left="274"/>
              <w:rPr>
                <w:sz w:val="23"/>
              </w:rPr>
            </w:pPr>
            <w:r>
              <w:rPr>
                <w:sz w:val="23"/>
              </w:rPr>
              <w:t>[C] fill up</w:t>
            </w:r>
          </w:p>
        </w:tc>
        <w:tc>
          <w:tcPr>
            <w:tcW w:w="1687" w:type="dxa"/>
          </w:tcPr>
          <w:p w14:paraId="359EAF88" w14:textId="77777777" w:rsidR="00646DB1" w:rsidRDefault="004802EB">
            <w:pPr>
              <w:pStyle w:val="TableParagraph"/>
              <w:rPr>
                <w:sz w:val="23"/>
              </w:rPr>
            </w:pPr>
            <w:r>
              <w:rPr>
                <w:sz w:val="23"/>
              </w:rPr>
              <w:t>[D] cover up</w:t>
            </w:r>
          </w:p>
        </w:tc>
      </w:tr>
      <w:tr w:rsidR="00646DB1" w14:paraId="58B4673D" w14:textId="77777777">
        <w:trPr>
          <w:trHeight w:val="436"/>
        </w:trPr>
        <w:tc>
          <w:tcPr>
            <w:tcW w:w="1982" w:type="dxa"/>
          </w:tcPr>
          <w:p w14:paraId="333CE085" w14:textId="77777777" w:rsidR="00646DB1" w:rsidRDefault="004802EB">
            <w:pPr>
              <w:pStyle w:val="TableParagraph"/>
              <w:ind w:left="50"/>
              <w:rPr>
                <w:sz w:val="23"/>
              </w:rPr>
            </w:pPr>
            <w:r>
              <w:rPr>
                <w:sz w:val="23"/>
              </w:rPr>
              <w:t>10. [A] as</w:t>
            </w:r>
          </w:p>
        </w:tc>
        <w:tc>
          <w:tcPr>
            <w:tcW w:w="1994" w:type="dxa"/>
          </w:tcPr>
          <w:p w14:paraId="417E2F20" w14:textId="77777777" w:rsidR="00646DB1" w:rsidRDefault="004802EB">
            <w:pPr>
              <w:pStyle w:val="TableParagraph"/>
              <w:ind w:left="168"/>
              <w:rPr>
                <w:sz w:val="23"/>
              </w:rPr>
            </w:pPr>
            <w:r>
              <w:rPr>
                <w:sz w:val="23"/>
              </w:rPr>
              <w:t>[B] if</w:t>
            </w:r>
          </w:p>
        </w:tc>
        <w:tc>
          <w:tcPr>
            <w:tcW w:w="2211" w:type="dxa"/>
          </w:tcPr>
          <w:p w14:paraId="20E2AC2E" w14:textId="77777777" w:rsidR="00646DB1" w:rsidRDefault="004802EB">
            <w:pPr>
              <w:pStyle w:val="TableParagraph"/>
              <w:ind w:left="274"/>
              <w:rPr>
                <w:sz w:val="23"/>
              </w:rPr>
            </w:pPr>
            <w:r>
              <w:rPr>
                <w:sz w:val="23"/>
              </w:rPr>
              <w:t>[C] unless</w:t>
            </w:r>
          </w:p>
        </w:tc>
        <w:tc>
          <w:tcPr>
            <w:tcW w:w="1687" w:type="dxa"/>
          </w:tcPr>
          <w:p w14:paraId="32F4141D" w14:textId="77777777" w:rsidR="00646DB1" w:rsidRDefault="004802EB">
            <w:pPr>
              <w:pStyle w:val="TableParagraph"/>
              <w:rPr>
                <w:sz w:val="23"/>
              </w:rPr>
            </w:pPr>
            <w:r>
              <w:rPr>
                <w:sz w:val="23"/>
              </w:rPr>
              <w:t>[D] until</w:t>
            </w:r>
          </w:p>
        </w:tc>
      </w:tr>
      <w:tr w:rsidR="00646DB1" w14:paraId="37EB40C8" w14:textId="77777777">
        <w:trPr>
          <w:trHeight w:val="435"/>
        </w:trPr>
        <w:tc>
          <w:tcPr>
            <w:tcW w:w="1982" w:type="dxa"/>
          </w:tcPr>
          <w:p w14:paraId="1BE96CAC" w14:textId="77777777" w:rsidR="00646DB1" w:rsidRDefault="004802EB">
            <w:pPr>
              <w:pStyle w:val="TableParagraph"/>
              <w:ind w:left="50"/>
              <w:rPr>
                <w:sz w:val="23"/>
              </w:rPr>
            </w:pPr>
            <w:r>
              <w:rPr>
                <w:sz w:val="23"/>
              </w:rPr>
              <w:t>11. [A] excessive</w:t>
            </w:r>
          </w:p>
        </w:tc>
        <w:tc>
          <w:tcPr>
            <w:tcW w:w="1994" w:type="dxa"/>
          </w:tcPr>
          <w:p w14:paraId="64FAD055" w14:textId="77777777" w:rsidR="00646DB1" w:rsidRDefault="004802EB">
            <w:pPr>
              <w:pStyle w:val="TableParagraph"/>
              <w:ind w:left="168"/>
              <w:rPr>
                <w:sz w:val="23"/>
              </w:rPr>
            </w:pPr>
            <w:r>
              <w:rPr>
                <w:sz w:val="23"/>
              </w:rPr>
              <w:t>[B] enormous</w:t>
            </w:r>
          </w:p>
        </w:tc>
        <w:tc>
          <w:tcPr>
            <w:tcW w:w="2211" w:type="dxa"/>
          </w:tcPr>
          <w:p w14:paraId="05174285" w14:textId="77777777" w:rsidR="00646DB1" w:rsidRDefault="004802EB">
            <w:pPr>
              <w:pStyle w:val="TableParagraph"/>
              <w:ind w:left="274"/>
              <w:rPr>
                <w:sz w:val="23"/>
              </w:rPr>
            </w:pPr>
            <w:r>
              <w:rPr>
                <w:sz w:val="23"/>
              </w:rPr>
              <w:t>[C] significant</w:t>
            </w:r>
          </w:p>
        </w:tc>
        <w:tc>
          <w:tcPr>
            <w:tcW w:w="1687" w:type="dxa"/>
          </w:tcPr>
          <w:p w14:paraId="685FA289" w14:textId="77777777" w:rsidR="00646DB1" w:rsidRDefault="004802EB">
            <w:pPr>
              <w:pStyle w:val="TableParagraph"/>
              <w:rPr>
                <w:sz w:val="23"/>
              </w:rPr>
            </w:pPr>
            <w:r>
              <w:rPr>
                <w:sz w:val="23"/>
              </w:rPr>
              <w:t>[D] magnificent</w:t>
            </w:r>
          </w:p>
        </w:tc>
      </w:tr>
      <w:tr w:rsidR="00646DB1" w14:paraId="0580BCFA" w14:textId="77777777">
        <w:trPr>
          <w:trHeight w:val="436"/>
        </w:trPr>
        <w:tc>
          <w:tcPr>
            <w:tcW w:w="1982" w:type="dxa"/>
          </w:tcPr>
          <w:p w14:paraId="5720F86B" w14:textId="77777777" w:rsidR="00646DB1" w:rsidRDefault="004802EB">
            <w:pPr>
              <w:pStyle w:val="TableParagraph"/>
              <w:spacing w:before="80"/>
              <w:ind w:left="50"/>
              <w:rPr>
                <w:sz w:val="23"/>
              </w:rPr>
            </w:pPr>
            <w:r>
              <w:rPr>
                <w:sz w:val="23"/>
              </w:rPr>
              <w:t xml:space="preserve">12. [A] </w:t>
            </w:r>
            <w:r>
              <w:rPr>
                <w:sz w:val="23"/>
              </w:rPr>
              <w:t>categories</w:t>
            </w:r>
          </w:p>
        </w:tc>
        <w:tc>
          <w:tcPr>
            <w:tcW w:w="1994" w:type="dxa"/>
          </w:tcPr>
          <w:p w14:paraId="26E710D1" w14:textId="77777777" w:rsidR="00646DB1" w:rsidRDefault="004802EB">
            <w:pPr>
              <w:pStyle w:val="TableParagraph"/>
              <w:spacing w:before="80"/>
              <w:ind w:left="168"/>
              <w:rPr>
                <w:sz w:val="23"/>
              </w:rPr>
            </w:pPr>
            <w:r>
              <w:rPr>
                <w:sz w:val="23"/>
              </w:rPr>
              <w:t>[B] examples</w:t>
            </w:r>
          </w:p>
        </w:tc>
        <w:tc>
          <w:tcPr>
            <w:tcW w:w="2211" w:type="dxa"/>
          </w:tcPr>
          <w:p w14:paraId="097CE3A4" w14:textId="77777777" w:rsidR="00646DB1" w:rsidRDefault="004802EB">
            <w:pPr>
              <w:pStyle w:val="TableParagraph"/>
              <w:spacing w:before="80"/>
              <w:ind w:left="274"/>
              <w:rPr>
                <w:sz w:val="23"/>
              </w:rPr>
            </w:pPr>
            <w:r>
              <w:rPr>
                <w:sz w:val="23"/>
              </w:rPr>
              <w:t>[C] patterns</w:t>
            </w:r>
          </w:p>
        </w:tc>
        <w:tc>
          <w:tcPr>
            <w:tcW w:w="1687" w:type="dxa"/>
          </w:tcPr>
          <w:p w14:paraId="1735C985" w14:textId="77777777" w:rsidR="00646DB1" w:rsidRDefault="004802EB">
            <w:pPr>
              <w:pStyle w:val="TableParagraph"/>
              <w:spacing w:before="80"/>
              <w:rPr>
                <w:sz w:val="23"/>
              </w:rPr>
            </w:pPr>
            <w:r>
              <w:rPr>
                <w:sz w:val="23"/>
              </w:rPr>
              <w:t>[D] samples</w:t>
            </w:r>
          </w:p>
        </w:tc>
      </w:tr>
      <w:tr w:rsidR="00646DB1" w14:paraId="0F2ACF3F" w14:textId="77777777">
        <w:trPr>
          <w:trHeight w:val="437"/>
        </w:trPr>
        <w:tc>
          <w:tcPr>
            <w:tcW w:w="1982" w:type="dxa"/>
          </w:tcPr>
          <w:p w14:paraId="36DE6523" w14:textId="77777777" w:rsidR="00646DB1" w:rsidRDefault="004802EB">
            <w:pPr>
              <w:pStyle w:val="TableParagraph"/>
              <w:spacing w:before="82"/>
              <w:ind w:left="50"/>
              <w:rPr>
                <w:sz w:val="23"/>
              </w:rPr>
            </w:pPr>
            <w:r>
              <w:rPr>
                <w:sz w:val="23"/>
              </w:rPr>
              <w:t>13. [A] imparted</w:t>
            </w:r>
          </w:p>
        </w:tc>
        <w:tc>
          <w:tcPr>
            <w:tcW w:w="1994" w:type="dxa"/>
          </w:tcPr>
          <w:p w14:paraId="0CDAD0E6" w14:textId="77777777" w:rsidR="00646DB1" w:rsidRDefault="004802EB">
            <w:pPr>
              <w:pStyle w:val="TableParagraph"/>
              <w:spacing w:before="82"/>
              <w:ind w:left="168"/>
              <w:rPr>
                <w:sz w:val="23"/>
              </w:rPr>
            </w:pPr>
            <w:r>
              <w:rPr>
                <w:sz w:val="23"/>
              </w:rPr>
              <w:t>[B] immersed</w:t>
            </w:r>
          </w:p>
        </w:tc>
        <w:tc>
          <w:tcPr>
            <w:tcW w:w="2211" w:type="dxa"/>
          </w:tcPr>
          <w:p w14:paraId="418CD196" w14:textId="77777777" w:rsidR="00646DB1" w:rsidRDefault="004802EB">
            <w:pPr>
              <w:pStyle w:val="TableParagraph"/>
              <w:spacing w:before="82"/>
              <w:ind w:left="274"/>
              <w:rPr>
                <w:sz w:val="23"/>
              </w:rPr>
            </w:pPr>
            <w:r>
              <w:rPr>
                <w:sz w:val="23"/>
              </w:rPr>
              <w:t>[C] injected</w:t>
            </w:r>
          </w:p>
        </w:tc>
        <w:tc>
          <w:tcPr>
            <w:tcW w:w="1687" w:type="dxa"/>
          </w:tcPr>
          <w:p w14:paraId="52512CA6" w14:textId="77777777" w:rsidR="00646DB1" w:rsidRDefault="004802EB">
            <w:pPr>
              <w:pStyle w:val="TableParagraph"/>
              <w:spacing w:before="82"/>
              <w:rPr>
                <w:sz w:val="23"/>
              </w:rPr>
            </w:pPr>
            <w:r>
              <w:rPr>
                <w:sz w:val="23"/>
              </w:rPr>
              <w:t>[D] infected</w:t>
            </w:r>
          </w:p>
        </w:tc>
      </w:tr>
      <w:tr w:rsidR="00646DB1" w14:paraId="35A14EEB" w14:textId="77777777">
        <w:trPr>
          <w:trHeight w:val="436"/>
        </w:trPr>
        <w:tc>
          <w:tcPr>
            <w:tcW w:w="1982" w:type="dxa"/>
          </w:tcPr>
          <w:p w14:paraId="785D6FC9" w14:textId="77777777" w:rsidR="00646DB1" w:rsidRDefault="004802EB">
            <w:pPr>
              <w:pStyle w:val="TableParagraph"/>
              <w:ind w:left="50"/>
              <w:rPr>
                <w:sz w:val="23"/>
              </w:rPr>
            </w:pPr>
            <w:r>
              <w:rPr>
                <w:sz w:val="23"/>
              </w:rPr>
              <w:t>14. [A] released</w:t>
            </w:r>
          </w:p>
        </w:tc>
        <w:tc>
          <w:tcPr>
            <w:tcW w:w="1994" w:type="dxa"/>
          </w:tcPr>
          <w:p w14:paraId="3396724C" w14:textId="77777777" w:rsidR="00646DB1" w:rsidRDefault="004802EB">
            <w:pPr>
              <w:pStyle w:val="TableParagraph"/>
              <w:ind w:left="168"/>
              <w:rPr>
                <w:sz w:val="23"/>
              </w:rPr>
            </w:pPr>
            <w:r>
              <w:rPr>
                <w:sz w:val="23"/>
              </w:rPr>
              <w:t>[B] relayed</w:t>
            </w:r>
          </w:p>
        </w:tc>
        <w:tc>
          <w:tcPr>
            <w:tcW w:w="2211" w:type="dxa"/>
          </w:tcPr>
          <w:p w14:paraId="2DABA640" w14:textId="77777777" w:rsidR="00646DB1" w:rsidRDefault="004802EB">
            <w:pPr>
              <w:pStyle w:val="TableParagraph"/>
              <w:ind w:left="274"/>
              <w:rPr>
                <w:sz w:val="23"/>
              </w:rPr>
            </w:pPr>
            <w:r>
              <w:rPr>
                <w:sz w:val="23"/>
              </w:rPr>
              <w:t>[C] relieved</w:t>
            </w:r>
          </w:p>
        </w:tc>
        <w:tc>
          <w:tcPr>
            <w:tcW w:w="1687" w:type="dxa"/>
          </w:tcPr>
          <w:p w14:paraId="2D15BA85" w14:textId="77777777" w:rsidR="00646DB1" w:rsidRDefault="004802EB">
            <w:pPr>
              <w:pStyle w:val="TableParagraph"/>
              <w:rPr>
                <w:sz w:val="23"/>
              </w:rPr>
            </w:pPr>
            <w:r>
              <w:rPr>
                <w:sz w:val="23"/>
              </w:rPr>
              <w:t>[D] remained</w:t>
            </w:r>
          </w:p>
        </w:tc>
      </w:tr>
      <w:tr w:rsidR="00646DB1" w14:paraId="053C57D1" w14:textId="77777777">
        <w:trPr>
          <w:trHeight w:val="435"/>
        </w:trPr>
        <w:tc>
          <w:tcPr>
            <w:tcW w:w="1982" w:type="dxa"/>
          </w:tcPr>
          <w:p w14:paraId="085D559B" w14:textId="77777777" w:rsidR="00646DB1" w:rsidRDefault="004802EB">
            <w:pPr>
              <w:pStyle w:val="TableParagraph"/>
              <w:ind w:left="50"/>
              <w:rPr>
                <w:sz w:val="23"/>
              </w:rPr>
            </w:pPr>
            <w:r>
              <w:rPr>
                <w:sz w:val="23"/>
              </w:rPr>
              <w:t>15. [A] placing</w:t>
            </w:r>
          </w:p>
        </w:tc>
        <w:tc>
          <w:tcPr>
            <w:tcW w:w="1994" w:type="dxa"/>
          </w:tcPr>
          <w:p w14:paraId="7FA9D2AD" w14:textId="77777777" w:rsidR="00646DB1" w:rsidRDefault="004802EB">
            <w:pPr>
              <w:pStyle w:val="TableParagraph"/>
              <w:ind w:left="168"/>
              <w:rPr>
                <w:sz w:val="23"/>
              </w:rPr>
            </w:pPr>
            <w:r>
              <w:rPr>
                <w:sz w:val="23"/>
              </w:rPr>
              <w:t>[B] delivering</w:t>
            </w:r>
          </w:p>
        </w:tc>
        <w:tc>
          <w:tcPr>
            <w:tcW w:w="2211" w:type="dxa"/>
          </w:tcPr>
          <w:p w14:paraId="31043FF8" w14:textId="77777777" w:rsidR="00646DB1" w:rsidRDefault="004802EB">
            <w:pPr>
              <w:pStyle w:val="TableParagraph"/>
              <w:ind w:left="274"/>
              <w:rPr>
                <w:sz w:val="23"/>
              </w:rPr>
            </w:pPr>
            <w:r>
              <w:rPr>
                <w:sz w:val="23"/>
              </w:rPr>
              <w:t>[C] taking</w:t>
            </w:r>
          </w:p>
        </w:tc>
        <w:tc>
          <w:tcPr>
            <w:tcW w:w="1687" w:type="dxa"/>
          </w:tcPr>
          <w:p w14:paraId="0B16D028" w14:textId="77777777" w:rsidR="00646DB1" w:rsidRDefault="004802EB">
            <w:pPr>
              <w:pStyle w:val="TableParagraph"/>
              <w:rPr>
                <w:sz w:val="23"/>
              </w:rPr>
            </w:pPr>
            <w:r>
              <w:rPr>
                <w:sz w:val="23"/>
              </w:rPr>
              <w:t>[D] giving</w:t>
            </w:r>
          </w:p>
        </w:tc>
      </w:tr>
      <w:tr w:rsidR="00646DB1" w14:paraId="223896A2" w14:textId="77777777">
        <w:trPr>
          <w:trHeight w:val="435"/>
        </w:trPr>
        <w:tc>
          <w:tcPr>
            <w:tcW w:w="1982" w:type="dxa"/>
          </w:tcPr>
          <w:p w14:paraId="770192C3" w14:textId="77777777" w:rsidR="00646DB1" w:rsidRDefault="004802EB">
            <w:pPr>
              <w:pStyle w:val="TableParagraph"/>
              <w:spacing w:before="80"/>
              <w:ind w:left="50"/>
              <w:rPr>
                <w:sz w:val="23"/>
              </w:rPr>
            </w:pPr>
            <w:r>
              <w:rPr>
                <w:sz w:val="23"/>
              </w:rPr>
              <w:t>16. [A] feasible</w:t>
            </w:r>
          </w:p>
        </w:tc>
        <w:tc>
          <w:tcPr>
            <w:tcW w:w="1994" w:type="dxa"/>
          </w:tcPr>
          <w:p w14:paraId="126838A1" w14:textId="77777777" w:rsidR="00646DB1" w:rsidRDefault="004802EB">
            <w:pPr>
              <w:pStyle w:val="TableParagraph"/>
              <w:spacing w:before="80"/>
              <w:ind w:left="168"/>
              <w:rPr>
                <w:sz w:val="23"/>
              </w:rPr>
            </w:pPr>
            <w:r>
              <w:rPr>
                <w:sz w:val="23"/>
              </w:rPr>
              <w:t>[B] available</w:t>
            </w:r>
          </w:p>
        </w:tc>
        <w:tc>
          <w:tcPr>
            <w:tcW w:w="2211" w:type="dxa"/>
          </w:tcPr>
          <w:p w14:paraId="435140A5" w14:textId="77777777" w:rsidR="00646DB1" w:rsidRDefault="004802EB">
            <w:pPr>
              <w:pStyle w:val="TableParagraph"/>
              <w:spacing w:before="80"/>
              <w:ind w:left="274"/>
              <w:rPr>
                <w:sz w:val="23"/>
              </w:rPr>
            </w:pPr>
            <w:r>
              <w:rPr>
                <w:sz w:val="23"/>
              </w:rPr>
              <w:t xml:space="preserve">[C] </w:t>
            </w:r>
            <w:r>
              <w:rPr>
                <w:sz w:val="23"/>
              </w:rPr>
              <w:t>reliable</w:t>
            </w:r>
          </w:p>
        </w:tc>
        <w:tc>
          <w:tcPr>
            <w:tcW w:w="1687" w:type="dxa"/>
          </w:tcPr>
          <w:p w14:paraId="1F29D0B6" w14:textId="77777777" w:rsidR="00646DB1" w:rsidRDefault="004802EB">
            <w:pPr>
              <w:pStyle w:val="TableParagraph"/>
              <w:spacing w:before="80"/>
              <w:rPr>
                <w:sz w:val="23"/>
              </w:rPr>
            </w:pPr>
            <w:r>
              <w:rPr>
                <w:sz w:val="23"/>
              </w:rPr>
              <w:t>[D] applicable</w:t>
            </w:r>
          </w:p>
        </w:tc>
      </w:tr>
      <w:tr w:rsidR="00646DB1" w14:paraId="51D6DA7C" w14:textId="77777777">
        <w:trPr>
          <w:trHeight w:val="437"/>
        </w:trPr>
        <w:tc>
          <w:tcPr>
            <w:tcW w:w="1982" w:type="dxa"/>
          </w:tcPr>
          <w:p w14:paraId="6FF78763" w14:textId="77777777" w:rsidR="00646DB1" w:rsidRDefault="004802EB">
            <w:pPr>
              <w:pStyle w:val="TableParagraph"/>
              <w:ind w:left="50"/>
              <w:rPr>
                <w:sz w:val="23"/>
              </w:rPr>
            </w:pPr>
            <w:r>
              <w:rPr>
                <w:sz w:val="23"/>
              </w:rPr>
              <w:t>17. [A] prevalent</w:t>
            </w:r>
          </w:p>
        </w:tc>
        <w:tc>
          <w:tcPr>
            <w:tcW w:w="1994" w:type="dxa"/>
          </w:tcPr>
          <w:p w14:paraId="0611C632" w14:textId="77777777" w:rsidR="00646DB1" w:rsidRDefault="004802EB">
            <w:pPr>
              <w:pStyle w:val="TableParagraph"/>
              <w:ind w:left="168"/>
              <w:rPr>
                <w:sz w:val="23"/>
              </w:rPr>
            </w:pPr>
            <w:r>
              <w:rPr>
                <w:sz w:val="23"/>
              </w:rPr>
              <w:t>[B] principal</w:t>
            </w:r>
          </w:p>
        </w:tc>
        <w:tc>
          <w:tcPr>
            <w:tcW w:w="2211" w:type="dxa"/>
          </w:tcPr>
          <w:p w14:paraId="72ED2EEC" w14:textId="77777777" w:rsidR="00646DB1" w:rsidRDefault="004802EB">
            <w:pPr>
              <w:pStyle w:val="TableParagraph"/>
              <w:ind w:left="274"/>
              <w:rPr>
                <w:sz w:val="23"/>
              </w:rPr>
            </w:pPr>
            <w:r>
              <w:rPr>
                <w:sz w:val="23"/>
              </w:rPr>
              <w:t>[C] innovative</w:t>
            </w:r>
          </w:p>
        </w:tc>
        <w:tc>
          <w:tcPr>
            <w:tcW w:w="1687" w:type="dxa"/>
          </w:tcPr>
          <w:p w14:paraId="102E0DDF" w14:textId="77777777" w:rsidR="00646DB1" w:rsidRDefault="004802EB">
            <w:pPr>
              <w:pStyle w:val="TableParagraph"/>
              <w:rPr>
                <w:sz w:val="23"/>
              </w:rPr>
            </w:pPr>
            <w:r>
              <w:rPr>
                <w:sz w:val="23"/>
              </w:rPr>
              <w:t>[D] initial</w:t>
            </w:r>
          </w:p>
        </w:tc>
      </w:tr>
      <w:tr w:rsidR="00646DB1" w14:paraId="6B71B3FC" w14:textId="77777777">
        <w:trPr>
          <w:trHeight w:val="438"/>
        </w:trPr>
        <w:tc>
          <w:tcPr>
            <w:tcW w:w="1982" w:type="dxa"/>
          </w:tcPr>
          <w:p w14:paraId="3A88A2E9" w14:textId="77777777" w:rsidR="00646DB1" w:rsidRDefault="004802EB">
            <w:pPr>
              <w:pStyle w:val="TableParagraph"/>
              <w:spacing w:before="82"/>
              <w:ind w:left="50"/>
              <w:rPr>
                <w:sz w:val="23"/>
              </w:rPr>
            </w:pPr>
            <w:r>
              <w:rPr>
                <w:sz w:val="23"/>
              </w:rPr>
              <w:t>18. [A] presented</w:t>
            </w:r>
          </w:p>
        </w:tc>
        <w:tc>
          <w:tcPr>
            <w:tcW w:w="1994" w:type="dxa"/>
          </w:tcPr>
          <w:p w14:paraId="26DE92A6" w14:textId="77777777" w:rsidR="00646DB1" w:rsidRDefault="004802EB">
            <w:pPr>
              <w:pStyle w:val="TableParagraph"/>
              <w:spacing w:before="82"/>
              <w:ind w:left="168"/>
              <w:rPr>
                <w:sz w:val="23"/>
              </w:rPr>
            </w:pPr>
            <w:r>
              <w:rPr>
                <w:sz w:val="23"/>
              </w:rPr>
              <w:t>[B] restricted</w:t>
            </w:r>
          </w:p>
        </w:tc>
        <w:tc>
          <w:tcPr>
            <w:tcW w:w="2211" w:type="dxa"/>
          </w:tcPr>
          <w:p w14:paraId="43ACA127" w14:textId="77777777" w:rsidR="00646DB1" w:rsidRDefault="004802EB">
            <w:pPr>
              <w:pStyle w:val="TableParagraph"/>
              <w:spacing w:before="82"/>
              <w:ind w:left="274"/>
              <w:rPr>
                <w:sz w:val="23"/>
              </w:rPr>
            </w:pPr>
            <w:r>
              <w:rPr>
                <w:sz w:val="23"/>
              </w:rPr>
              <w:t>[C] recommended</w:t>
            </w:r>
          </w:p>
        </w:tc>
        <w:tc>
          <w:tcPr>
            <w:tcW w:w="1687" w:type="dxa"/>
          </w:tcPr>
          <w:p w14:paraId="50AF2D82" w14:textId="77777777" w:rsidR="00646DB1" w:rsidRDefault="004802EB">
            <w:pPr>
              <w:pStyle w:val="TableParagraph"/>
              <w:spacing w:before="82"/>
              <w:rPr>
                <w:sz w:val="23"/>
              </w:rPr>
            </w:pPr>
            <w:r>
              <w:rPr>
                <w:sz w:val="23"/>
              </w:rPr>
              <w:t>[D] introduced</w:t>
            </w:r>
          </w:p>
        </w:tc>
      </w:tr>
      <w:tr w:rsidR="00646DB1" w14:paraId="4CD78C8E" w14:textId="77777777">
        <w:trPr>
          <w:trHeight w:val="436"/>
        </w:trPr>
        <w:tc>
          <w:tcPr>
            <w:tcW w:w="1982" w:type="dxa"/>
          </w:tcPr>
          <w:p w14:paraId="0412A9A3" w14:textId="77777777" w:rsidR="00646DB1" w:rsidRDefault="004802EB">
            <w:pPr>
              <w:pStyle w:val="TableParagraph"/>
              <w:ind w:left="50"/>
              <w:rPr>
                <w:sz w:val="23"/>
              </w:rPr>
            </w:pPr>
            <w:r>
              <w:rPr>
                <w:sz w:val="23"/>
              </w:rPr>
              <w:t>19. [A] problems</w:t>
            </w:r>
          </w:p>
        </w:tc>
        <w:tc>
          <w:tcPr>
            <w:tcW w:w="1994" w:type="dxa"/>
          </w:tcPr>
          <w:p w14:paraId="5B0272A8" w14:textId="77777777" w:rsidR="00646DB1" w:rsidRDefault="004802EB">
            <w:pPr>
              <w:pStyle w:val="TableParagraph"/>
              <w:ind w:left="168"/>
              <w:rPr>
                <w:sz w:val="23"/>
              </w:rPr>
            </w:pPr>
            <w:r>
              <w:rPr>
                <w:sz w:val="23"/>
              </w:rPr>
              <w:t>[B] issues</w:t>
            </w:r>
          </w:p>
        </w:tc>
        <w:tc>
          <w:tcPr>
            <w:tcW w:w="2211" w:type="dxa"/>
          </w:tcPr>
          <w:p w14:paraId="07F589D3" w14:textId="77777777" w:rsidR="00646DB1" w:rsidRDefault="004802EB">
            <w:pPr>
              <w:pStyle w:val="TableParagraph"/>
              <w:ind w:left="274"/>
              <w:rPr>
                <w:sz w:val="23"/>
              </w:rPr>
            </w:pPr>
            <w:r>
              <w:rPr>
                <w:sz w:val="23"/>
              </w:rPr>
              <w:t>[C] agonies</w:t>
            </w:r>
          </w:p>
        </w:tc>
        <w:tc>
          <w:tcPr>
            <w:tcW w:w="1687" w:type="dxa"/>
          </w:tcPr>
          <w:p w14:paraId="71B5219E" w14:textId="77777777" w:rsidR="00646DB1" w:rsidRDefault="004802EB">
            <w:pPr>
              <w:pStyle w:val="TableParagraph"/>
              <w:rPr>
                <w:sz w:val="23"/>
              </w:rPr>
            </w:pPr>
            <w:r>
              <w:rPr>
                <w:sz w:val="23"/>
              </w:rPr>
              <w:t>[D] sufferings</w:t>
            </w:r>
          </w:p>
        </w:tc>
      </w:tr>
      <w:tr w:rsidR="00646DB1" w14:paraId="160FBEB4" w14:textId="77777777">
        <w:trPr>
          <w:trHeight w:val="395"/>
        </w:trPr>
        <w:tc>
          <w:tcPr>
            <w:tcW w:w="1982" w:type="dxa"/>
          </w:tcPr>
          <w:p w14:paraId="0437FBA1" w14:textId="77777777" w:rsidR="00646DB1" w:rsidRDefault="004802EB">
            <w:pPr>
              <w:pStyle w:val="TableParagraph"/>
              <w:ind w:left="50"/>
              <w:rPr>
                <w:sz w:val="23"/>
              </w:rPr>
            </w:pPr>
            <w:r>
              <w:rPr>
                <w:sz w:val="23"/>
              </w:rPr>
              <w:t>20. [A] involved in</w:t>
            </w:r>
          </w:p>
        </w:tc>
        <w:tc>
          <w:tcPr>
            <w:tcW w:w="1994" w:type="dxa"/>
          </w:tcPr>
          <w:p w14:paraId="72BD135F" w14:textId="77777777" w:rsidR="00646DB1" w:rsidRDefault="004802EB">
            <w:pPr>
              <w:pStyle w:val="TableParagraph"/>
              <w:ind w:left="168"/>
              <w:rPr>
                <w:sz w:val="23"/>
              </w:rPr>
            </w:pPr>
            <w:r>
              <w:rPr>
                <w:sz w:val="23"/>
              </w:rPr>
              <w:t>[B] caring for</w:t>
            </w:r>
          </w:p>
        </w:tc>
        <w:tc>
          <w:tcPr>
            <w:tcW w:w="2211" w:type="dxa"/>
          </w:tcPr>
          <w:p w14:paraId="5A9D1314" w14:textId="77777777" w:rsidR="00646DB1" w:rsidRDefault="004802EB">
            <w:pPr>
              <w:pStyle w:val="TableParagraph"/>
              <w:ind w:left="274"/>
              <w:rPr>
                <w:sz w:val="23"/>
              </w:rPr>
            </w:pPr>
            <w:r>
              <w:rPr>
                <w:sz w:val="23"/>
              </w:rPr>
              <w:t xml:space="preserve">[C] </w:t>
            </w:r>
            <w:r>
              <w:rPr>
                <w:sz w:val="23"/>
              </w:rPr>
              <w:t>concerned with</w:t>
            </w:r>
          </w:p>
        </w:tc>
        <w:tc>
          <w:tcPr>
            <w:tcW w:w="1687" w:type="dxa"/>
          </w:tcPr>
          <w:p w14:paraId="56F1D1F0" w14:textId="77777777" w:rsidR="00646DB1" w:rsidRDefault="004802EB">
            <w:pPr>
              <w:pStyle w:val="TableParagraph"/>
              <w:rPr>
                <w:sz w:val="23"/>
              </w:rPr>
            </w:pPr>
            <w:r>
              <w:rPr>
                <w:sz w:val="23"/>
              </w:rPr>
              <w:t>[D] warding off</w:t>
            </w:r>
          </w:p>
        </w:tc>
      </w:tr>
    </w:tbl>
    <w:p w14:paraId="7513C30C" w14:textId="77777777" w:rsidR="00646DB1" w:rsidRDefault="00646DB1">
      <w:pPr>
        <w:pStyle w:val="a3"/>
        <w:rPr>
          <w:sz w:val="20"/>
        </w:rPr>
      </w:pPr>
    </w:p>
    <w:p w14:paraId="122EA464" w14:textId="77777777" w:rsidR="00646DB1" w:rsidRDefault="00646DB1">
      <w:pPr>
        <w:pStyle w:val="a3"/>
        <w:rPr>
          <w:sz w:val="20"/>
        </w:rPr>
      </w:pPr>
    </w:p>
    <w:p w14:paraId="22653BB7" w14:textId="77777777" w:rsidR="00646DB1" w:rsidRDefault="00646DB1">
      <w:pPr>
        <w:pStyle w:val="a3"/>
        <w:rPr>
          <w:sz w:val="20"/>
        </w:rPr>
      </w:pPr>
    </w:p>
    <w:p w14:paraId="20B0957A" w14:textId="77777777" w:rsidR="00646DB1" w:rsidRDefault="00646DB1">
      <w:pPr>
        <w:pStyle w:val="a3"/>
        <w:rPr>
          <w:sz w:val="20"/>
        </w:rPr>
      </w:pPr>
    </w:p>
    <w:p w14:paraId="3163336D" w14:textId="77777777" w:rsidR="00646DB1" w:rsidRDefault="00646DB1">
      <w:pPr>
        <w:pStyle w:val="a3"/>
        <w:spacing w:before="9"/>
        <w:rPr>
          <w:sz w:val="26"/>
        </w:rPr>
      </w:pPr>
    </w:p>
    <w:p w14:paraId="45B8A8BA" w14:textId="77777777" w:rsidR="00646DB1" w:rsidRDefault="004802EB">
      <w:pPr>
        <w:pStyle w:val="1"/>
        <w:tabs>
          <w:tab w:val="left" w:pos="3555"/>
        </w:tabs>
        <w:spacing w:before="88"/>
        <w:ind w:left="2147"/>
      </w:pPr>
      <w:r>
        <w:t>Section II</w:t>
      </w:r>
      <w:r>
        <w:tab/>
        <w:t>Reading</w:t>
      </w:r>
      <w:r>
        <w:t xml:space="preserve"> </w:t>
      </w:r>
      <w:r>
        <w:t>Comprehension</w:t>
      </w:r>
    </w:p>
    <w:p w14:paraId="582DB006" w14:textId="77777777" w:rsidR="00646DB1" w:rsidRDefault="00646DB1">
      <w:pPr>
        <w:pStyle w:val="a3"/>
        <w:rPr>
          <w:sz w:val="28"/>
        </w:rPr>
      </w:pPr>
    </w:p>
    <w:p w14:paraId="6BC6C8D1" w14:textId="77777777" w:rsidR="00646DB1" w:rsidRDefault="004802EB">
      <w:pPr>
        <w:pStyle w:val="2"/>
        <w:spacing w:before="165" w:line="343" w:lineRule="auto"/>
        <w:ind w:right="8225"/>
      </w:pPr>
      <w:r>
        <w:t>Part A Directions:</w:t>
      </w:r>
    </w:p>
    <w:p w14:paraId="4412F6AE" w14:textId="77777777" w:rsidR="00646DB1" w:rsidRDefault="004802EB">
      <w:pPr>
        <w:pStyle w:val="a3"/>
        <w:spacing w:before="2" w:line="345" w:lineRule="auto"/>
        <w:ind w:left="169" w:right="1371"/>
      </w:pPr>
      <w:r>
        <w:t>Read the following four texts. Answer the questions below each text by choosing A, B, C or D. Mark your answers on ANSWER SHEET 1. (40</w:t>
      </w:r>
      <w:r>
        <w:rPr>
          <w:spacing w:val="-22"/>
        </w:rPr>
        <w:t xml:space="preserve"> </w:t>
      </w:r>
      <w:r>
        <w:t>points)</w:t>
      </w:r>
    </w:p>
    <w:p w14:paraId="268E5BB0" w14:textId="77777777" w:rsidR="00646DB1" w:rsidRDefault="00646DB1"/>
    <w:p w14:paraId="3E6026AF" w14:textId="77777777" w:rsidR="00646DB1" w:rsidRDefault="004802EB">
      <w:pPr>
        <w:pStyle w:val="2"/>
        <w:ind w:left="3839"/>
      </w:pPr>
      <w:r>
        <w:lastRenderedPageBreak/>
        <w:t>Text 1</w:t>
      </w:r>
    </w:p>
    <w:p w14:paraId="09B8E6D0" w14:textId="77777777" w:rsidR="00646DB1" w:rsidRDefault="00646DB1">
      <w:pPr>
        <w:pStyle w:val="a3"/>
        <w:rPr>
          <w:b/>
          <w:sz w:val="24"/>
        </w:rPr>
      </w:pPr>
    </w:p>
    <w:p w14:paraId="157B67DF" w14:textId="77777777" w:rsidR="00646DB1" w:rsidRDefault="00646DB1">
      <w:pPr>
        <w:pStyle w:val="a3"/>
        <w:spacing w:before="9"/>
        <w:rPr>
          <w:b/>
        </w:rPr>
      </w:pPr>
    </w:p>
    <w:p w14:paraId="3A4C933B" w14:textId="77777777" w:rsidR="00646DB1" w:rsidRDefault="004802EB">
      <w:pPr>
        <w:pStyle w:val="a3"/>
        <w:spacing w:line="326" w:lineRule="auto"/>
        <w:ind w:left="169" w:right="1357" w:firstLine="458"/>
        <w:jc w:val="both"/>
      </w:pPr>
      <w:r>
        <w:t xml:space="preserve">The longest bull run in a century of art-market history ended on a dramatic note with a sale of 56 works by Damien Hirst, </w:t>
      </w:r>
      <w:r>
        <w:rPr>
          <w:i/>
        </w:rPr>
        <w:t>Beautiful Inside My Head Forever</w:t>
      </w:r>
      <w:r>
        <w:t xml:space="preserve">, at </w:t>
      </w:r>
      <w:r>
        <w:rPr>
          <w:spacing w:val="-3"/>
        </w:rPr>
        <w:t xml:space="preserve">Sotheby’s </w:t>
      </w:r>
      <w:r>
        <w:t>in London on September 15th</w:t>
      </w:r>
      <w:proofErr w:type="gramStart"/>
      <w:r>
        <w:t xml:space="preserve"> 2008</w:t>
      </w:r>
      <w:proofErr w:type="gramEnd"/>
      <w:r>
        <w:t>. All but two pieces sold, fetching more than £70m, a r</w:t>
      </w:r>
      <w:r>
        <w:t xml:space="preserve">ecord for a sale by a single artist. It was a last victory. </w:t>
      </w:r>
      <w:proofErr w:type="gramStart"/>
      <w:r>
        <w:t>As  the</w:t>
      </w:r>
      <w:proofErr w:type="gramEnd"/>
      <w:r>
        <w:t xml:space="preserve"> auctioneer called out bids, in New </w:t>
      </w:r>
      <w:r>
        <w:rPr>
          <w:spacing w:val="-6"/>
        </w:rPr>
        <w:t xml:space="preserve">York </w:t>
      </w:r>
      <w:r>
        <w:t xml:space="preserve">one of the oldest banks on </w:t>
      </w:r>
      <w:r>
        <w:rPr>
          <w:spacing w:val="-5"/>
        </w:rPr>
        <w:t xml:space="preserve">Wall </w:t>
      </w:r>
      <w:r>
        <w:t>Street, Lehman Brothers, filed for</w:t>
      </w:r>
      <w:r>
        <w:rPr>
          <w:spacing w:val="-3"/>
        </w:rPr>
        <w:t xml:space="preserve"> </w:t>
      </w:r>
      <w:r>
        <w:t>bankruptcy.</w:t>
      </w:r>
    </w:p>
    <w:p w14:paraId="26B90146" w14:textId="77777777" w:rsidR="00646DB1" w:rsidRDefault="004802EB">
      <w:pPr>
        <w:pStyle w:val="a3"/>
        <w:spacing w:before="2" w:line="326" w:lineRule="auto"/>
        <w:ind w:left="169" w:right="1356" w:firstLine="458"/>
        <w:jc w:val="both"/>
      </w:pPr>
      <w:r>
        <w:t>The world art market had already been losing momentum for a while aft</w:t>
      </w:r>
      <w:r>
        <w:t xml:space="preserve">er rising bewilderingly since 2003. At its peak in 2007 it was worth some $65 billion, reckons Clare McAndrew, founder of Arts Economics, a research firm – double the figure five years earlier. Since </w:t>
      </w:r>
      <w:proofErr w:type="gramStart"/>
      <w:r>
        <w:t>then</w:t>
      </w:r>
      <w:proofErr w:type="gramEnd"/>
      <w:r>
        <w:t xml:space="preserve"> it may have come down to $50 billion. But the marke</w:t>
      </w:r>
      <w:r>
        <w:t xml:space="preserve">t generates interest far beyond its size because it brings together great </w:t>
      </w:r>
      <w:proofErr w:type="gramStart"/>
      <w:r>
        <w:t>wealth,  enormous</w:t>
      </w:r>
      <w:proofErr w:type="gramEnd"/>
      <w:r>
        <w:t xml:space="preserve"> egos, greed, passion and controversy in a way matched by few other industries.</w:t>
      </w:r>
    </w:p>
    <w:p w14:paraId="22728ECF" w14:textId="77777777" w:rsidR="00646DB1" w:rsidRDefault="004802EB">
      <w:pPr>
        <w:pStyle w:val="a3"/>
        <w:spacing w:before="2" w:line="326" w:lineRule="auto"/>
        <w:ind w:left="169" w:right="1352" w:firstLine="458"/>
        <w:jc w:val="both"/>
      </w:pPr>
      <w:r>
        <w:t xml:space="preserve">In the weeks and months that followed </w:t>
      </w:r>
      <w:r>
        <w:rPr>
          <w:spacing w:val="-5"/>
        </w:rPr>
        <w:t xml:space="preserve">Mr. </w:t>
      </w:r>
      <w:r>
        <w:rPr>
          <w:spacing w:val="-3"/>
        </w:rPr>
        <w:t xml:space="preserve">Hirst’s </w:t>
      </w:r>
      <w:r>
        <w:t xml:space="preserve">sale, </w:t>
      </w:r>
      <w:r>
        <w:rPr>
          <w:u w:val="single"/>
        </w:rPr>
        <w:t>spending of any sor</w:t>
      </w:r>
      <w:r>
        <w:t xml:space="preserve">t </w:t>
      </w:r>
      <w:r>
        <w:rPr>
          <w:u w:val="single"/>
        </w:rPr>
        <w:t>became d</w:t>
      </w:r>
      <w:r>
        <w:rPr>
          <w:u w:val="single"/>
        </w:rPr>
        <w:t>eeply unfashionable</w:t>
      </w:r>
      <w:r>
        <w:t>. In the art world that meant collectors stayed away from galleries and salerooms. Sales of contemporary art fell by two-thirds, and in the most overheated sector, they were down by nearly 90% in the year to November 2008. Within weeks t</w:t>
      </w:r>
      <w:r>
        <w:t xml:space="preserve">he world’s two biggest auction houses, Sotheby’s and Christie’s, </w:t>
      </w:r>
      <w:proofErr w:type="gramStart"/>
      <w:r>
        <w:t>had  to</w:t>
      </w:r>
      <w:proofErr w:type="gramEnd"/>
      <w:r>
        <w:t xml:space="preserve"> pay out nearly $200m in guarantees to clients who had placed works for sale with them.</w:t>
      </w:r>
    </w:p>
    <w:p w14:paraId="1FDD4D67" w14:textId="77777777" w:rsidR="00646DB1" w:rsidRDefault="004802EB">
      <w:pPr>
        <w:pStyle w:val="a3"/>
        <w:spacing w:before="2" w:line="326" w:lineRule="auto"/>
        <w:ind w:left="169" w:right="1354" w:firstLine="458"/>
        <w:jc w:val="both"/>
      </w:pPr>
      <w:r>
        <w:t>The current downturn in the art market is the worst since the Japanese stopped buying Impression</w:t>
      </w:r>
      <w:r>
        <w:t>ists at the end of 1989. This time experts reckon that prices are about 40% down on their peak on average, though some have been far more fluctuant. But Edward Dolman, Christie’s chief executive, says: “I’m pretty confident we’re at the bottom.”</w:t>
      </w:r>
    </w:p>
    <w:p w14:paraId="07EF36B9" w14:textId="77777777" w:rsidR="00646DB1" w:rsidRDefault="004802EB">
      <w:pPr>
        <w:pStyle w:val="a3"/>
        <w:spacing w:before="2" w:line="326" w:lineRule="auto"/>
        <w:ind w:left="169" w:right="1350" w:firstLine="458"/>
        <w:jc w:val="both"/>
      </w:pPr>
      <w:r>
        <w:t>What makes</w:t>
      </w:r>
      <w:r>
        <w:t xml:space="preserve"> this slump different from the last, he says, is that there are still buyers in the market. Almost everyone who was interviewed for this special report said that the biggest problem at the moment is not a lack of demand but a lack </w:t>
      </w:r>
      <w:proofErr w:type="gramStart"/>
      <w:r>
        <w:t>of  good</w:t>
      </w:r>
      <w:proofErr w:type="gramEnd"/>
      <w:r>
        <w:t xml:space="preserve"> work to sell. Th</w:t>
      </w:r>
      <w:r>
        <w:t xml:space="preserve">e three Ds – death, debt and divorce – still deliver works of </w:t>
      </w:r>
      <w:proofErr w:type="gramStart"/>
      <w:r>
        <w:t>art  to</w:t>
      </w:r>
      <w:proofErr w:type="gramEnd"/>
      <w:r>
        <w:t xml:space="preserve"> the market. But anyone who does not have to sell is keeping </w:t>
      </w:r>
      <w:r>
        <w:rPr>
          <w:spacing w:val="-4"/>
        </w:rPr>
        <w:t xml:space="preserve">away, </w:t>
      </w:r>
      <w:r>
        <w:t>waiting for confidence to</w:t>
      </w:r>
      <w:r>
        <w:rPr>
          <w:spacing w:val="-6"/>
        </w:rPr>
        <w:t xml:space="preserve"> </w:t>
      </w:r>
      <w:r>
        <w:t>return.</w:t>
      </w:r>
    </w:p>
    <w:p w14:paraId="7F130390" w14:textId="77777777" w:rsidR="00646DB1" w:rsidRDefault="00646DB1">
      <w:pPr>
        <w:pStyle w:val="a3"/>
        <w:spacing w:before="2" w:line="326" w:lineRule="auto"/>
        <w:ind w:left="169" w:right="1350" w:firstLine="458"/>
        <w:jc w:val="both"/>
      </w:pPr>
    </w:p>
    <w:p w14:paraId="177C9989" w14:textId="77777777" w:rsidR="00646DB1" w:rsidRDefault="00646DB1">
      <w:pPr>
        <w:pStyle w:val="a3"/>
        <w:spacing w:before="2" w:line="326" w:lineRule="auto"/>
        <w:ind w:left="169" w:right="1350" w:firstLine="458"/>
        <w:jc w:val="both"/>
      </w:pPr>
    </w:p>
    <w:p w14:paraId="221AD7BE" w14:textId="77777777" w:rsidR="00646DB1" w:rsidRDefault="004802EB">
      <w:pPr>
        <w:pStyle w:val="a5"/>
        <w:numPr>
          <w:ilvl w:val="0"/>
          <w:numId w:val="3"/>
        </w:numPr>
        <w:tabs>
          <w:tab w:val="left" w:pos="559"/>
          <w:tab w:val="left" w:pos="1875"/>
        </w:tabs>
        <w:spacing w:before="97" w:line="326" w:lineRule="auto"/>
        <w:ind w:right="1355" w:hanging="343"/>
        <w:jc w:val="left"/>
        <w:rPr>
          <w:sz w:val="23"/>
        </w:rPr>
      </w:pPr>
      <w:r>
        <w:rPr>
          <w:sz w:val="23"/>
        </w:rPr>
        <w:lastRenderedPageBreak/>
        <w:t>In the first paragraph, Damien Hirst’s sale was referred to as “a last victory” beca</w:t>
      </w:r>
      <w:r>
        <w:rPr>
          <w:sz w:val="23"/>
        </w:rPr>
        <w:t>use</w:t>
      </w:r>
      <w:r>
        <w:rPr>
          <w:sz w:val="23"/>
          <w:u w:val="single"/>
        </w:rPr>
        <w:t xml:space="preserve"> </w:t>
      </w:r>
      <w:r>
        <w:rPr>
          <w:sz w:val="23"/>
          <w:u w:val="single"/>
        </w:rPr>
        <w:tab/>
      </w:r>
      <w:r>
        <w:rPr>
          <w:sz w:val="23"/>
        </w:rPr>
        <w:t>.</w:t>
      </w:r>
    </w:p>
    <w:p w14:paraId="7AD3459F" w14:textId="77777777" w:rsidR="00646DB1" w:rsidRDefault="004802EB">
      <w:pPr>
        <w:pStyle w:val="a5"/>
        <w:numPr>
          <w:ilvl w:val="1"/>
          <w:numId w:val="3"/>
        </w:numPr>
        <w:tabs>
          <w:tab w:val="left" w:pos="890"/>
        </w:tabs>
        <w:spacing w:before="0"/>
        <w:rPr>
          <w:sz w:val="23"/>
        </w:rPr>
      </w:pPr>
      <w:r>
        <w:rPr>
          <w:sz w:val="23"/>
        </w:rPr>
        <w:t>the art market had witnessed a succession of</w:t>
      </w:r>
      <w:r>
        <w:rPr>
          <w:spacing w:val="-10"/>
          <w:sz w:val="23"/>
        </w:rPr>
        <w:t xml:space="preserve"> </w:t>
      </w:r>
      <w:r>
        <w:rPr>
          <w:sz w:val="23"/>
        </w:rPr>
        <w:t>victories</w:t>
      </w:r>
    </w:p>
    <w:p w14:paraId="1622EE68" w14:textId="77777777" w:rsidR="00646DB1" w:rsidRDefault="004802EB">
      <w:pPr>
        <w:pStyle w:val="a5"/>
        <w:numPr>
          <w:ilvl w:val="1"/>
          <w:numId w:val="3"/>
        </w:numPr>
        <w:tabs>
          <w:tab w:val="left" w:pos="878"/>
        </w:tabs>
        <w:ind w:left="877" w:hanging="365"/>
        <w:rPr>
          <w:sz w:val="23"/>
        </w:rPr>
      </w:pPr>
      <w:r>
        <w:rPr>
          <w:sz w:val="23"/>
        </w:rPr>
        <w:t>the auctioneer finally got the two pieces at the highest</w:t>
      </w:r>
      <w:r>
        <w:rPr>
          <w:spacing w:val="-16"/>
          <w:sz w:val="23"/>
        </w:rPr>
        <w:t xml:space="preserve"> </w:t>
      </w:r>
      <w:r>
        <w:rPr>
          <w:sz w:val="23"/>
        </w:rPr>
        <w:t>bids</w:t>
      </w:r>
    </w:p>
    <w:p w14:paraId="5520D92E" w14:textId="77777777" w:rsidR="00646DB1" w:rsidRDefault="004802EB">
      <w:pPr>
        <w:pStyle w:val="a5"/>
        <w:numPr>
          <w:ilvl w:val="1"/>
          <w:numId w:val="3"/>
        </w:numPr>
        <w:tabs>
          <w:tab w:val="left" w:pos="878"/>
        </w:tabs>
        <w:spacing w:before="95"/>
        <w:ind w:left="877" w:hanging="365"/>
        <w:rPr>
          <w:sz w:val="23"/>
        </w:rPr>
      </w:pPr>
      <w:r>
        <w:rPr>
          <w:i/>
          <w:sz w:val="23"/>
        </w:rPr>
        <w:t xml:space="preserve">Beautiful Inside My Head Forever </w:t>
      </w:r>
      <w:r>
        <w:rPr>
          <w:sz w:val="23"/>
        </w:rPr>
        <w:t>won over all</w:t>
      </w:r>
      <w:r>
        <w:rPr>
          <w:spacing w:val="-12"/>
          <w:sz w:val="23"/>
        </w:rPr>
        <w:t xml:space="preserve"> </w:t>
      </w:r>
      <w:r>
        <w:rPr>
          <w:sz w:val="23"/>
        </w:rPr>
        <w:t>masterpieces</w:t>
      </w:r>
    </w:p>
    <w:p w14:paraId="6838ABE6" w14:textId="77777777" w:rsidR="00646DB1" w:rsidRDefault="004802EB">
      <w:pPr>
        <w:pStyle w:val="a5"/>
        <w:numPr>
          <w:ilvl w:val="1"/>
          <w:numId w:val="3"/>
        </w:numPr>
        <w:tabs>
          <w:tab w:val="left" w:pos="890"/>
        </w:tabs>
        <w:rPr>
          <w:sz w:val="23"/>
        </w:rPr>
      </w:pPr>
      <w:r>
        <w:rPr>
          <w:sz w:val="23"/>
        </w:rPr>
        <w:t>it was successfully made just before the world financial</w:t>
      </w:r>
      <w:r>
        <w:rPr>
          <w:spacing w:val="-9"/>
          <w:sz w:val="23"/>
        </w:rPr>
        <w:t xml:space="preserve"> </w:t>
      </w:r>
      <w:r>
        <w:rPr>
          <w:sz w:val="23"/>
        </w:rPr>
        <w:t>crisis</w:t>
      </w:r>
    </w:p>
    <w:p w14:paraId="61278FDD" w14:textId="77777777" w:rsidR="00646DB1" w:rsidRDefault="00646DB1">
      <w:pPr>
        <w:pStyle w:val="a3"/>
        <w:rPr>
          <w:sz w:val="24"/>
        </w:rPr>
      </w:pPr>
    </w:p>
    <w:p w14:paraId="45C6EE0C" w14:textId="77777777" w:rsidR="00646DB1" w:rsidRDefault="004802EB">
      <w:pPr>
        <w:pStyle w:val="a5"/>
        <w:numPr>
          <w:ilvl w:val="0"/>
          <w:numId w:val="3"/>
        </w:numPr>
        <w:tabs>
          <w:tab w:val="left" w:pos="516"/>
          <w:tab w:val="left" w:pos="3311"/>
        </w:tabs>
        <w:spacing w:before="179" w:line="326" w:lineRule="auto"/>
        <w:ind w:right="1306" w:hanging="343"/>
        <w:jc w:val="left"/>
        <w:rPr>
          <w:sz w:val="23"/>
        </w:rPr>
      </w:pPr>
      <w:r>
        <w:rPr>
          <w:sz w:val="23"/>
        </w:rPr>
        <w:t xml:space="preserve">By </w:t>
      </w:r>
      <w:r>
        <w:rPr>
          <w:sz w:val="23"/>
        </w:rPr>
        <w:t>saying “spending of any sort became deeply unfashionable” (Line 1-2, Para. 3), the author</w:t>
      </w:r>
      <w:r>
        <w:rPr>
          <w:spacing w:val="-4"/>
          <w:sz w:val="23"/>
        </w:rPr>
        <w:t xml:space="preserve"> </w:t>
      </w:r>
      <w:r>
        <w:rPr>
          <w:sz w:val="23"/>
        </w:rPr>
        <w:t>suggests</w:t>
      </w:r>
      <w:r>
        <w:rPr>
          <w:spacing w:val="-2"/>
          <w:sz w:val="23"/>
        </w:rPr>
        <w:t xml:space="preserve"> </w:t>
      </w:r>
      <w:r>
        <w:rPr>
          <w:sz w:val="23"/>
        </w:rPr>
        <w:t>that</w:t>
      </w:r>
      <w:r>
        <w:rPr>
          <w:sz w:val="23"/>
          <w:u w:val="single"/>
        </w:rPr>
        <w:t xml:space="preserve"> </w:t>
      </w:r>
      <w:r>
        <w:rPr>
          <w:sz w:val="23"/>
          <w:u w:val="single"/>
        </w:rPr>
        <w:tab/>
      </w:r>
      <w:r>
        <w:rPr>
          <w:sz w:val="23"/>
        </w:rPr>
        <w:t>.</w:t>
      </w:r>
    </w:p>
    <w:p w14:paraId="7BA71740" w14:textId="77777777" w:rsidR="00646DB1" w:rsidRDefault="004802EB">
      <w:pPr>
        <w:pStyle w:val="a5"/>
        <w:numPr>
          <w:ilvl w:val="1"/>
          <w:numId w:val="3"/>
        </w:numPr>
        <w:tabs>
          <w:tab w:val="left" w:pos="890"/>
        </w:tabs>
        <w:spacing w:before="1"/>
        <w:rPr>
          <w:sz w:val="23"/>
        </w:rPr>
      </w:pPr>
      <w:r>
        <w:rPr>
          <w:sz w:val="23"/>
        </w:rPr>
        <w:t>collectors were no longer actively involved in art-market</w:t>
      </w:r>
      <w:r>
        <w:rPr>
          <w:spacing w:val="-10"/>
          <w:sz w:val="23"/>
        </w:rPr>
        <w:t xml:space="preserve"> </w:t>
      </w:r>
      <w:r>
        <w:rPr>
          <w:sz w:val="23"/>
        </w:rPr>
        <w:t>auctions</w:t>
      </w:r>
    </w:p>
    <w:p w14:paraId="5433EABC" w14:textId="77777777" w:rsidR="00646DB1" w:rsidRDefault="004802EB">
      <w:pPr>
        <w:pStyle w:val="a5"/>
        <w:numPr>
          <w:ilvl w:val="1"/>
          <w:numId w:val="3"/>
        </w:numPr>
        <w:tabs>
          <w:tab w:val="left" w:pos="878"/>
        </w:tabs>
        <w:ind w:left="877" w:hanging="365"/>
        <w:rPr>
          <w:sz w:val="23"/>
        </w:rPr>
      </w:pPr>
      <w:r>
        <w:rPr>
          <w:sz w:val="23"/>
        </w:rPr>
        <w:t>people stopped every kind of spending and stayed away from</w:t>
      </w:r>
      <w:r>
        <w:rPr>
          <w:spacing w:val="-15"/>
          <w:sz w:val="23"/>
        </w:rPr>
        <w:t xml:space="preserve"> </w:t>
      </w:r>
      <w:r>
        <w:rPr>
          <w:sz w:val="23"/>
        </w:rPr>
        <w:t>galleries</w:t>
      </w:r>
    </w:p>
    <w:p w14:paraId="66C10B22" w14:textId="77777777" w:rsidR="00646DB1" w:rsidRDefault="004802EB">
      <w:pPr>
        <w:pStyle w:val="a5"/>
        <w:numPr>
          <w:ilvl w:val="1"/>
          <w:numId w:val="3"/>
        </w:numPr>
        <w:tabs>
          <w:tab w:val="left" w:pos="878"/>
        </w:tabs>
        <w:spacing w:before="95"/>
        <w:ind w:left="877" w:hanging="365"/>
        <w:rPr>
          <w:sz w:val="23"/>
        </w:rPr>
      </w:pPr>
      <w:r>
        <w:rPr>
          <w:sz w:val="23"/>
        </w:rPr>
        <w:t xml:space="preserve">art </w:t>
      </w:r>
      <w:r>
        <w:rPr>
          <w:sz w:val="23"/>
        </w:rPr>
        <w:t>collection as a fashion had lost its appeal to a great</w:t>
      </w:r>
      <w:r>
        <w:rPr>
          <w:spacing w:val="-15"/>
          <w:sz w:val="23"/>
        </w:rPr>
        <w:t xml:space="preserve"> </w:t>
      </w:r>
      <w:r>
        <w:rPr>
          <w:sz w:val="23"/>
        </w:rPr>
        <w:t>extent</w:t>
      </w:r>
    </w:p>
    <w:p w14:paraId="16D4F337" w14:textId="77777777" w:rsidR="00646DB1" w:rsidRDefault="004802EB">
      <w:pPr>
        <w:pStyle w:val="a5"/>
        <w:numPr>
          <w:ilvl w:val="1"/>
          <w:numId w:val="3"/>
        </w:numPr>
        <w:tabs>
          <w:tab w:val="left" w:pos="890"/>
        </w:tabs>
        <w:rPr>
          <w:sz w:val="23"/>
        </w:rPr>
      </w:pPr>
      <w:r>
        <w:rPr>
          <w:sz w:val="23"/>
        </w:rPr>
        <w:t>works of art in general had gone out of fashion so they were not worth</w:t>
      </w:r>
      <w:r>
        <w:rPr>
          <w:spacing w:val="-16"/>
          <w:sz w:val="23"/>
        </w:rPr>
        <w:t xml:space="preserve"> </w:t>
      </w:r>
      <w:r>
        <w:rPr>
          <w:sz w:val="23"/>
        </w:rPr>
        <w:t>buying</w:t>
      </w:r>
    </w:p>
    <w:p w14:paraId="028352FC" w14:textId="77777777" w:rsidR="00646DB1" w:rsidRDefault="00646DB1">
      <w:pPr>
        <w:pStyle w:val="a3"/>
        <w:rPr>
          <w:sz w:val="24"/>
        </w:rPr>
      </w:pPr>
    </w:p>
    <w:p w14:paraId="03134466" w14:textId="77777777" w:rsidR="00646DB1" w:rsidRDefault="004802EB">
      <w:pPr>
        <w:pStyle w:val="a5"/>
        <w:numPr>
          <w:ilvl w:val="0"/>
          <w:numId w:val="3"/>
        </w:numPr>
        <w:tabs>
          <w:tab w:val="left" w:pos="508"/>
        </w:tabs>
        <w:spacing w:before="179"/>
        <w:ind w:left="508" w:hanging="339"/>
        <w:jc w:val="left"/>
        <w:rPr>
          <w:sz w:val="23"/>
        </w:rPr>
      </w:pPr>
      <w:r>
        <w:rPr>
          <w:sz w:val="23"/>
        </w:rPr>
        <w:t>Which of the following statements is NOT</w:t>
      </w:r>
      <w:r>
        <w:rPr>
          <w:spacing w:val="-12"/>
          <w:sz w:val="23"/>
        </w:rPr>
        <w:t xml:space="preserve"> </w:t>
      </w:r>
      <w:r>
        <w:rPr>
          <w:sz w:val="23"/>
        </w:rPr>
        <w:t>true?</w:t>
      </w:r>
    </w:p>
    <w:p w14:paraId="1533AF0A" w14:textId="77777777" w:rsidR="00646DB1" w:rsidRDefault="004802EB">
      <w:pPr>
        <w:pStyle w:val="a5"/>
        <w:numPr>
          <w:ilvl w:val="1"/>
          <w:numId w:val="3"/>
        </w:numPr>
        <w:tabs>
          <w:tab w:val="left" w:pos="890"/>
        </w:tabs>
        <w:rPr>
          <w:sz w:val="23"/>
        </w:rPr>
      </w:pPr>
      <w:r>
        <w:rPr>
          <w:sz w:val="23"/>
        </w:rPr>
        <w:t>Sales of contemporary art fell dramatically from 2007 to</w:t>
      </w:r>
      <w:r>
        <w:rPr>
          <w:spacing w:val="-9"/>
          <w:sz w:val="23"/>
        </w:rPr>
        <w:t xml:space="preserve"> </w:t>
      </w:r>
      <w:r>
        <w:rPr>
          <w:sz w:val="23"/>
        </w:rPr>
        <w:t>2008.</w:t>
      </w:r>
    </w:p>
    <w:p w14:paraId="7ACEBCA9" w14:textId="77777777" w:rsidR="00646DB1" w:rsidRDefault="004802EB">
      <w:pPr>
        <w:pStyle w:val="a5"/>
        <w:numPr>
          <w:ilvl w:val="1"/>
          <w:numId w:val="3"/>
        </w:numPr>
        <w:tabs>
          <w:tab w:val="left" w:pos="873"/>
        </w:tabs>
        <w:spacing w:before="95"/>
        <w:ind w:left="872" w:hanging="360"/>
        <w:rPr>
          <w:sz w:val="23"/>
        </w:rPr>
      </w:pPr>
      <w:r>
        <w:rPr>
          <w:sz w:val="23"/>
        </w:rPr>
        <w:t>The a</w:t>
      </w:r>
      <w:r>
        <w:rPr>
          <w:sz w:val="23"/>
        </w:rPr>
        <w:t>rt market surpassed many other industries in</w:t>
      </w:r>
      <w:r>
        <w:rPr>
          <w:spacing w:val="-9"/>
          <w:sz w:val="23"/>
        </w:rPr>
        <w:t xml:space="preserve"> </w:t>
      </w:r>
      <w:r>
        <w:rPr>
          <w:sz w:val="23"/>
        </w:rPr>
        <w:t>momentum.</w:t>
      </w:r>
    </w:p>
    <w:p w14:paraId="68289426" w14:textId="77777777" w:rsidR="00646DB1" w:rsidRDefault="004802EB">
      <w:pPr>
        <w:pStyle w:val="a5"/>
        <w:numPr>
          <w:ilvl w:val="1"/>
          <w:numId w:val="3"/>
        </w:numPr>
        <w:tabs>
          <w:tab w:val="left" w:pos="873"/>
        </w:tabs>
        <w:ind w:left="872" w:hanging="360"/>
        <w:rPr>
          <w:sz w:val="23"/>
        </w:rPr>
      </w:pPr>
      <w:r>
        <w:rPr>
          <w:sz w:val="23"/>
        </w:rPr>
        <w:t>The art market generally went downward in various</w:t>
      </w:r>
      <w:r>
        <w:rPr>
          <w:spacing w:val="-13"/>
          <w:sz w:val="23"/>
        </w:rPr>
        <w:t xml:space="preserve"> </w:t>
      </w:r>
      <w:r>
        <w:rPr>
          <w:sz w:val="23"/>
        </w:rPr>
        <w:t>ways.</w:t>
      </w:r>
    </w:p>
    <w:p w14:paraId="77C86E10" w14:textId="77777777" w:rsidR="00646DB1" w:rsidRDefault="004802EB">
      <w:pPr>
        <w:pStyle w:val="a5"/>
        <w:numPr>
          <w:ilvl w:val="1"/>
          <w:numId w:val="3"/>
        </w:numPr>
        <w:tabs>
          <w:tab w:val="left" w:pos="890"/>
        </w:tabs>
        <w:spacing w:before="95"/>
        <w:rPr>
          <w:sz w:val="23"/>
        </w:rPr>
      </w:pPr>
      <w:r>
        <w:rPr>
          <w:sz w:val="23"/>
        </w:rPr>
        <w:t>Some art dealers were awaiting better chances to</w:t>
      </w:r>
      <w:r>
        <w:rPr>
          <w:spacing w:val="-12"/>
          <w:sz w:val="23"/>
        </w:rPr>
        <w:t xml:space="preserve"> </w:t>
      </w:r>
      <w:r>
        <w:rPr>
          <w:sz w:val="23"/>
        </w:rPr>
        <w:t>come.</w:t>
      </w:r>
    </w:p>
    <w:p w14:paraId="5F334A1B" w14:textId="77777777" w:rsidR="00646DB1" w:rsidRDefault="00646DB1">
      <w:pPr>
        <w:pStyle w:val="a3"/>
        <w:rPr>
          <w:sz w:val="24"/>
        </w:rPr>
      </w:pPr>
    </w:p>
    <w:p w14:paraId="4DAED609" w14:textId="77777777" w:rsidR="00646DB1" w:rsidRDefault="004802EB">
      <w:pPr>
        <w:pStyle w:val="a5"/>
        <w:numPr>
          <w:ilvl w:val="0"/>
          <w:numId w:val="3"/>
        </w:numPr>
        <w:tabs>
          <w:tab w:val="left" w:pos="508"/>
          <w:tab w:val="left" w:pos="5739"/>
        </w:tabs>
        <w:spacing w:before="180"/>
        <w:ind w:left="508" w:hanging="339"/>
        <w:jc w:val="left"/>
        <w:rPr>
          <w:sz w:val="23"/>
        </w:rPr>
      </w:pPr>
      <w:r>
        <w:rPr>
          <w:sz w:val="23"/>
        </w:rPr>
        <w:t>The three Ds mentioned in the last</w:t>
      </w:r>
      <w:r>
        <w:rPr>
          <w:spacing w:val="-12"/>
          <w:sz w:val="23"/>
        </w:rPr>
        <w:t xml:space="preserve"> </w:t>
      </w:r>
      <w:r>
        <w:rPr>
          <w:sz w:val="23"/>
        </w:rPr>
        <w:t>paragraph</w:t>
      </w:r>
      <w:r>
        <w:rPr>
          <w:spacing w:val="-1"/>
          <w:sz w:val="23"/>
        </w:rPr>
        <w:t xml:space="preserve"> </w:t>
      </w:r>
      <w:r>
        <w:rPr>
          <w:sz w:val="23"/>
        </w:rPr>
        <w:t>are</w:t>
      </w:r>
      <w:r>
        <w:rPr>
          <w:sz w:val="23"/>
          <w:u w:val="single"/>
        </w:rPr>
        <w:t xml:space="preserve"> </w:t>
      </w:r>
      <w:r>
        <w:rPr>
          <w:sz w:val="23"/>
          <w:u w:val="single"/>
        </w:rPr>
        <w:tab/>
      </w:r>
      <w:r>
        <w:rPr>
          <w:sz w:val="23"/>
        </w:rPr>
        <w:t>.</w:t>
      </w:r>
    </w:p>
    <w:p w14:paraId="4755E425" w14:textId="77777777" w:rsidR="00646DB1" w:rsidRDefault="004802EB">
      <w:pPr>
        <w:pStyle w:val="a5"/>
        <w:numPr>
          <w:ilvl w:val="1"/>
          <w:numId w:val="3"/>
        </w:numPr>
        <w:tabs>
          <w:tab w:val="left" w:pos="890"/>
        </w:tabs>
        <w:spacing w:before="95"/>
        <w:rPr>
          <w:sz w:val="23"/>
        </w:rPr>
      </w:pPr>
      <w:r>
        <w:rPr>
          <w:sz w:val="23"/>
        </w:rPr>
        <w:t>auction houses’</w:t>
      </w:r>
      <w:r>
        <w:rPr>
          <w:spacing w:val="-21"/>
          <w:sz w:val="23"/>
        </w:rPr>
        <w:t xml:space="preserve"> </w:t>
      </w:r>
      <w:r>
        <w:rPr>
          <w:sz w:val="23"/>
        </w:rPr>
        <w:t>favorites</w:t>
      </w:r>
    </w:p>
    <w:p w14:paraId="451E4738" w14:textId="77777777" w:rsidR="00646DB1" w:rsidRDefault="004802EB">
      <w:pPr>
        <w:pStyle w:val="a5"/>
        <w:numPr>
          <w:ilvl w:val="1"/>
          <w:numId w:val="3"/>
        </w:numPr>
        <w:tabs>
          <w:tab w:val="left" w:pos="878"/>
        </w:tabs>
        <w:ind w:left="877" w:hanging="365"/>
        <w:rPr>
          <w:sz w:val="23"/>
        </w:rPr>
      </w:pPr>
      <w:r>
        <w:rPr>
          <w:sz w:val="23"/>
        </w:rPr>
        <w:t>contemporary</w:t>
      </w:r>
      <w:r>
        <w:rPr>
          <w:spacing w:val="-4"/>
          <w:sz w:val="23"/>
        </w:rPr>
        <w:t xml:space="preserve"> </w:t>
      </w:r>
      <w:r>
        <w:rPr>
          <w:sz w:val="23"/>
        </w:rPr>
        <w:t>trends</w:t>
      </w:r>
    </w:p>
    <w:p w14:paraId="359EF8C6" w14:textId="77777777" w:rsidR="00646DB1" w:rsidRDefault="004802EB">
      <w:pPr>
        <w:pStyle w:val="a5"/>
        <w:numPr>
          <w:ilvl w:val="1"/>
          <w:numId w:val="3"/>
        </w:numPr>
        <w:tabs>
          <w:tab w:val="left" w:pos="878"/>
        </w:tabs>
        <w:spacing w:before="95"/>
        <w:ind w:left="877" w:hanging="365"/>
        <w:rPr>
          <w:sz w:val="23"/>
        </w:rPr>
      </w:pPr>
      <w:r>
        <w:rPr>
          <w:sz w:val="23"/>
        </w:rPr>
        <w:t>factors promoting artwork</w:t>
      </w:r>
      <w:r>
        <w:rPr>
          <w:spacing w:val="-8"/>
          <w:sz w:val="23"/>
        </w:rPr>
        <w:t xml:space="preserve"> </w:t>
      </w:r>
      <w:r>
        <w:rPr>
          <w:sz w:val="23"/>
        </w:rPr>
        <w:t>circulation</w:t>
      </w:r>
    </w:p>
    <w:p w14:paraId="2EBA9E12" w14:textId="77777777" w:rsidR="00646DB1" w:rsidRDefault="004802EB">
      <w:pPr>
        <w:pStyle w:val="a5"/>
        <w:numPr>
          <w:ilvl w:val="1"/>
          <w:numId w:val="3"/>
        </w:numPr>
        <w:tabs>
          <w:tab w:val="left" w:pos="890"/>
        </w:tabs>
        <w:rPr>
          <w:sz w:val="23"/>
        </w:rPr>
      </w:pPr>
      <w:r>
        <w:rPr>
          <w:sz w:val="23"/>
        </w:rPr>
        <w:t>styles representing</w:t>
      </w:r>
      <w:r>
        <w:rPr>
          <w:spacing w:val="-2"/>
          <w:sz w:val="23"/>
        </w:rPr>
        <w:t xml:space="preserve"> </w:t>
      </w:r>
      <w:r>
        <w:rPr>
          <w:sz w:val="23"/>
        </w:rPr>
        <w:t>Impressionists</w:t>
      </w:r>
    </w:p>
    <w:p w14:paraId="484EDFB9" w14:textId="77777777" w:rsidR="00646DB1" w:rsidRDefault="00646DB1">
      <w:pPr>
        <w:pStyle w:val="a3"/>
        <w:rPr>
          <w:sz w:val="24"/>
        </w:rPr>
      </w:pPr>
    </w:p>
    <w:p w14:paraId="14E9851D" w14:textId="77777777" w:rsidR="00646DB1" w:rsidRDefault="004802EB">
      <w:pPr>
        <w:pStyle w:val="a5"/>
        <w:numPr>
          <w:ilvl w:val="0"/>
          <w:numId w:val="3"/>
        </w:numPr>
        <w:tabs>
          <w:tab w:val="left" w:pos="508"/>
          <w:tab w:val="left" w:pos="5600"/>
        </w:tabs>
        <w:spacing w:before="179"/>
        <w:ind w:left="508" w:hanging="339"/>
        <w:jc w:val="left"/>
        <w:rPr>
          <w:sz w:val="23"/>
        </w:rPr>
      </w:pPr>
      <w:r>
        <w:rPr>
          <w:sz w:val="23"/>
        </w:rPr>
        <w:t>The most appropriate title for this text</w:t>
      </w:r>
      <w:r>
        <w:rPr>
          <w:spacing w:val="-14"/>
          <w:sz w:val="23"/>
        </w:rPr>
        <w:t xml:space="preserve"> </w:t>
      </w:r>
      <w:r>
        <w:rPr>
          <w:sz w:val="23"/>
        </w:rPr>
        <w:t>could</w:t>
      </w:r>
      <w:r>
        <w:rPr>
          <w:spacing w:val="-1"/>
          <w:sz w:val="23"/>
        </w:rPr>
        <w:t xml:space="preserve"> </w:t>
      </w:r>
      <w:r>
        <w:rPr>
          <w:sz w:val="23"/>
        </w:rPr>
        <w:t>be</w:t>
      </w:r>
      <w:r>
        <w:rPr>
          <w:sz w:val="23"/>
          <w:u w:val="single"/>
        </w:rPr>
        <w:t xml:space="preserve"> </w:t>
      </w:r>
      <w:r>
        <w:rPr>
          <w:sz w:val="23"/>
          <w:u w:val="single"/>
        </w:rPr>
        <w:tab/>
      </w:r>
      <w:r>
        <w:rPr>
          <w:sz w:val="23"/>
        </w:rPr>
        <w:t>.</w:t>
      </w:r>
    </w:p>
    <w:p w14:paraId="5DA47942" w14:textId="77777777" w:rsidR="00646DB1" w:rsidRDefault="004802EB">
      <w:pPr>
        <w:pStyle w:val="a5"/>
        <w:numPr>
          <w:ilvl w:val="1"/>
          <w:numId w:val="3"/>
        </w:numPr>
        <w:tabs>
          <w:tab w:val="left" w:pos="890"/>
        </w:tabs>
        <w:rPr>
          <w:sz w:val="23"/>
        </w:rPr>
      </w:pPr>
      <w:r>
        <w:rPr>
          <w:sz w:val="23"/>
        </w:rPr>
        <w:t>Fluctuation of Art</w:t>
      </w:r>
      <w:r>
        <w:rPr>
          <w:spacing w:val="-15"/>
          <w:sz w:val="23"/>
        </w:rPr>
        <w:t xml:space="preserve"> </w:t>
      </w:r>
      <w:r>
        <w:rPr>
          <w:sz w:val="23"/>
        </w:rPr>
        <w:t>Prices</w:t>
      </w:r>
    </w:p>
    <w:p w14:paraId="09CCBD02" w14:textId="77777777" w:rsidR="00646DB1" w:rsidRDefault="004802EB">
      <w:pPr>
        <w:pStyle w:val="a5"/>
        <w:numPr>
          <w:ilvl w:val="1"/>
          <w:numId w:val="3"/>
        </w:numPr>
        <w:tabs>
          <w:tab w:val="left" w:pos="878"/>
        </w:tabs>
        <w:spacing w:before="95"/>
        <w:ind w:left="877" w:hanging="365"/>
        <w:rPr>
          <w:sz w:val="23"/>
        </w:rPr>
      </w:pPr>
      <w:r>
        <w:rPr>
          <w:sz w:val="23"/>
        </w:rPr>
        <w:t>Up-to-date Art</w:t>
      </w:r>
      <w:r>
        <w:rPr>
          <w:spacing w:val="-29"/>
          <w:sz w:val="23"/>
        </w:rPr>
        <w:t xml:space="preserve"> </w:t>
      </w:r>
      <w:r>
        <w:rPr>
          <w:sz w:val="23"/>
        </w:rPr>
        <w:t>Auctions</w:t>
      </w:r>
    </w:p>
    <w:p w14:paraId="0E7BBC03" w14:textId="77777777" w:rsidR="00646DB1" w:rsidRDefault="004802EB">
      <w:pPr>
        <w:pStyle w:val="a5"/>
        <w:numPr>
          <w:ilvl w:val="1"/>
          <w:numId w:val="3"/>
        </w:numPr>
        <w:tabs>
          <w:tab w:val="left" w:pos="866"/>
        </w:tabs>
        <w:ind w:left="865" w:hanging="353"/>
        <w:rPr>
          <w:sz w:val="23"/>
        </w:rPr>
      </w:pPr>
      <w:r>
        <w:rPr>
          <w:sz w:val="23"/>
        </w:rPr>
        <w:t>Art Market in</w:t>
      </w:r>
      <w:r>
        <w:rPr>
          <w:spacing w:val="-5"/>
          <w:sz w:val="23"/>
        </w:rPr>
        <w:t xml:space="preserve"> </w:t>
      </w:r>
      <w:r>
        <w:rPr>
          <w:sz w:val="23"/>
        </w:rPr>
        <w:t>Decline</w:t>
      </w:r>
    </w:p>
    <w:p w14:paraId="3BE8811A" w14:textId="77777777" w:rsidR="00646DB1" w:rsidRDefault="004802EB">
      <w:pPr>
        <w:pStyle w:val="a5"/>
        <w:numPr>
          <w:ilvl w:val="1"/>
          <w:numId w:val="3"/>
        </w:numPr>
        <w:tabs>
          <w:tab w:val="left" w:pos="890"/>
        </w:tabs>
        <w:rPr>
          <w:sz w:val="23"/>
        </w:rPr>
      </w:pPr>
      <w:r>
        <w:rPr>
          <w:sz w:val="23"/>
        </w:rPr>
        <w:t>Shifted Interest in</w:t>
      </w:r>
      <w:r>
        <w:rPr>
          <w:spacing w:val="-15"/>
          <w:sz w:val="23"/>
        </w:rPr>
        <w:t xml:space="preserve"> </w:t>
      </w:r>
      <w:r>
        <w:rPr>
          <w:sz w:val="23"/>
        </w:rPr>
        <w:t>Arts</w:t>
      </w:r>
    </w:p>
    <w:p w14:paraId="61AD9D42" w14:textId="77777777" w:rsidR="00646DB1" w:rsidRDefault="00646DB1"/>
    <w:p w14:paraId="5C76CC82" w14:textId="77777777" w:rsidR="00646DB1" w:rsidRDefault="00646DB1"/>
    <w:p w14:paraId="549087C5" w14:textId="77777777" w:rsidR="00646DB1" w:rsidRDefault="00646DB1"/>
    <w:p w14:paraId="47B563A9" w14:textId="77777777" w:rsidR="00646DB1" w:rsidRDefault="00646DB1"/>
    <w:p w14:paraId="14BD3518" w14:textId="77777777" w:rsidR="00646DB1" w:rsidRDefault="00646DB1"/>
    <w:p w14:paraId="39AAA65F" w14:textId="77777777" w:rsidR="00646DB1" w:rsidRDefault="00646DB1"/>
    <w:p w14:paraId="62BD5D61" w14:textId="77777777" w:rsidR="00646DB1" w:rsidRDefault="004802EB">
      <w:pPr>
        <w:pStyle w:val="2"/>
        <w:spacing w:before="97"/>
        <w:ind w:left="3618"/>
      </w:pPr>
      <w:r>
        <w:lastRenderedPageBreak/>
        <w:t>Text 2</w:t>
      </w:r>
    </w:p>
    <w:p w14:paraId="15B44E66" w14:textId="77777777" w:rsidR="00646DB1" w:rsidRDefault="00646DB1">
      <w:pPr>
        <w:pStyle w:val="a3"/>
        <w:rPr>
          <w:b/>
          <w:sz w:val="24"/>
        </w:rPr>
      </w:pPr>
    </w:p>
    <w:p w14:paraId="413051B5" w14:textId="77777777" w:rsidR="00646DB1" w:rsidRDefault="004802EB">
      <w:pPr>
        <w:pStyle w:val="a3"/>
        <w:spacing w:before="179" w:line="326" w:lineRule="auto"/>
        <w:ind w:left="169" w:right="1356" w:firstLine="458"/>
        <w:jc w:val="both"/>
      </w:pPr>
      <w:r>
        <w:t xml:space="preserve">I was addressing a small gathering in a suburban </w:t>
      </w:r>
      <w:r>
        <w:rPr>
          <w:spacing w:val="-3"/>
        </w:rPr>
        <w:t xml:space="preserve">Virginia </w:t>
      </w:r>
      <w:r>
        <w:t xml:space="preserve">living room – a </w:t>
      </w:r>
      <w:r>
        <w:rPr>
          <w:spacing w:val="-3"/>
        </w:rPr>
        <w:t xml:space="preserve">women’s </w:t>
      </w:r>
      <w:r>
        <w:t xml:space="preserve">group that had invited men to join them. Throughout the evening, one man had been particularly talkative, frequently offering ideas and </w:t>
      </w:r>
      <w:proofErr w:type="gramStart"/>
      <w:r>
        <w:t>anecdotes,  while</w:t>
      </w:r>
      <w:proofErr w:type="gramEnd"/>
      <w:r>
        <w:t xml:space="preserve"> his wife sat</w:t>
      </w:r>
      <w:r>
        <w:t xml:space="preserve"> silently beside him on the couch. </w:t>
      </w:r>
      <w:r>
        <w:rPr>
          <w:spacing w:val="-3"/>
        </w:rPr>
        <w:t xml:space="preserve">Toward </w:t>
      </w:r>
      <w:r>
        <w:t xml:space="preserve">the end of the evening, I commented that women frequently complain that their husbands don’t talk to them. This man quickly nodded in agreement. He gestured toward his wife and said, </w:t>
      </w:r>
      <w:r>
        <w:rPr>
          <w:spacing w:val="-3"/>
        </w:rPr>
        <w:t xml:space="preserve">“She’s </w:t>
      </w:r>
      <w:r>
        <w:t xml:space="preserve">the talker in our </w:t>
      </w:r>
      <w:r>
        <w:rPr>
          <w:spacing w:val="-3"/>
        </w:rPr>
        <w:t>family</w:t>
      </w:r>
      <w:r>
        <w:rPr>
          <w:spacing w:val="-3"/>
        </w:rPr>
        <w:t xml:space="preserve">.” </w:t>
      </w:r>
      <w:r>
        <w:t xml:space="preserve">The room burst into laughter; the man looked puzzled and hurt. </w:t>
      </w:r>
      <w:r>
        <w:rPr>
          <w:spacing w:val="-3"/>
        </w:rPr>
        <w:t xml:space="preserve">“It’s </w:t>
      </w:r>
      <w:r>
        <w:t xml:space="preserve">true,” he explained. “When I come home from </w:t>
      </w:r>
      <w:proofErr w:type="gramStart"/>
      <w:r>
        <w:t>work</w:t>
      </w:r>
      <w:proofErr w:type="gramEnd"/>
      <w:r>
        <w:t xml:space="preserve"> I have nothing to </w:t>
      </w:r>
      <w:r>
        <w:rPr>
          <w:spacing w:val="-4"/>
        </w:rPr>
        <w:t>say.</w:t>
      </w:r>
      <w:r>
        <w:rPr>
          <w:spacing w:val="48"/>
        </w:rPr>
        <w:t xml:space="preserve"> </w:t>
      </w:r>
      <w:r>
        <w:t>If she didn’t keep the conversation going, we’d spend the whole evening in</w:t>
      </w:r>
      <w:r>
        <w:rPr>
          <w:spacing w:val="-31"/>
        </w:rPr>
        <w:t xml:space="preserve"> </w:t>
      </w:r>
      <w:r>
        <w:t>silence.”</w:t>
      </w:r>
    </w:p>
    <w:p w14:paraId="75BB5E7F" w14:textId="77777777" w:rsidR="00646DB1" w:rsidRDefault="004802EB">
      <w:pPr>
        <w:pStyle w:val="a3"/>
        <w:spacing w:before="3" w:line="326" w:lineRule="auto"/>
        <w:ind w:left="169" w:right="1353" w:firstLine="458"/>
        <w:jc w:val="both"/>
      </w:pPr>
      <w:r>
        <w:t>This episode crystallizes t</w:t>
      </w:r>
      <w:r>
        <w:t xml:space="preserve">he irony that although American men tend to talk more than women in public situations, they often talk less at home. And this pattern is </w:t>
      </w:r>
      <w:r>
        <w:rPr>
          <w:u w:val="single"/>
        </w:rPr>
        <w:t>wreaking havoc</w:t>
      </w:r>
      <w:r>
        <w:t xml:space="preserve"> with marriage.</w:t>
      </w:r>
    </w:p>
    <w:p w14:paraId="302534DC" w14:textId="77777777" w:rsidR="00646DB1" w:rsidRDefault="004802EB">
      <w:pPr>
        <w:pStyle w:val="a3"/>
        <w:spacing w:before="1" w:line="326" w:lineRule="auto"/>
        <w:ind w:left="169" w:right="1354" w:firstLine="458"/>
        <w:jc w:val="both"/>
      </w:pPr>
      <w:r>
        <w:t>The pattern was observed by political scientist Andrew Hacker in the late 1970s. Sociolog</w:t>
      </w:r>
      <w:r>
        <w:t xml:space="preserve">ist Catherine Kohler </w:t>
      </w:r>
      <w:proofErr w:type="spellStart"/>
      <w:r>
        <w:t>Riessman</w:t>
      </w:r>
      <w:proofErr w:type="spellEnd"/>
      <w:r>
        <w:t xml:space="preserve"> reports in her new book </w:t>
      </w:r>
      <w:r>
        <w:rPr>
          <w:i/>
        </w:rPr>
        <w:t xml:space="preserve">Divorce </w:t>
      </w:r>
      <w:r>
        <w:rPr>
          <w:i/>
          <w:spacing w:val="-6"/>
        </w:rPr>
        <w:t xml:space="preserve">Talk </w:t>
      </w:r>
      <w:r>
        <w:t xml:space="preserve">that most of the women she interviewed – but only a few of the men – gave lack of communication as the reason for their divorces. Given the current divorce rate of nearly 50 </w:t>
      </w:r>
      <w:r>
        <w:rPr>
          <w:spacing w:val="-3"/>
        </w:rPr>
        <w:t xml:space="preserve">percent, </w:t>
      </w:r>
      <w:r>
        <w:t xml:space="preserve">that </w:t>
      </w:r>
      <w:r>
        <w:rPr>
          <w:spacing w:val="-3"/>
        </w:rPr>
        <w:t>a</w:t>
      </w:r>
      <w:r>
        <w:rPr>
          <w:spacing w:val="-3"/>
        </w:rPr>
        <w:t xml:space="preserve">mounts </w:t>
      </w:r>
      <w:r>
        <w:t>to millions of cases in the United States every year   – a virtual epidemic of failed</w:t>
      </w:r>
      <w:r>
        <w:rPr>
          <w:spacing w:val="-10"/>
        </w:rPr>
        <w:t xml:space="preserve"> </w:t>
      </w:r>
      <w:r>
        <w:t>conversation.</w:t>
      </w:r>
    </w:p>
    <w:p w14:paraId="1E69A62E" w14:textId="77777777" w:rsidR="00646DB1" w:rsidRDefault="004802EB">
      <w:pPr>
        <w:pStyle w:val="a3"/>
        <w:spacing w:before="2" w:line="326" w:lineRule="auto"/>
        <w:ind w:left="169" w:right="1357" w:firstLine="458"/>
        <w:jc w:val="both"/>
      </w:pPr>
      <w:r>
        <w:t>In my own research, complaints from women about their husbands most often focused not on tangible inequities such as having given up the chance for a</w:t>
      </w:r>
      <w:r>
        <w:t xml:space="preserve"> career to accompany a husband to </w:t>
      </w:r>
      <w:proofErr w:type="gramStart"/>
      <w:r>
        <w:t>his, or</w:t>
      </w:r>
      <w:proofErr w:type="gramEnd"/>
      <w:r>
        <w:t xml:space="preserve"> doing far more than their share of daily life-support work like cleaning, cooking and social arrangements. Instead, they focused on communication: “He doesn’t listen to me.” “He doesn’t talk to me.” I found, as Hac</w:t>
      </w:r>
      <w:r>
        <w:t>ker observed years before, that most wives want their husbands to be, first and foremost, conversational partners, but few husbands share this expectation of their wives.</w:t>
      </w:r>
    </w:p>
    <w:p w14:paraId="5618E669" w14:textId="77777777" w:rsidR="00646DB1" w:rsidRDefault="004802EB">
      <w:pPr>
        <w:pStyle w:val="a3"/>
        <w:spacing w:before="2" w:line="326" w:lineRule="auto"/>
        <w:ind w:left="169" w:right="1354" w:firstLine="458"/>
        <w:jc w:val="both"/>
      </w:pPr>
      <w:r>
        <w:t>In short, the image that best represents the current crisis is the stereotypical cart</w:t>
      </w:r>
      <w:r>
        <w:t>oon scene of a man sitting at the breakfast table with a newspaper held up in front of his face, while a woman glares at the back of it, wanting to talk.</w:t>
      </w:r>
    </w:p>
    <w:p w14:paraId="144C30B9" w14:textId="77777777" w:rsidR="00646DB1" w:rsidRDefault="00646DB1">
      <w:pPr>
        <w:pStyle w:val="a3"/>
        <w:spacing w:before="2" w:line="326" w:lineRule="auto"/>
        <w:ind w:left="169" w:right="1354" w:firstLine="458"/>
        <w:jc w:val="both"/>
      </w:pPr>
    </w:p>
    <w:p w14:paraId="49F5F63C" w14:textId="77777777" w:rsidR="00646DB1" w:rsidRDefault="00646DB1">
      <w:pPr>
        <w:pStyle w:val="a3"/>
        <w:spacing w:before="2" w:line="326" w:lineRule="auto"/>
        <w:ind w:left="169" w:right="1354" w:firstLine="458"/>
        <w:jc w:val="both"/>
      </w:pPr>
    </w:p>
    <w:p w14:paraId="7BF42B25" w14:textId="77777777" w:rsidR="00646DB1" w:rsidRDefault="00646DB1">
      <w:pPr>
        <w:pStyle w:val="a3"/>
        <w:spacing w:before="2" w:line="326" w:lineRule="auto"/>
        <w:ind w:left="169" w:right="1354" w:firstLine="458"/>
        <w:jc w:val="both"/>
      </w:pPr>
    </w:p>
    <w:p w14:paraId="612811FE" w14:textId="77777777" w:rsidR="00646DB1" w:rsidRDefault="00646DB1">
      <w:pPr>
        <w:pStyle w:val="a3"/>
        <w:spacing w:before="2" w:line="326" w:lineRule="auto"/>
        <w:ind w:left="169" w:right="1354" w:firstLine="458"/>
        <w:jc w:val="both"/>
      </w:pPr>
    </w:p>
    <w:p w14:paraId="5947184F" w14:textId="77777777" w:rsidR="00646DB1" w:rsidRDefault="004802EB">
      <w:pPr>
        <w:pStyle w:val="a5"/>
        <w:numPr>
          <w:ilvl w:val="0"/>
          <w:numId w:val="3"/>
        </w:numPr>
        <w:tabs>
          <w:tab w:val="left" w:pos="508"/>
        </w:tabs>
        <w:spacing w:before="97"/>
        <w:ind w:left="508" w:hanging="339"/>
        <w:jc w:val="left"/>
        <w:rPr>
          <w:sz w:val="23"/>
        </w:rPr>
      </w:pPr>
      <w:r>
        <w:rPr>
          <w:sz w:val="23"/>
        </w:rPr>
        <w:lastRenderedPageBreak/>
        <w:t xml:space="preserve">What </w:t>
      </w:r>
      <w:proofErr w:type="gramStart"/>
      <w:r>
        <w:rPr>
          <w:sz w:val="23"/>
        </w:rPr>
        <w:t>is</w:t>
      </w:r>
      <w:proofErr w:type="gramEnd"/>
      <w:r>
        <w:rPr>
          <w:sz w:val="23"/>
        </w:rPr>
        <w:t xml:space="preserve"> most wives’ main expectation of their</w:t>
      </w:r>
      <w:r>
        <w:rPr>
          <w:spacing w:val="-25"/>
          <w:sz w:val="23"/>
        </w:rPr>
        <w:t xml:space="preserve"> </w:t>
      </w:r>
      <w:r>
        <w:rPr>
          <w:sz w:val="23"/>
        </w:rPr>
        <w:t>husbands?</w:t>
      </w:r>
    </w:p>
    <w:p w14:paraId="177C8324" w14:textId="77777777" w:rsidR="00646DB1" w:rsidRDefault="004802EB">
      <w:pPr>
        <w:pStyle w:val="a5"/>
        <w:numPr>
          <w:ilvl w:val="1"/>
          <w:numId w:val="3"/>
        </w:numPr>
        <w:tabs>
          <w:tab w:val="left" w:pos="885"/>
        </w:tabs>
        <w:spacing w:before="95"/>
        <w:ind w:left="884" w:hanging="372"/>
        <w:rPr>
          <w:sz w:val="23"/>
        </w:rPr>
      </w:pPr>
      <w:r>
        <w:rPr>
          <w:spacing w:val="-3"/>
          <w:sz w:val="23"/>
        </w:rPr>
        <w:t xml:space="preserve">Talking </w:t>
      </w:r>
      <w:r>
        <w:rPr>
          <w:sz w:val="23"/>
        </w:rPr>
        <w:t>to them.</w:t>
      </w:r>
    </w:p>
    <w:p w14:paraId="1EBFB9E5" w14:textId="77777777" w:rsidR="00646DB1" w:rsidRDefault="004802EB">
      <w:pPr>
        <w:pStyle w:val="a5"/>
        <w:numPr>
          <w:ilvl w:val="1"/>
          <w:numId w:val="3"/>
        </w:numPr>
        <w:tabs>
          <w:tab w:val="left" w:pos="873"/>
        </w:tabs>
        <w:ind w:left="872" w:hanging="360"/>
        <w:rPr>
          <w:sz w:val="23"/>
        </w:rPr>
      </w:pPr>
      <w:r>
        <w:rPr>
          <w:sz w:val="23"/>
        </w:rPr>
        <w:t>Trusting</w:t>
      </w:r>
      <w:r>
        <w:rPr>
          <w:spacing w:val="-4"/>
          <w:sz w:val="23"/>
        </w:rPr>
        <w:t xml:space="preserve"> </w:t>
      </w:r>
      <w:r>
        <w:rPr>
          <w:sz w:val="23"/>
        </w:rPr>
        <w:t>them.</w:t>
      </w:r>
    </w:p>
    <w:p w14:paraId="3C4B5A69" w14:textId="77777777" w:rsidR="00646DB1" w:rsidRDefault="004802EB">
      <w:pPr>
        <w:pStyle w:val="a5"/>
        <w:numPr>
          <w:ilvl w:val="1"/>
          <w:numId w:val="3"/>
        </w:numPr>
        <w:tabs>
          <w:tab w:val="left" w:pos="878"/>
        </w:tabs>
        <w:spacing w:before="95"/>
        <w:ind w:left="877" w:hanging="365"/>
        <w:rPr>
          <w:sz w:val="23"/>
        </w:rPr>
      </w:pPr>
      <w:r>
        <w:rPr>
          <w:sz w:val="23"/>
        </w:rPr>
        <w:t>Supporting their</w:t>
      </w:r>
      <w:r>
        <w:rPr>
          <w:spacing w:val="-7"/>
          <w:sz w:val="23"/>
        </w:rPr>
        <w:t xml:space="preserve"> </w:t>
      </w:r>
      <w:r>
        <w:rPr>
          <w:sz w:val="23"/>
        </w:rPr>
        <w:t>careers.</w:t>
      </w:r>
    </w:p>
    <w:p w14:paraId="31D84E47" w14:textId="77777777" w:rsidR="00646DB1" w:rsidRDefault="004802EB">
      <w:pPr>
        <w:pStyle w:val="a5"/>
        <w:numPr>
          <w:ilvl w:val="1"/>
          <w:numId w:val="3"/>
        </w:numPr>
        <w:tabs>
          <w:tab w:val="left" w:pos="890"/>
        </w:tabs>
        <w:rPr>
          <w:sz w:val="23"/>
        </w:rPr>
      </w:pPr>
      <w:r>
        <w:rPr>
          <w:sz w:val="23"/>
        </w:rPr>
        <w:t>Sharing</w:t>
      </w:r>
      <w:r>
        <w:rPr>
          <w:spacing w:val="-3"/>
          <w:sz w:val="23"/>
        </w:rPr>
        <w:t xml:space="preserve"> </w:t>
      </w:r>
      <w:r>
        <w:rPr>
          <w:sz w:val="23"/>
        </w:rPr>
        <w:t>housework.</w:t>
      </w:r>
    </w:p>
    <w:p w14:paraId="523FD55B" w14:textId="77777777" w:rsidR="00646DB1" w:rsidRDefault="00646DB1">
      <w:pPr>
        <w:pStyle w:val="a3"/>
        <w:rPr>
          <w:sz w:val="24"/>
        </w:rPr>
      </w:pPr>
    </w:p>
    <w:p w14:paraId="75E8DC8C" w14:textId="77777777" w:rsidR="00646DB1" w:rsidRDefault="004802EB">
      <w:pPr>
        <w:pStyle w:val="a5"/>
        <w:numPr>
          <w:ilvl w:val="0"/>
          <w:numId w:val="3"/>
        </w:numPr>
        <w:tabs>
          <w:tab w:val="left" w:pos="549"/>
          <w:tab w:val="left" w:pos="2725"/>
        </w:tabs>
        <w:spacing w:before="179" w:line="326" w:lineRule="auto"/>
        <w:ind w:right="1362" w:hanging="343"/>
        <w:jc w:val="left"/>
        <w:rPr>
          <w:sz w:val="23"/>
        </w:rPr>
      </w:pPr>
      <w:r>
        <w:rPr>
          <w:sz w:val="23"/>
        </w:rPr>
        <w:t>Judging from the context, the phrase “wreaking havoc” (Line 3, Para. 2) most probably</w:t>
      </w:r>
      <w:r>
        <w:rPr>
          <w:spacing w:val="-1"/>
          <w:sz w:val="23"/>
        </w:rPr>
        <w:t xml:space="preserve"> </w:t>
      </w:r>
      <w:r>
        <w:rPr>
          <w:sz w:val="23"/>
        </w:rPr>
        <w:t>means</w:t>
      </w:r>
      <w:r>
        <w:rPr>
          <w:sz w:val="23"/>
          <w:u w:val="single"/>
        </w:rPr>
        <w:t xml:space="preserve"> </w:t>
      </w:r>
      <w:r>
        <w:rPr>
          <w:sz w:val="23"/>
          <w:u w:val="single"/>
        </w:rPr>
        <w:tab/>
      </w:r>
      <w:r>
        <w:rPr>
          <w:sz w:val="23"/>
        </w:rPr>
        <w:t>.</w:t>
      </w:r>
    </w:p>
    <w:p w14:paraId="0161D48F" w14:textId="77777777" w:rsidR="00646DB1" w:rsidRDefault="004802EB">
      <w:pPr>
        <w:pStyle w:val="a5"/>
        <w:numPr>
          <w:ilvl w:val="1"/>
          <w:numId w:val="3"/>
        </w:numPr>
        <w:tabs>
          <w:tab w:val="left" w:pos="890"/>
        </w:tabs>
        <w:spacing w:before="1"/>
        <w:rPr>
          <w:sz w:val="23"/>
        </w:rPr>
      </w:pPr>
      <w:r>
        <w:rPr>
          <w:sz w:val="23"/>
        </w:rPr>
        <w:t>generating</w:t>
      </w:r>
      <w:r>
        <w:rPr>
          <w:spacing w:val="-4"/>
          <w:sz w:val="23"/>
        </w:rPr>
        <w:t xml:space="preserve"> </w:t>
      </w:r>
      <w:r>
        <w:rPr>
          <w:sz w:val="23"/>
        </w:rPr>
        <w:t>motivation</w:t>
      </w:r>
    </w:p>
    <w:p w14:paraId="2124226E" w14:textId="77777777" w:rsidR="00646DB1" w:rsidRDefault="004802EB">
      <w:pPr>
        <w:pStyle w:val="a5"/>
        <w:numPr>
          <w:ilvl w:val="1"/>
          <w:numId w:val="3"/>
        </w:numPr>
        <w:tabs>
          <w:tab w:val="left" w:pos="878"/>
        </w:tabs>
        <w:ind w:left="877" w:hanging="365"/>
        <w:rPr>
          <w:sz w:val="23"/>
        </w:rPr>
      </w:pPr>
      <w:r>
        <w:rPr>
          <w:sz w:val="23"/>
        </w:rPr>
        <w:t>exerting</w:t>
      </w:r>
      <w:r>
        <w:rPr>
          <w:spacing w:val="-4"/>
          <w:sz w:val="23"/>
        </w:rPr>
        <w:t xml:space="preserve"> </w:t>
      </w:r>
      <w:r>
        <w:rPr>
          <w:sz w:val="23"/>
        </w:rPr>
        <w:t>influence</w:t>
      </w:r>
    </w:p>
    <w:p w14:paraId="02499D73" w14:textId="77777777" w:rsidR="00646DB1" w:rsidRDefault="004802EB">
      <w:pPr>
        <w:pStyle w:val="a5"/>
        <w:numPr>
          <w:ilvl w:val="1"/>
          <w:numId w:val="3"/>
        </w:numPr>
        <w:tabs>
          <w:tab w:val="left" w:pos="878"/>
        </w:tabs>
        <w:spacing w:before="95"/>
        <w:ind w:left="877" w:hanging="365"/>
        <w:rPr>
          <w:sz w:val="23"/>
        </w:rPr>
      </w:pPr>
      <w:r>
        <w:rPr>
          <w:sz w:val="23"/>
        </w:rPr>
        <w:t>causing</w:t>
      </w:r>
      <w:r>
        <w:rPr>
          <w:spacing w:val="-1"/>
          <w:sz w:val="23"/>
        </w:rPr>
        <w:t xml:space="preserve"> </w:t>
      </w:r>
      <w:r>
        <w:rPr>
          <w:sz w:val="23"/>
        </w:rPr>
        <w:t>damage</w:t>
      </w:r>
    </w:p>
    <w:p w14:paraId="5D29E854" w14:textId="77777777" w:rsidR="00646DB1" w:rsidRDefault="004802EB">
      <w:pPr>
        <w:pStyle w:val="a5"/>
        <w:numPr>
          <w:ilvl w:val="1"/>
          <w:numId w:val="3"/>
        </w:numPr>
        <w:tabs>
          <w:tab w:val="left" w:pos="890"/>
        </w:tabs>
        <w:rPr>
          <w:sz w:val="23"/>
        </w:rPr>
      </w:pPr>
      <w:r>
        <w:rPr>
          <w:sz w:val="23"/>
        </w:rPr>
        <w:t>creating</w:t>
      </w:r>
      <w:r>
        <w:rPr>
          <w:spacing w:val="-1"/>
          <w:sz w:val="23"/>
        </w:rPr>
        <w:t xml:space="preserve"> </w:t>
      </w:r>
      <w:r>
        <w:rPr>
          <w:sz w:val="23"/>
        </w:rPr>
        <w:t>pressure</w:t>
      </w:r>
    </w:p>
    <w:p w14:paraId="2BC2D2C5" w14:textId="77777777" w:rsidR="00646DB1" w:rsidRDefault="00646DB1">
      <w:pPr>
        <w:pStyle w:val="a3"/>
        <w:rPr>
          <w:sz w:val="24"/>
        </w:rPr>
      </w:pPr>
    </w:p>
    <w:p w14:paraId="6C1CA61B" w14:textId="77777777" w:rsidR="00646DB1" w:rsidRDefault="004802EB">
      <w:pPr>
        <w:pStyle w:val="a5"/>
        <w:numPr>
          <w:ilvl w:val="0"/>
          <w:numId w:val="3"/>
        </w:numPr>
        <w:tabs>
          <w:tab w:val="left" w:pos="501"/>
          <w:tab w:val="left" w:pos="4758"/>
        </w:tabs>
        <w:spacing w:before="179"/>
        <w:ind w:left="500" w:hanging="331"/>
        <w:jc w:val="left"/>
        <w:rPr>
          <w:sz w:val="23"/>
        </w:rPr>
      </w:pPr>
      <w:r>
        <w:rPr>
          <w:sz w:val="23"/>
        </w:rPr>
        <w:t>All of the following are</w:t>
      </w:r>
      <w:r>
        <w:rPr>
          <w:spacing w:val="-11"/>
          <w:sz w:val="23"/>
        </w:rPr>
        <w:t xml:space="preserve"> </w:t>
      </w:r>
      <w:r>
        <w:rPr>
          <w:sz w:val="23"/>
        </w:rPr>
        <w:t>true</w:t>
      </w:r>
      <w:r>
        <w:rPr>
          <w:spacing w:val="-3"/>
          <w:sz w:val="23"/>
        </w:rPr>
        <w:t xml:space="preserve"> </w:t>
      </w:r>
      <w:r>
        <w:rPr>
          <w:sz w:val="23"/>
        </w:rPr>
        <w:t>EXCEPT</w:t>
      </w:r>
      <w:r>
        <w:rPr>
          <w:sz w:val="23"/>
          <w:u w:val="single"/>
        </w:rPr>
        <w:t xml:space="preserve"> </w:t>
      </w:r>
      <w:r>
        <w:rPr>
          <w:sz w:val="23"/>
          <w:u w:val="single"/>
        </w:rPr>
        <w:tab/>
      </w:r>
      <w:r>
        <w:rPr>
          <w:sz w:val="23"/>
        </w:rPr>
        <w:t>.</w:t>
      </w:r>
    </w:p>
    <w:p w14:paraId="221D5225" w14:textId="77777777" w:rsidR="00646DB1" w:rsidRDefault="004802EB">
      <w:pPr>
        <w:pStyle w:val="a5"/>
        <w:numPr>
          <w:ilvl w:val="1"/>
          <w:numId w:val="3"/>
        </w:numPr>
        <w:tabs>
          <w:tab w:val="left" w:pos="890"/>
        </w:tabs>
        <w:rPr>
          <w:sz w:val="23"/>
        </w:rPr>
      </w:pPr>
      <w:r>
        <w:rPr>
          <w:sz w:val="23"/>
        </w:rPr>
        <w:t>men tend to talk more in public than</w:t>
      </w:r>
      <w:r>
        <w:rPr>
          <w:spacing w:val="-16"/>
          <w:sz w:val="23"/>
        </w:rPr>
        <w:t xml:space="preserve"> </w:t>
      </w:r>
      <w:r>
        <w:rPr>
          <w:sz w:val="23"/>
        </w:rPr>
        <w:t>women</w:t>
      </w:r>
    </w:p>
    <w:p w14:paraId="59E5247D" w14:textId="77777777" w:rsidR="00646DB1" w:rsidRDefault="004802EB">
      <w:pPr>
        <w:pStyle w:val="a5"/>
        <w:numPr>
          <w:ilvl w:val="1"/>
          <w:numId w:val="3"/>
        </w:numPr>
        <w:tabs>
          <w:tab w:val="left" w:pos="878"/>
        </w:tabs>
        <w:spacing w:before="95"/>
        <w:ind w:left="877" w:hanging="365"/>
        <w:rPr>
          <w:sz w:val="23"/>
        </w:rPr>
      </w:pPr>
      <w:r>
        <w:rPr>
          <w:sz w:val="23"/>
        </w:rPr>
        <w:t>nearly 50 percent of recent divorces are caused by failed</w:t>
      </w:r>
      <w:r>
        <w:rPr>
          <w:spacing w:val="-18"/>
          <w:sz w:val="23"/>
        </w:rPr>
        <w:t xml:space="preserve"> </w:t>
      </w:r>
      <w:r>
        <w:rPr>
          <w:sz w:val="23"/>
        </w:rPr>
        <w:t>conversation</w:t>
      </w:r>
    </w:p>
    <w:p w14:paraId="46B5C173" w14:textId="77777777" w:rsidR="00646DB1" w:rsidRDefault="004802EB">
      <w:pPr>
        <w:pStyle w:val="a5"/>
        <w:numPr>
          <w:ilvl w:val="1"/>
          <w:numId w:val="3"/>
        </w:numPr>
        <w:tabs>
          <w:tab w:val="left" w:pos="878"/>
        </w:tabs>
        <w:ind w:left="877" w:hanging="365"/>
        <w:rPr>
          <w:sz w:val="23"/>
        </w:rPr>
      </w:pPr>
      <w:r>
        <w:rPr>
          <w:sz w:val="23"/>
        </w:rPr>
        <w:t>women attach much importance to communication between</w:t>
      </w:r>
      <w:r>
        <w:rPr>
          <w:spacing w:val="-12"/>
          <w:sz w:val="23"/>
        </w:rPr>
        <w:t xml:space="preserve"> </w:t>
      </w:r>
      <w:r>
        <w:rPr>
          <w:sz w:val="23"/>
        </w:rPr>
        <w:t>couples</w:t>
      </w:r>
    </w:p>
    <w:p w14:paraId="45CB4426" w14:textId="77777777" w:rsidR="00646DB1" w:rsidRDefault="004802EB">
      <w:pPr>
        <w:pStyle w:val="a5"/>
        <w:numPr>
          <w:ilvl w:val="1"/>
          <w:numId w:val="3"/>
        </w:numPr>
        <w:tabs>
          <w:tab w:val="left" w:pos="890"/>
        </w:tabs>
        <w:spacing w:before="95"/>
        <w:rPr>
          <w:sz w:val="23"/>
        </w:rPr>
      </w:pPr>
      <w:r>
        <w:rPr>
          <w:sz w:val="23"/>
        </w:rPr>
        <w:t>a female tends to be more talkative at home than her</w:t>
      </w:r>
      <w:r>
        <w:rPr>
          <w:spacing w:val="-12"/>
          <w:sz w:val="23"/>
        </w:rPr>
        <w:t xml:space="preserve"> </w:t>
      </w:r>
      <w:r>
        <w:rPr>
          <w:sz w:val="23"/>
        </w:rPr>
        <w:t>spouse</w:t>
      </w:r>
    </w:p>
    <w:p w14:paraId="22024ACF" w14:textId="77777777" w:rsidR="00646DB1" w:rsidRDefault="00646DB1">
      <w:pPr>
        <w:pStyle w:val="a3"/>
        <w:rPr>
          <w:sz w:val="24"/>
        </w:rPr>
      </w:pPr>
    </w:p>
    <w:p w14:paraId="4CFCBB58" w14:textId="77777777" w:rsidR="00646DB1" w:rsidRDefault="004802EB">
      <w:pPr>
        <w:pStyle w:val="a5"/>
        <w:numPr>
          <w:ilvl w:val="0"/>
          <w:numId w:val="3"/>
        </w:numPr>
        <w:tabs>
          <w:tab w:val="left" w:pos="508"/>
        </w:tabs>
        <w:spacing w:before="180"/>
        <w:ind w:left="508" w:hanging="339"/>
        <w:jc w:val="left"/>
        <w:rPr>
          <w:sz w:val="23"/>
        </w:rPr>
      </w:pPr>
      <w:r>
        <w:rPr>
          <w:sz w:val="23"/>
        </w:rPr>
        <w:t xml:space="preserve">Which of </w:t>
      </w:r>
      <w:r>
        <w:rPr>
          <w:sz w:val="23"/>
        </w:rPr>
        <w:t>the following can best summarize the main idea of this</w:t>
      </w:r>
      <w:r>
        <w:rPr>
          <w:spacing w:val="-21"/>
          <w:sz w:val="23"/>
        </w:rPr>
        <w:t xml:space="preserve"> </w:t>
      </w:r>
      <w:r>
        <w:rPr>
          <w:sz w:val="23"/>
        </w:rPr>
        <w:t>text?</w:t>
      </w:r>
    </w:p>
    <w:p w14:paraId="16ABF823" w14:textId="77777777" w:rsidR="00646DB1" w:rsidRDefault="004802EB">
      <w:pPr>
        <w:pStyle w:val="a5"/>
        <w:numPr>
          <w:ilvl w:val="1"/>
          <w:numId w:val="3"/>
        </w:numPr>
        <w:tabs>
          <w:tab w:val="left" w:pos="885"/>
        </w:tabs>
        <w:spacing w:before="95"/>
        <w:ind w:left="884" w:hanging="372"/>
        <w:rPr>
          <w:sz w:val="23"/>
        </w:rPr>
      </w:pPr>
      <w:r>
        <w:rPr>
          <w:sz w:val="23"/>
        </w:rPr>
        <w:t>The moral decaying deserves more research by</w:t>
      </w:r>
      <w:r>
        <w:rPr>
          <w:spacing w:val="-12"/>
          <w:sz w:val="23"/>
        </w:rPr>
        <w:t xml:space="preserve"> </w:t>
      </w:r>
      <w:r>
        <w:rPr>
          <w:sz w:val="23"/>
        </w:rPr>
        <w:t>sociologists.</w:t>
      </w:r>
    </w:p>
    <w:p w14:paraId="5E5B1009" w14:textId="77777777" w:rsidR="00646DB1" w:rsidRDefault="004802EB">
      <w:pPr>
        <w:pStyle w:val="a5"/>
        <w:numPr>
          <w:ilvl w:val="1"/>
          <w:numId w:val="3"/>
        </w:numPr>
        <w:tabs>
          <w:tab w:val="left" w:pos="878"/>
        </w:tabs>
        <w:ind w:left="877" w:hanging="365"/>
        <w:rPr>
          <w:sz w:val="23"/>
        </w:rPr>
      </w:pPr>
      <w:r>
        <w:rPr>
          <w:sz w:val="23"/>
        </w:rPr>
        <w:t>Marriage break-up stems from sex</w:t>
      </w:r>
      <w:r>
        <w:rPr>
          <w:spacing w:val="-1"/>
          <w:sz w:val="23"/>
        </w:rPr>
        <w:t xml:space="preserve"> </w:t>
      </w:r>
      <w:r>
        <w:rPr>
          <w:sz w:val="23"/>
        </w:rPr>
        <w:t>inequalities.</w:t>
      </w:r>
    </w:p>
    <w:p w14:paraId="66830162" w14:textId="77777777" w:rsidR="00646DB1" w:rsidRDefault="004802EB">
      <w:pPr>
        <w:pStyle w:val="a5"/>
        <w:numPr>
          <w:ilvl w:val="1"/>
          <w:numId w:val="3"/>
        </w:numPr>
        <w:tabs>
          <w:tab w:val="left" w:pos="878"/>
        </w:tabs>
        <w:spacing w:before="95"/>
        <w:ind w:left="877" w:hanging="365"/>
        <w:rPr>
          <w:sz w:val="23"/>
        </w:rPr>
      </w:pPr>
      <w:r>
        <w:rPr>
          <w:sz w:val="23"/>
        </w:rPr>
        <w:t>Husband and wife have different expectations from their</w:t>
      </w:r>
      <w:r>
        <w:rPr>
          <w:spacing w:val="-7"/>
          <w:sz w:val="23"/>
        </w:rPr>
        <w:t xml:space="preserve"> </w:t>
      </w:r>
      <w:r>
        <w:rPr>
          <w:sz w:val="23"/>
        </w:rPr>
        <w:t>marriage.</w:t>
      </w:r>
    </w:p>
    <w:p w14:paraId="4AD8FDD1" w14:textId="77777777" w:rsidR="00646DB1" w:rsidRDefault="004802EB">
      <w:pPr>
        <w:pStyle w:val="a5"/>
        <w:numPr>
          <w:ilvl w:val="1"/>
          <w:numId w:val="3"/>
        </w:numPr>
        <w:tabs>
          <w:tab w:val="left" w:pos="890"/>
        </w:tabs>
        <w:rPr>
          <w:sz w:val="23"/>
        </w:rPr>
      </w:pPr>
      <w:r>
        <w:rPr>
          <w:sz w:val="23"/>
        </w:rPr>
        <w:t>Conversational patterns</w:t>
      </w:r>
      <w:r>
        <w:rPr>
          <w:sz w:val="23"/>
        </w:rPr>
        <w:t xml:space="preserve"> between man and wife are</w:t>
      </w:r>
      <w:r>
        <w:rPr>
          <w:spacing w:val="-15"/>
          <w:sz w:val="23"/>
        </w:rPr>
        <w:t xml:space="preserve"> </w:t>
      </w:r>
      <w:r>
        <w:rPr>
          <w:sz w:val="23"/>
        </w:rPr>
        <w:t>different.</w:t>
      </w:r>
    </w:p>
    <w:p w14:paraId="018E2661" w14:textId="77777777" w:rsidR="00646DB1" w:rsidRDefault="00646DB1">
      <w:pPr>
        <w:pStyle w:val="a3"/>
        <w:rPr>
          <w:sz w:val="24"/>
        </w:rPr>
      </w:pPr>
    </w:p>
    <w:p w14:paraId="4562F67C" w14:textId="77777777" w:rsidR="00646DB1" w:rsidRDefault="004802EB">
      <w:pPr>
        <w:pStyle w:val="a5"/>
        <w:numPr>
          <w:ilvl w:val="0"/>
          <w:numId w:val="3"/>
        </w:numPr>
        <w:tabs>
          <w:tab w:val="left" w:pos="547"/>
          <w:tab w:val="left" w:pos="2048"/>
        </w:tabs>
        <w:spacing w:before="179" w:line="326" w:lineRule="auto"/>
        <w:ind w:right="1351" w:hanging="343"/>
        <w:jc w:val="left"/>
        <w:rPr>
          <w:sz w:val="23"/>
        </w:rPr>
      </w:pPr>
      <w:r>
        <w:rPr>
          <w:sz w:val="23"/>
        </w:rPr>
        <w:t>In the following part immediately after this text, the author will most probably focus on</w:t>
      </w:r>
      <w:r>
        <w:rPr>
          <w:sz w:val="23"/>
          <w:u w:val="single"/>
        </w:rPr>
        <w:t xml:space="preserve"> </w:t>
      </w:r>
      <w:r>
        <w:rPr>
          <w:sz w:val="23"/>
          <w:u w:val="single"/>
        </w:rPr>
        <w:tab/>
      </w:r>
      <w:r>
        <w:rPr>
          <w:sz w:val="23"/>
        </w:rPr>
        <w:t>.</w:t>
      </w:r>
    </w:p>
    <w:p w14:paraId="0096C313" w14:textId="77777777" w:rsidR="00646DB1" w:rsidRDefault="004802EB">
      <w:pPr>
        <w:pStyle w:val="a5"/>
        <w:numPr>
          <w:ilvl w:val="1"/>
          <w:numId w:val="3"/>
        </w:numPr>
        <w:tabs>
          <w:tab w:val="left" w:pos="890"/>
        </w:tabs>
        <w:spacing w:before="1"/>
        <w:rPr>
          <w:i/>
          <w:sz w:val="23"/>
        </w:rPr>
      </w:pPr>
      <w:r>
        <w:rPr>
          <w:sz w:val="23"/>
        </w:rPr>
        <w:t xml:space="preserve">a vivid account of the new book </w:t>
      </w:r>
      <w:r>
        <w:rPr>
          <w:i/>
          <w:sz w:val="23"/>
        </w:rPr>
        <w:t>Divorce</w:t>
      </w:r>
      <w:r>
        <w:rPr>
          <w:i/>
          <w:spacing w:val="-10"/>
          <w:sz w:val="23"/>
        </w:rPr>
        <w:t xml:space="preserve"> </w:t>
      </w:r>
      <w:r>
        <w:rPr>
          <w:i/>
          <w:spacing w:val="-6"/>
          <w:sz w:val="23"/>
        </w:rPr>
        <w:t>Talk</w:t>
      </w:r>
    </w:p>
    <w:p w14:paraId="32C66E8B" w14:textId="77777777" w:rsidR="00646DB1" w:rsidRDefault="004802EB">
      <w:pPr>
        <w:pStyle w:val="a5"/>
        <w:numPr>
          <w:ilvl w:val="1"/>
          <w:numId w:val="3"/>
        </w:numPr>
        <w:tabs>
          <w:tab w:val="left" w:pos="878"/>
        </w:tabs>
        <w:spacing w:before="95"/>
        <w:ind w:left="877" w:hanging="365"/>
        <w:rPr>
          <w:sz w:val="23"/>
        </w:rPr>
      </w:pPr>
      <w:r>
        <w:rPr>
          <w:sz w:val="23"/>
        </w:rPr>
        <w:t>a detailed description of the stereotypical</w:t>
      </w:r>
      <w:r>
        <w:rPr>
          <w:spacing w:val="-6"/>
          <w:sz w:val="23"/>
        </w:rPr>
        <w:t xml:space="preserve"> </w:t>
      </w:r>
      <w:r>
        <w:rPr>
          <w:sz w:val="23"/>
        </w:rPr>
        <w:t>cartoon</w:t>
      </w:r>
    </w:p>
    <w:p w14:paraId="018B9EA5" w14:textId="77777777" w:rsidR="00646DB1" w:rsidRDefault="004802EB">
      <w:pPr>
        <w:pStyle w:val="a5"/>
        <w:numPr>
          <w:ilvl w:val="1"/>
          <w:numId w:val="3"/>
        </w:numPr>
        <w:tabs>
          <w:tab w:val="left" w:pos="878"/>
        </w:tabs>
        <w:ind w:left="877" w:hanging="365"/>
        <w:rPr>
          <w:sz w:val="23"/>
        </w:rPr>
      </w:pPr>
      <w:r>
        <w:rPr>
          <w:sz w:val="23"/>
        </w:rPr>
        <w:t xml:space="preserve">other possible </w:t>
      </w:r>
      <w:r>
        <w:rPr>
          <w:sz w:val="23"/>
        </w:rPr>
        <w:t>reasons for a high divorce rate in the</w:t>
      </w:r>
      <w:r>
        <w:rPr>
          <w:spacing w:val="-12"/>
          <w:sz w:val="23"/>
        </w:rPr>
        <w:t xml:space="preserve"> </w:t>
      </w:r>
      <w:r>
        <w:rPr>
          <w:sz w:val="23"/>
        </w:rPr>
        <w:t>U.S.</w:t>
      </w:r>
    </w:p>
    <w:p w14:paraId="6451DE3E" w14:textId="77777777" w:rsidR="00646DB1" w:rsidRDefault="004802EB">
      <w:pPr>
        <w:pStyle w:val="a5"/>
        <w:numPr>
          <w:ilvl w:val="1"/>
          <w:numId w:val="3"/>
        </w:numPr>
        <w:tabs>
          <w:tab w:val="left" w:pos="890"/>
        </w:tabs>
        <w:rPr>
          <w:sz w:val="23"/>
        </w:rPr>
      </w:pPr>
      <w:r>
        <w:rPr>
          <w:sz w:val="23"/>
        </w:rPr>
        <w:t>a brief introduction to the political scientist Andrew</w:t>
      </w:r>
      <w:r>
        <w:rPr>
          <w:spacing w:val="-25"/>
          <w:sz w:val="23"/>
        </w:rPr>
        <w:t xml:space="preserve"> </w:t>
      </w:r>
      <w:r>
        <w:rPr>
          <w:sz w:val="23"/>
        </w:rPr>
        <w:t>Hacker</w:t>
      </w:r>
    </w:p>
    <w:p w14:paraId="33C7DEDC" w14:textId="77777777" w:rsidR="00646DB1" w:rsidRDefault="00646DB1">
      <w:pPr>
        <w:rPr>
          <w:sz w:val="23"/>
        </w:rPr>
        <w:sectPr w:rsidR="00646DB1">
          <w:pgSz w:w="10720" w:h="14970"/>
          <w:pgMar w:top="1160" w:right="0" w:bottom="1080" w:left="1220" w:header="680" w:footer="900" w:gutter="0"/>
          <w:cols w:space="720"/>
        </w:sectPr>
      </w:pPr>
    </w:p>
    <w:p w14:paraId="15BD5B97" w14:textId="77777777" w:rsidR="00646DB1" w:rsidRDefault="004802EB">
      <w:pPr>
        <w:pStyle w:val="2"/>
        <w:ind w:left="3839"/>
      </w:pPr>
      <w:r>
        <w:lastRenderedPageBreak/>
        <w:t>Text 3</w:t>
      </w:r>
    </w:p>
    <w:p w14:paraId="1C6F7624" w14:textId="77777777" w:rsidR="00646DB1" w:rsidRDefault="00646DB1">
      <w:pPr>
        <w:pStyle w:val="a3"/>
        <w:rPr>
          <w:b/>
          <w:sz w:val="24"/>
        </w:rPr>
      </w:pPr>
    </w:p>
    <w:p w14:paraId="7B140516" w14:textId="77777777" w:rsidR="00646DB1" w:rsidRDefault="00646DB1">
      <w:pPr>
        <w:pStyle w:val="a3"/>
        <w:spacing w:before="8"/>
        <w:rPr>
          <w:b/>
          <w:sz w:val="21"/>
        </w:rPr>
      </w:pPr>
    </w:p>
    <w:p w14:paraId="4A141E2B" w14:textId="77777777" w:rsidR="00646DB1" w:rsidRDefault="004802EB">
      <w:pPr>
        <w:pStyle w:val="a3"/>
        <w:spacing w:line="300" w:lineRule="auto"/>
        <w:ind w:left="169" w:right="1357" w:firstLine="458"/>
        <w:jc w:val="both"/>
      </w:pPr>
      <w:r>
        <w:t>Over the past decade, many companies had perfected the art of creating automatic behaviors – habits – among consumers. Thes</w:t>
      </w:r>
      <w:r>
        <w:t>e habits have helped companies earn billions of dollars when customers eat snacks or wipe counters almost without thinking, often in response to a carefully designed set of daily</w:t>
      </w:r>
      <w:r>
        <w:rPr>
          <w:spacing w:val="-20"/>
        </w:rPr>
        <w:t xml:space="preserve"> </w:t>
      </w:r>
      <w:r>
        <w:t>cues.</w:t>
      </w:r>
    </w:p>
    <w:p w14:paraId="00D63729" w14:textId="77777777" w:rsidR="00646DB1" w:rsidRDefault="004802EB">
      <w:pPr>
        <w:pStyle w:val="a3"/>
        <w:spacing w:line="300" w:lineRule="auto"/>
        <w:ind w:left="169" w:right="1359" w:firstLine="458"/>
        <w:jc w:val="both"/>
      </w:pPr>
      <w:r>
        <w:t>“There are fundamental public health problems, like dirty hands instead</w:t>
      </w:r>
      <w:r>
        <w:t xml:space="preserve"> </w:t>
      </w:r>
      <w:proofErr w:type="gramStart"/>
      <w:r>
        <w:t>of  a</w:t>
      </w:r>
      <w:proofErr w:type="gramEnd"/>
      <w:r>
        <w:t xml:space="preserve"> soap habit, that remain killers only because we can’t figure out how to change </w:t>
      </w:r>
      <w:r>
        <w:rPr>
          <w:spacing w:val="-3"/>
        </w:rPr>
        <w:t xml:space="preserve">people’s </w:t>
      </w:r>
      <w:r>
        <w:t xml:space="preserve">habits,” said </w:t>
      </w:r>
      <w:r>
        <w:rPr>
          <w:spacing w:val="-4"/>
        </w:rPr>
        <w:t xml:space="preserve">Dr. </w:t>
      </w:r>
      <w:r>
        <w:t xml:space="preserve">Curtis, the director of the Hygiene Center at the London School of Hygiene &amp; Tropical Medicine. </w:t>
      </w:r>
      <w:r>
        <w:rPr>
          <w:spacing w:val="-6"/>
        </w:rPr>
        <w:t xml:space="preserve">“We </w:t>
      </w:r>
      <w:r>
        <w:t>wanted to learn from private industry how t</w:t>
      </w:r>
      <w:r>
        <w:t>o create new behaviors that happen</w:t>
      </w:r>
      <w:r>
        <w:rPr>
          <w:spacing w:val="-13"/>
        </w:rPr>
        <w:t xml:space="preserve"> </w:t>
      </w:r>
      <w:r>
        <w:t>automatically.”</w:t>
      </w:r>
    </w:p>
    <w:p w14:paraId="350EC3B6" w14:textId="77777777" w:rsidR="00646DB1" w:rsidRDefault="004802EB">
      <w:pPr>
        <w:pStyle w:val="a3"/>
        <w:spacing w:line="300" w:lineRule="auto"/>
        <w:ind w:left="169" w:right="1357" w:firstLine="499"/>
        <w:jc w:val="both"/>
      </w:pPr>
      <w:r>
        <w:t xml:space="preserve">The companies that Dr. Curtis turned to – Procter &amp; Gamble, Colgate- Palmolive and Unilever – had invested hundreds of millions of dollars finding the subtle cues in consumers’ lives that </w:t>
      </w:r>
      <w:r>
        <w:t>corporations could use to introduce new routines.</w:t>
      </w:r>
    </w:p>
    <w:p w14:paraId="1276F038" w14:textId="77777777" w:rsidR="00646DB1" w:rsidRDefault="004802EB">
      <w:pPr>
        <w:spacing w:line="264" w:lineRule="exact"/>
        <w:ind w:left="738"/>
        <w:rPr>
          <w:sz w:val="23"/>
        </w:rPr>
      </w:pPr>
      <w:r>
        <w:t xml:space="preserve">If you look hard enough, you’ll find that many of the products we use every </w:t>
      </w:r>
      <w:r>
        <w:rPr>
          <w:sz w:val="23"/>
        </w:rPr>
        <w:t>day</w:t>
      </w:r>
    </w:p>
    <w:p w14:paraId="77EA3DD0" w14:textId="77777777" w:rsidR="00646DB1" w:rsidRDefault="004802EB">
      <w:pPr>
        <w:pStyle w:val="a3"/>
        <w:spacing w:before="58" w:line="300" w:lineRule="auto"/>
        <w:ind w:left="169" w:right="1351"/>
        <w:jc w:val="both"/>
      </w:pPr>
      <w:r>
        <w:t>– chewing gums, skin moisturizers, disinfecting wipes, air fresheners, water purifiers, health snacks, teeth whiteners, fabric</w:t>
      </w:r>
      <w:r>
        <w:t xml:space="preserve"> softeners, vitamins – are results of manufactured habits. A century ago, few people regularly brushed their teeth multiple times a day. Today, because of shrewd advertising and public health campaigns, many Americans habitually give their pearly whites a </w:t>
      </w:r>
      <w:r>
        <w:t>cavity-preventing scrub twice a day, often with Colgate, Crest or one of the other brands.</w:t>
      </w:r>
    </w:p>
    <w:p w14:paraId="70525639" w14:textId="77777777" w:rsidR="00646DB1" w:rsidRDefault="004802EB">
      <w:pPr>
        <w:pStyle w:val="a3"/>
        <w:spacing w:line="300" w:lineRule="auto"/>
        <w:ind w:left="169" w:right="1354" w:firstLine="458"/>
        <w:jc w:val="both"/>
      </w:pPr>
      <w:r>
        <w:t>A few decades ago, many people didn’t drink water outside of a meal. Then beverage companies started bottling the production of far-off springs, and now office worke</w:t>
      </w:r>
      <w:r>
        <w:t xml:space="preserve">rs unthinkingly sip bottled water all day long. Chewing gum, once bought primarily by adolescent boys, is now featured in commercials as a breath freshener and teeth cleanser for use after a meal. Skin moisturizers are advertised as part of morning beauty </w:t>
      </w:r>
      <w:r>
        <w:t>rituals, slipped in between hair brushing and putting on</w:t>
      </w:r>
      <w:r>
        <w:rPr>
          <w:spacing w:val="-19"/>
        </w:rPr>
        <w:t xml:space="preserve"> </w:t>
      </w:r>
      <w:r>
        <w:t>makeup.</w:t>
      </w:r>
    </w:p>
    <w:p w14:paraId="21C2C278" w14:textId="77777777" w:rsidR="00646DB1" w:rsidRDefault="004802EB">
      <w:pPr>
        <w:pStyle w:val="a3"/>
        <w:spacing w:line="300" w:lineRule="auto"/>
        <w:ind w:left="169" w:right="1354" w:firstLine="458"/>
        <w:jc w:val="both"/>
      </w:pPr>
      <w:r>
        <w:t xml:space="preserve">“Our products succeed when they become part of daily or weekly patterns,” said Carol </w:t>
      </w:r>
      <w:proofErr w:type="spellStart"/>
      <w:r>
        <w:t>Berning</w:t>
      </w:r>
      <w:proofErr w:type="spellEnd"/>
      <w:r>
        <w:t xml:space="preserve">, a consumer psychologist who recently retired from Procter &amp; Gamble, the company that sold $76 </w:t>
      </w:r>
      <w:proofErr w:type="spellStart"/>
      <w:r>
        <w:t>bil</w:t>
      </w:r>
      <w:r>
        <w:t>lion</w:t>
      </w:r>
      <w:proofErr w:type="spellEnd"/>
      <w:r>
        <w:t xml:space="preserve"> of </w:t>
      </w:r>
      <w:r>
        <w:rPr>
          <w:spacing w:val="-3"/>
        </w:rPr>
        <w:t xml:space="preserve">Tide, </w:t>
      </w:r>
      <w:r>
        <w:t xml:space="preserve">Crest and other products last </w:t>
      </w:r>
      <w:r>
        <w:rPr>
          <w:spacing w:val="-3"/>
        </w:rPr>
        <w:t xml:space="preserve">year. </w:t>
      </w:r>
      <w:r>
        <w:t xml:space="preserve">“Creating positive habits is a huge part of improving our consumers’ lives, and </w:t>
      </w:r>
      <w:r>
        <w:rPr>
          <w:spacing w:val="-4"/>
        </w:rPr>
        <w:t>it’s</w:t>
      </w:r>
      <w:r>
        <w:rPr>
          <w:spacing w:val="48"/>
        </w:rPr>
        <w:t xml:space="preserve"> </w:t>
      </w:r>
      <w:r>
        <w:t>essential to making new products commercially</w:t>
      </w:r>
      <w:r>
        <w:rPr>
          <w:spacing w:val="-11"/>
        </w:rPr>
        <w:t xml:space="preserve"> </w:t>
      </w:r>
      <w:r>
        <w:t>viable.”</w:t>
      </w:r>
    </w:p>
    <w:p w14:paraId="47AB2F83" w14:textId="77777777" w:rsidR="00646DB1" w:rsidRDefault="004802EB">
      <w:pPr>
        <w:pStyle w:val="a3"/>
        <w:spacing w:line="300" w:lineRule="auto"/>
        <w:ind w:left="169" w:right="1355" w:firstLine="458"/>
        <w:jc w:val="both"/>
      </w:pPr>
      <w:r>
        <w:t xml:space="preserve">Through experiments and observation, social scientists like </w:t>
      </w:r>
      <w:r>
        <w:rPr>
          <w:spacing w:val="-4"/>
        </w:rPr>
        <w:t xml:space="preserve">Dr. </w:t>
      </w:r>
      <w:proofErr w:type="spellStart"/>
      <w:r>
        <w:t>Be</w:t>
      </w:r>
      <w:r>
        <w:t>rning</w:t>
      </w:r>
      <w:proofErr w:type="spellEnd"/>
      <w:r>
        <w:t xml:space="preserve"> have learned that there is power in tying certain behaviors to habitual cues through ruthless advertising. As this new science of habit has emerged, controversies have erupted when the tactics have been used to sell questionable beauty creams or unhe</w:t>
      </w:r>
      <w:r>
        <w:t>althy foods.</w:t>
      </w:r>
    </w:p>
    <w:p w14:paraId="0D4A9E18" w14:textId="77777777" w:rsidR="00646DB1" w:rsidRDefault="00646DB1">
      <w:pPr>
        <w:pStyle w:val="a3"/>
        <w:spacing w:line="300" w:lineRule="auto"/>
        <w:ind w:left="169" w:right="1355" w:firstLine="458"/>
        <w:jc w:val="both"/>
      </w:pPr>
    </w:p>
    <w:p w14:paraId="029FA89C" w14:textId="77777777" w:rsidR="00646DB1" w:rsidRDefault="004802EB">
      <w:pPr>
        <w:pStyle w:val="a5"/>
        <w:numPr>
          <w:ilvl w:val="0"/>
          <w:numId w:val="3"/>
        </w:numPr>
        <w:tabs>
          <w:tab w:val="left" w:pos="501"/>
          <w:tab w:val="left" w:pos="6762"/>
        </w:tabs>
        <w:spacing w:before="97"/>
        <w:ind w:left="500" w:hanging="331"/>
        <w:jc w:val="left"/>
        <w:rPr>
          <w:sz w:val="23"/>
        </w:rPr>
      </w:pPr>
      <w:r>
        <w:rPr>
          <w:sz w:val="23"/>
        </w:rPr>
        <w:lastRenderedPageBreak/>
        <w:t xml:space="preserve">According to </w:t>
      </w:r>
      <w:r>
        <w:rPr>
          <w:spacing w:val="-4"/>
          <w:sz w:val="23"/>
        </w:rPr>
        <w:t xml:space="preserve">Dr. </w:t>
      </w:r>
      <w:r>
        <w:rPr>
          <w:sz w:val="23"/>
        </w:rPr>
        <w:t>Curtis, habits like hand washing</w:t>
      </w:r>
      <w:r>
        <w:rPr>
          <w:spacing w:val="-15"/>
          <w:sz w:val="23"/>
        </w:rPr>
        <w:t xml:space="preserve"> </w:t>
      </w:r>
      <w:r>
        <w:rPr>
          <w:sz w:val="23"/>
        </w:rPr>
        <w:t>with</w:t>
      </w:r>
      <w:r>
        <w:rPr>
          <w:spacing w:val="-4"/>
          <w:sz w:val="23"/>
        </w:rPr>
        <w:t xml:space="preserve"> </w:t>
      </w:r>
      <w:r>
        <w:rPr>
          <w:sz w:val="23"/>
        </w:rPr>
        <w:t>soap</w:t>
      </w:r>
      <w:r>
        <w:rPr>
          <w:sz w:val="23"/>
          <w:u w:val="single"/>
        </w:rPr>
        <w:t xml:space="preserve"> </w:t>
      </w:r>
      <w:r>
        <w:rPr>
          <w:sz w:val="23"/>
          <w:u w:val="single"/>
        </w:rPr>
        <w:tab/>
      </w:r>
      <w:r>
        <w:rPr>
          <w:sz w:val="23"/>
        </w:rPr>
        <w:t>.</w:t>
      </w:r>
    </w:p>
    <w:p w14:paraId="42140A64" w14:textId="77777777" w:rsidR="00646DB1" w:rsidRDefault="004802EB">
      <w:pPr>
        <w:pStyle w:val="a5"/>
        <w:numPr>
          <w:ilvl w:val="1"/>
          <w:numId w:val="3"/>
        </w:numPr>
        <w:tabs>
          <w:tab w:val="left" w:pos="890"/>
        </w:tabs>
        <w:spacing w:before="95"/>
        <w:rPr>
          <w:sz w:val="23"/>
        </w:rPr>
      </w:pPr>
      <w:r>
        <w:rPr>
          <w:sz w:val="23"/>
        </w:rPr>
        <w:t>should be further</w:t>
      </w:r>
      <w:r>
        <w:rPr>
          <w:spacing w:val="-3"/>
          <w:sz w:val="23"/>
        </w:rPr>
        <w:t xml:space="preserve"> </w:t>
      </w:r>
      <w:r>
        <w:rPr>
          <w:sz w:val="23"/>
        </w:rPr>
        <w:t>cultivated</w:t>
      </w:r>
    </w:p>
    <w:p w14:paraId="15DF6E22" w14:textId="77777777" w:rsidR="00646DB1" w:rsidRDefault="004802EB">
      <w:pPr>
        <w:pStyle w:val="a5"/>
        <w:numPr>
          <w:ilvl w:val="1"/>
          <w:numId w:val="3"/>
        </w:numPr>
        <w:tabs>
          <w:tab w:val="left" w:pos="878"/>
        </w:tabs>
        <w:ind w:left="877" w:hanging="365"/>
        <w:rPr>
          <w:sz w:val="23"/>
        </w:rPr>
      </w:pPr>
      <w:r>
        <w:rPr>
          <w:sz w:val="23"/>
        </w:rPr>
        <w:t>should be changed</w:t>
      </w:r>
      <w:r>
        <w:rPr>
          <w:spacing w:val="-3"/>
          <w:sz w:val="23"/>
        </w:rPr>
        <w:t xml:space="preserve"> </w:t>
      </w:r>
      <w:r>
        <w:rPr>
          <w:sz w:val="23"/>
        </w:rPr>
        <w:t>gradually</w:t>
      </w:r>
    </w:p>
    <w:p w14:paraId="3790C3A0" w14:textId="77777777" w:rsidR="00646DB1" w:rsidRDefault="004802EB">
      <w:pPr>
        <w:pStyle w:val="a5"/>
        <w:numPr>
          <w:ilvl w:val="1"/>
          <w:numId w:val="3"/>
        </w:numPr>
        <w:tabs>
          <w:tab w:val="left" w:pos="878"/>
        </w:tabs>
        <w:spacing w:before="95"/>
        <w:ind w:left="877" w:hanging="365"/>
        <w:rPr>
          <w:sz w:val="23"/>
        </w:rPr>
      </w:pPr>
      <w:r>
        <w:rPr>
          <w:sz w:val="23"/>
        </w:rPr>
        <w:t>are deeply rooted in</w:t>
      </w:r>
      <w:r>
        <w:rPr>
          <w:spacing w:val="-6"/>
          <w:sz w:val="23"/>
        </w:rPr>
        <w:t xml:space="preserve"> </w:t>
      </w:r>
      <w:r>
        <w:rPr>
          <w:sz w:val="23"/>
        </w:rPr>
        <w:t>history</w:t>
      </w:r>
    </w:p>
    <w:p w14:paraId="47ADB095" w14:textId="77777777" w:rsidR="00646DB1" w:rsidRDefault="004802EB">
      <w:pPr>
        <w:pStyle w:val="a5"/>
        <w:numPr>
          <w:ilvl w:val="1"/>
          <w:numId w:val="3"/>
        </w:numPr>
        <w:tabs>
          <w:tab w:val="left" w:pos="890"/>
        </w:tabs>
        <w:rPr>
          <w:sz w:val="23"/>
        </w:rPr>
      </w:pPr>
      <w:r>
        <w:rPr>
          <w:sz w:val="23"/>
        </w:rPr>
        <w:t>are basically private</w:t>
      </w:r>
      <w:r>
        <w:rPr>
          <w:spacing w:val="-5"/>
          <w:sz w:val="23"/>
        </w:rPr>
        <w:t xml:space="preserve"> </w:t>
      </w:r>
      <w:r>
        <w:rPr>
          <w:sz w:val="23"/>
        </w:rPr>
        <w:t>concerns</w:t>
      </w:r>
    </w:p>
    <w:p w14:paraId="6D5C2DB3" w14:textId="77777777" w:rsidR="00646DB1" w:rsidRDefault="00646DB1">
      <w:pPr>
        <w:pStyle w:val="a3"/>
        <w:rPr>
          <w:sz w:val="24"/>
        </w:rPr>
      </w:pPr>
    </w:p>
    <w:p w14:paraId="0452299C" w14:textId="77777777" w:rsidR="00646DB1" w:rsidRDefault="004802EB">
      <w:pPr>
        <w:pStyle w:val="a5"/>
        <w:numPr>
          <w:ilvl w:val="0"/>
          <w:numId w:val="3"/>
        </w:numPr>
        <w:tabs>
          <w:tab w:val="left" w:pos="532"/>
          <w:tab w:val="left" w:pos="1837"/>
        </w:tabs>
        <w:spacing w:before="179" w:line="326" w:lineRule="auto"/>
        <w:ind w:right="1360" w:hanging="343"/>
        <w:jc w:val="left"/>
        <w:rPr>
          <w:sz w:val="23"/>
        </w:rPr>
      </w:pPr>
      <w:r>
        <w:rPr>
          <w:sz w:val="23"/>
        </w:rPr>
        <w:t xml:space="preserve">Bottled water, chewing gum and skin moisturizers are </w:t>
      </w:r>
      <w:r>
        <w:rPr>
          <w:sz w:val="23"/>
        </w:rPr>
        <w:t>mentioned in Paragraph 5 so</w:t>
      </w:r>
      <w:r>
        <w:rPr>
          <w:sz w:val="23"/>
        </w:rPr>
        <w:t xml:space="preserve"> </w:t>
      </w:r>
      <w:r>
        <w:rPr>
          <w:sz w:val="23"/>
        </w:rPr>
        <w:t>as</w:t>
      </w:r>
      <w:r>
        <w:rPr>
          <w:spacing w:val="-3"/>
          <w:sz w:val="23"/>
        </w:rPr>
        <w:t xml:space="preserve"> </w:t>
      </w:r>
      <w:r>
        <w:rPr>
          <w:sz w:val="23"/>
        </w:rPr>
        <w:t>to</w:t>
      </w:r>
      <w:r>
        <w:rPr>
          <w:sz w:val="23"/>
          <w:u w:val="single"/>
        </w:rPr>
        <w:t xml:space="preserve"> </w:t>
      </w:r>
      <w:r>
        <w:rPr>
          <w:sz w:val="23"/>
          <w:u w:val="single"/>
        </w:rPr>
        <w:tab/>
      </w:r>
      <w:r>
        <w:rPr>
          <w:sz w:val="23"/>
        </w:rPr>
        <w:t>.</w:t>
      </w:r>
    </w:p>
    <w:p w14:paraId="5F1309A1" w14:textId="77777777" w:rsidR="00646DB1" w:rsidRDefault="004802EB">
      <w:pPr>
        <w:pStyle w:val="a5"/>
        <w:numPr>
          <w:ilvl w:val="1"/>
          <w:numId w:val="3"/>
        </w:numPr>
        <w:tabs>
          <w:tab w:val="left" w:pos="890"/>
        </w:tabs>
        <w:spacing w:before="1"/>
        <w:rPr>
          <w:sz w:val="23"/>
        </w:rPr>
      </w:pPr>
      <w:r>
        <w:rPr>
          <w:sz w:val="23"/>
        </w:rPr>
        <w:t xml:space="preserve">reveal their impact on </w:t>
      </w:r>
      <w:r>
        <w:rPr>
          <w:spacing w:val="-3"/>
          <w:sz w:val="23"/>
        </w:rPr>
        <w:t>people’s</w:t>
      </w:r>
      <w:r>
        <w:rPr>
          <w:spacing w:val="-6"/>
          <w:sz w:val="23"/>
        </w:rPr>
        <w:t xml:space="preserve"> </w:t>
      </w:r>
      <w:r>
        <w:rPr>
          <w:sz w:val="23"/>
        </w:rPr>
        <w:t>habits</w:t>
      </w:r>
    </w:p>
    <w:p w14:paraId="78655C06" w14:textId="77777777" w:rsidR="00646DB1" w:rsidRDefault="004802EB">
      <w:pPr>
        <w:pStyle w:val="a5"/>
        <w:numPr>
          <w:ilvl w:val="1"/>
          <w:numId w:val="3"/>
        </w:numPr>
        <w:tabs>
          <w:tab w:val="left" w:pos="878"/>
        </w:tabs>
        <w:ind w:left="877" w:hanging="365"/>
        <w:rPr>
          <w:sz w:val="23"/>
        </w:rPr>
      </w:pPr>
      <w:r>
        <w:rPr>
          <w:sz w:val="23"/>
        </w:rPr>
        <w:t>show the urgent need of daily</w:t>
      </w:r>
      <w:r>
        <w:rPr>
          <w:spacing w:val="-9"/>
          <w:sz w:val="23"/>
        </w:rPr>
        <w:t xml:space="preserve"> </w:t>
      </w:r>
      <w:r>
        <w:rPr>
          <w:sz w:val="23"/>
        </w:rPr>
        <w:t>necessities</w:t>
      </w:r>
    </w:p>
    <w:p w14:paraId="638839A7" w14:textId="77777777" w:rsidR="00646DB1" w:rsidRDefault="004802EB">
      <w:pPr>
        <w:pStyle w:val="a5"/>
        <w:numPr>
          <w:ilvl w:val="1"/>
          <w:numId w:val="3"/>
        </w:numPr>
        <w:tabs>
          <w:tab w:val="left" w:pos="878"/>
        </w:tabs>
        <w:spacing w:before="95"/>
        <w:ind w:left="877" w:hanging="365"/>
        <w:rPr>
          <w:sz w:val="23"/>
        </w:rPr>
      </w:pPr>
      <w:r>
        <w:rPr>
          <w:sz w:val="23"/>
        </w:rPr>
        <w:t>indicate their effect on people’s buying</w:t>
      </w:r>
      <w:r>
        <w:rPr>
          <w:spacing w:val="-5"/>
          <w:sz w:val="23"/>
        </w:rPr>
        <w:t xml:space="preserve"> </w:t>
      </w:r>
      <w:r>
        <w:rPr>
          <w:sz w:val="23"/>
        </w:rPr>
        <w:t>power</w:t>
      </w:r>
    </w:p>
    <w:p w14:paraId="7C18B606" w14:textId="77777777" w:rsidR="00646DB1" w:rsidRDefault="004802EB">
      <w:pPr>
        <w:pStyle w:val="a5"/>
        <w:numPr>
          <w:ilvl w:val="1"/>
          <w:numId w:val="3"/>
        </w:numPr>
        <w:tabs>
          <w:tab w:val="left" w:pos="890"/>
        </w:tabs>
        <w:rPr>
          <w:sz w:val="23"/>
        </w:rPr>
      </w:pPr>
      <w:r>
        <w:rPr>
          <w:sz w:val="23"/>
        </w:rPr>
        <w:t>manifest the significant role of good</w:t>
      </w:r>
      <w:r>
        <w:rPr>
          <w:spacing w:val="-3"/>
          <w:sz w:val="23"/>
        </w:rPr>
        <w:t xml:space="preserve"> </w:t>
      </w:r>
      <w:r>
        <w:rPr>
          <w:sz w:val="23"/>
        </w:rPr>
        <w:t>habits</w:t>
      </w:r>
    </w:p>
    <w:p w14:paraId="5B0BF5C5" w14:textId="77777777" w:rsidR="00646DB1" w:rsidRDefault="00646DB1">
      <w:pPr>
        <w:pStyle w:val="a3"/>
        <w:rPr>
          <w:sz w:val="24"/>
        </w:rPr>
      </w:pPr>
    </w:p>
    <w:p w14:paraId="74E06E7D" w14:textId="77777777" w:rsidR="00646DB1" w:rsidRDefault="004802EB">
      <w:pPr>
        <w:pStyle w:val="a5"/>
        <w:numPr>
          <w:ilvl w:val="0"/>
          <w:numId w:val="3"/>
        </w:numPr>
        <w:tabs>
          <w:tab w:val="left" w:pos="542"/>
        </w:tabs>
        <w:spacing w:before="179" w:line="326" w:lineRule="auto"/>
        <w:ind w:right="1362" w:hanging="343"/>
        <w:jc w:val="left"/>
        <w:rPr>
          <w:sz w:val="23"/>
        </w:rPr>
      </w:pPr>
      <w:r>
        <w:rPr>
          <w:sz w:val="23"/>
        </w:rPr>
        <w:t>Which of the following does NOT belong to pro</w:t>
      </w:r>
      <w:r>
        <w:rPr>
          <w:sz w:val="23"/>
        </w:rPr>
        <w:t>ducts that help create people’s habits?</w:t>
      </w:r>
    </w:p>
    <w:p w14:paraId="60FBAF23" w14:textId="77777777" w:rsidR="00646DB1" w:rsidRDefault="004802EB">
      <w:pPr>
        <w:pStyle w:val="a5"/>
        <w:numPr>
          <w:ilvl w:val="1"/>
          <w:numId w:val="3"/>
        </w:numPr>
        <w:tabs>
          <w:tab w:val="left" w:pos="885"/>
        </w:tabs>
        <w:spacing w:before="1"/>
        <w:ind w:left="884" w:hanging="372"/>
        <w:rPr>
          <w:sz w:val="23"/>
        </w:rPr>
      </w:pPr>
      <w:r>
        <w:rPr>
          <w:sz w:val="23"/>
        </w:rPr>
        <w:t>Tide.</w:t>
      </w:r>
    </w:p>
    <w:p w14:paraId="327ACA20" w14:textId="77777777" w:rsidR="00646DB1" w:rsidRDefault="004802EB">
      <w:pPr>
        <w:pStyle w:val="a5"/>
        <w:numPr>
          <w:ilvl w:val="1"/>
          <w:numId w:val="3"/>
        </w:numPr>
        <w:tabs>
          <w:tab w:val="left" w:pos="878"/>
        </w:tabs>
        <w:spacing w:before="95"/>
        <w:ind w:left="877" w:hanging="365"/>
        <w:rPr>
          <w:sz w:val="23"/>
        </w:rPr>
      </w:pPr>
      <w:r>
        <w:rPr>
          <w:sz w:val="23"/>
        </w:rPr>
        <w:t>Crest.</w:t>
      </w:r>
    </w:p>
    <w:p w14:paraId="2BA9037F" w14:textId="77777777" w:rsidR="00646DB1" w:rsidRDefault="004802EB">
      <w:pPr>
        <w:pStyle w:val="a5"/>
        <w:numPr>
          <w:ilvl w:val="1"/>
          <w:numId w:val="3"/>
        </w:numPr>
        <w:tabs>
          <w:tab w:val="left" w:pos="878"/>
        </w:tabs>
        <w:ind w:left="877" w:hanging="365"/>
        <w:rPr>
          <w:sz w:val="23"/>
        </w:rPr>
      </w:pPr>
      <w:r>
        <w:rPr>
          <w:sz w:val="23"/>
        </w:rPr>
        <w:t>Colgate.</w:t>
      </w:r>
    </w:p>
    <w:p w14:paraId="0DF7D8C3" w14:textId="77777777" w:rsidR="00646DB1" w:rsidRDefault="004802EB">
      <w:pPr>
        <w:pStyle w:val="a5"/>
        <w:numPr>
          <w:ilvl w:val="1"/>
          <w:numId w:val="3"/>
        </w:numPr>
        <w:tabs>
          <w:tab w:val="left" w:pos="890"/>
        </w:tabs>
        <w:spacing w:before="95"/>
        <w:rPr>
          <w:sz w:val="23"/>
        </w:rPr>
      </w:pPr>
      <w:r>
        <w:rPr>
          <w:sz w:val="23"/>
        </w:rPr>
        <w:t>Unilever.</w:t>
      </w:r>
    </w:p>
    <w:p w14:paraId="78435819" w14:textId="77777777" w:rsidR="00646DB1" w:rsidRDefault="00646DB1">
      <w:pPr>
        <w:pStyle w:val="a3"/>
        <w:rPr>
          <w:sz w:val="24"/>
        </w:rPr>
      </w:pPr>
    </w:p>
    <w:p w14:paraId="4A97BE2D" w14:textId="77777777" w:rsidR="00646DB1" w:rsidRDefault="004802EB">
      <w:pPr>
        <w:pStyle w:val="a5"/>
        <w:numPr>
          <w:ilvl w:val="0"/>
          <w:numId w:val="3"/>
        </w:numPr>
        <w:tabs>
          <w:tab w:val="left" w:pos="513"/>
          <w:tab w:val="left" w:pos="7851"/>
        </w:tabs>
        <w:spacing w:before="180"/>
        <w:ind w:hanging="343"/>
        <w:jc w:val="left"/>
        <w:rPr>
          <w:sz w:val="23"/>
        </w:rPr>
      </w:pPr>
      <w:r>
        <w:rPr>
          <w:spacing w:val="-3"/>
          <w:sz w:val="23"/>
        </w:rPr>
        <w:t>From</w:t>
      </w:r>
      <w:r>
        <w:rPr>
          <w:spacing w:val="-15"/>
          <w:sz w:val="23"/>
        </w:rPr>
        <w:t xml:space="preserve"> </w:t>
      </w:r>
      <w:r>
        <w:rPr>
          <w:sz w:val="23"/>
        </w:rPr>
        <w:t>the</w:t>
      </w:r>
      <w:r>
        <w:rPr>
          <w:spacing w:val="-12"/>
          <w:sz w:val="23"/>
        </w:rPr>
        <w:t xml:space="preserve"> </w:t>
      </w:r>
      <w:r>
        <w:rPr>
          <w:spacing w:val="-3"/>
          <w:sz w:val="23"/>
        </w:rPr>
        <w:t>text</w:t>
      </w:r>
      <w:r>
        <w:rPr>
          <w:spacing w:val="-15"/>
          <w:sz w:val="23"/>
        </w:rPr>
        <w:t xml:space="preserve"> </w:t>
      </w:r>
      <w:r>
        <w:rPr>
          <w:sz w:val="23"/>
        </w:rPr>
        <w:t>we</w:t>
      </w:r>
      <w:r>
        <w:rPr>
          <w:spacing w:val="-10"/>
          <w:sz w:val="23"/>
        </w:rPr>
        <w:t xml:space="preserve"> </w:t>
      </w:r>
      <w:r>
        <w:rPr>
          <w:spacing w:val="-3"/>
          <w:sz w:val="23"/>
        </w:rPr>
        <w:t>know</w:t>
      </w:r>
      <w:r>
        <w:rPr>
          <w:spacing w:val="-11"/>
          <w:sz w:val="23"/>
        </w:rPr>
        <w:t xml:space="preserve"> </w:t>
      </w:r>
      <w:r>
        <w:rPr>
          <w:spacing w:val="-3"/>
          <w:sz w:val="23"/>
        </w:rPr>
        <w:t>that</w:t>
      </w:r>
      <w:r>
        <w:rPr>
          <w:spacing w:val="-12"/>
          <w:sz w:val="23"/>
        </w:rPr>
        <w:t xml:space="preserve"> </w:t>
      </w:r>
      <w:r>
        <w:rPr>
          <w:spacing w:val="-3"/>
          <w:sz w:val="23"/>
        </w:rPr>
        <w:t>some</w:t>
      </w:r>
      <w:r>
        <w:rPr>
          <w:spacing w:val="-12"/>
          <w:sz w:val="23"/>
        </w:rPr>
        <w:t xml:space="preserve"> </w:t>
      </w:r>
      <w:r>
        <w:rPr>
          <w:sz w:val="23"/>
        </w:rPr>
        <w:t>of</w:t>
      </w:r>
      <w:r>
        <w:rPr>
          <w:spacing w:val="-11"/>
          <w:sz w:val="23"/>
        </w:rPr>
        <w:t xml:space="preserve"> </w:t>
      </w:r>
      <w:r>
        <w:rPr>
          <w:spacing w:val="-4"/>
          <w:sz w:val="23"/>
        </w:rPr>
        <w:t>consumers’</w:t>
      </w:r>
      <w:r>
        <w:rPr>
          <w:spacing w:val="-28"/>
          <w:sz w:val="23"/>
        </w:rPr>
        <w:t xml:space="preserve"> </w:t>
      </w:r>
      <w:r>
        <w:rPr>
          <w:spacing w:val="-3"/>
          <w:sz w:val="23"/>
        </w:rPr>
        <w:t>habits</w:t>
      </w:r>
      <w:r>
        <w:rPr>
          <w:spacing w:val="-14"/>
          <w:sz w:val="23"/>
        </w:rPr>
        <w:t xml:space="preserve"> </w:t>
      </w:r>
      <w:r>
        <w:rPr>
          <w:sz w:val="23"/>
        </w:rPr>
        <w:t>are</w:t>
      </w:r>
      <w:r>
        <w:rPr>
          <w:spacing w:val="-15"/>
          <w:sz w:val="23"/>
        </w:rPr>
        <w:t xml:space="preserve"> </w:t>
      </w:r>
      <w:r>
        <w:rPr>
          <w:spacing w:val="-4"/>
          <w:sz w:val="23"/>
        </w:rPr>
        <w:t>developed</w:t>
      </w:r>
      <w:r>
        <w:rPr>
          <w:spacing w:val="-11"/>
          <w:sz w:val="23"/>
        </w:rPr>
        <w:t xml:space="preserve"> </w:t>
      </w:r>
      <w:r>
        <w:rPr>
          <w:sz w:val="23"/>
        </w:rPr>
        <w:t>due</w:t>
      </w:r>
      <w:r>
        <w:rPr>
          <w:spacing w:val="-15"/>
          <w:sz w:val="23"/>
        </w:rPr>
        <w:t xml:space="preserve"> </w:t>
      </w:r>
      <w:r>
        <w:rPr>
          <w:sz w:val="23"/>
        </w:rPr>
        <w:t>to</w:t>
      </w:r>
      <w:r>
        <w:rPr>
          <w:sz w:val="23"/>
          <w:u w:val="single"/>
        </w:rPr>
        <w:t xml:space="preserve"> </w:t>
      </w:r>
      <w:r>
        <w:rPr>
          <w:sz w:val="23"/>
          <w:u w:val="single"/>
        </w:rPr>
        <w:tab/>
      </w:r>
      <w:r>
        <w:rPr>
          <w:sz w:val="23"/>
        </w:rPr>
        <w:t>.</w:t>
      </w:r>
    </w:p>
    <w:p w14:paraId="3A67B15E" w14:textId="77777777" w:rsidR="00646DB1" w:rsidRDefault="004802EB">
      <w:pPr>
        <w:pStyle w:val="a5"/>
        <w:numPr>
          <w:ilvl w:val="1"/>
          <w:numId w:val="3"/>
        </w:numPr>
        <w:tabs>
          <w:tab w:val="left" w:pos="890"/>
        </w:tabs>
        <w:spacing w:before="95"/>
        <w:rPr>
          <w:sz w:val="23"/>
        </w:rPr>
      </w:pPr>
      <w:r>
        <w:rPr>
          <w:sz w:val="23"/>
        </w:rPr>
        <w:t>perfected art of</w:t>
      </w:r>
      <w:r>
        <w:rPr>
          <w:spacing w:val="-6"/>
          <w:sz w:val="23"/>
        </w:rPr>
        <w:t xml:space="preserve"> </w:t>
      </w:r>
      <w:r>
        <w:rPr>
          <w:sz w:val="23"/>
        </w:rPr>
        <w:t>products</w:t>
      </w:r>
    </w:p>
    <w:p w14:paraId="370C4801" w14:textId="77777777" w:rsidR="00646DB1" w:rsidRDefault="004802EB">
      <w:pPr>
        <w:pStyle w:val="a5"/>
        <w:numPr>
          <w:ilvl w:val="1"/>
          <w:numId w:val="3"/>
        </w:numPr>
        <w:tabs>
          <w:tab w:val="left" w:pos="878"/>
        </w:tabs>
        <w:ind w:left="877" w:hanging="365"/>
        <w:rPr>
          <w:sz w:val="23"/>
        </w:rPr>
      </w:pPr>
      <w:r>
        <w:rPr>
          <w:sz w:val="23"/>
        </w:rPr>
        <w:t>automatic behavior</w:t>
      </w:r>
      <w:r>
        <w:rPr>
          <w:spacing w:val="-3"/>
          <w:sz w:val="23"/>
        </w:rPr>
        <w:t xml:space="preserve"> </w:t>
      </w:r>
      <w:r>
        <w:rPr>
          <w:sz w:val="23"/>
        </w:rPr>
        <w:t>creation</w:t>
      </w:r>
    </w:p>
    <w:p w14:paraId="6D331492" w14:textId="77777777" w:rsidR="00646DB1" w:rsidRDefault="004802EB">
      <w:pPr>
        <w:pStyle w:val="a5"/>
        <w:numPr>
          <w:ilvl w:val="1"/>
          <w:numId w:val="3"/>
        </w:numPr>
        <w:tabs>
          <w:tab w:val="left" w:pos="878"/>
        </w:tabs>
        <w:spacing w:before="95"/>
        <w:ind w:left="877" w:hanging="365"/>
        <w:rPr>
          <w:sz w:val="23"/>
        </w:rPr>
      </w:pPr>
      <w:r>
        <w:rPr>
          <w:sz w:val="23"/>
        </w:rPr>
        <w:t>commercial</w:t>
      </w:r>
      <w:r>
        <w:rPr>
          <w:spacing w:val="-3"/>
          <w:sz w:val="23"/>
        </w:rPr>
        <w:t xml:space="preserve"> </w:t>
      </w:r>
      <w:r>
        <w:rPr>
          <w:sz w:val="23"/>
        </w:rPr>
        <w:t>promotions</w:t>
      </w:r>
    </w:p>
    <w:p w14:paraId="5BA90672" w14:textId="77777777" w:rsidR="00646DB1" w:rsidRDefault="004802EB">
      <w:pPr>
        <w:pStyle w:val="a5"/>
        <w:numPr>
          <w:ilvl w:val="1"/>
          <w:numId w:val="3"/>
        </w:numPr>
        <w:tabs>
          <w:tab w:val="left" w:pos="890"/>
        </w:tabs>
        <w:rPr>
          <w:sz w:val="23"/>
        </w:rPr>
      </w:pPr>
      <w:r>
        <w:rPr>
          <w:sz w:val="23"/>
        </w:rPr>
        <w:t xml:space="preserve">scientific </w:t>
      </w:r>
      <w:r>
        <w:rPr>
          <w:sz w:val="23"/>
        </w:rPr>
        <w:t>experiments</w:t>
      </w:r>
    </w:p>
    <w:p w14:paraId="7E692258" w14:textId="77777777" w:rsidR="00646DB1" w:rsidRDefault="00646DB1">
      <w:pPr>
        <w:pStyle w:val="a3"/>
        <w:rPr>
          <w:sz w:val="24"/>
        </w:rPr>
      </w:pPr>
    </w:p>
    <w:p w14:paraId="22578F7E" w14:textId="77777777" w:rsidR="00646DB1" w:rsidRDefault="004802EB">
      <w:pPr>
        <w:pStyle w:val="a5"/>
        <w:numPr>
          <w:ilvl w:val="0"/>
          <w:numId w:val="3"/>
        </w:numPr>
        <w:tabs>
          <w:tab w:val="left" w:pos="508"/>
        </w:tabs>
        <w:spacing w:before="179"/>
        <w:ind w:left="508" w:hanging="339"/>
        <w:jc w:val="left"/>
        <w:rPr>
          <w:sz w:val="23"/>
        </w:rPr>
      </w:pPr>
      <w:r>
        <w:rPr>
          <w:sz w:val="23"/>
        </w:rPr>
        <w:t>The author’s attitude toward the influence of advertisement on people’s habits</w:t>
      </w:r>
      <w:r>
        <w:rPr>
          <w:spacing w:val="-21"/>
          <w:sz w:val="23"/>
        </w:rPr>
        <w:t xml:space="preserve"> </w:t>
      </w:r>
      <w:r>
        <w:rPr>
          <w:sz w:val="23"/>
        </w:rPr>
        <w:t>is</w:t>
      </w:r>
    </w:p>
    <w:p w14:paraId="1428A2A0" w14:textId="77777777" w:rsidR="00646DB1" w:rsidRDefault="004802EB">
      <w:pPr>
        <w:pStyle w:val="a3"/>
        <w:tabs>
          <w:tab w:val="left" w:pos="1088"/>
        </w:tabs>
        <w:spacing w:before="96"/>
        <w:ind w:left="512"/>
      </w:pPr>
      <w:r>
        <w:rPr>
          <w:u w:val="single"/>
        </w:rPr>
        <w:t xml:space="preserve"> </w:t>
      </w:r>
      <w:r>
        <w:rPr>
          <w:u w:val="single"/>
        </w:rPr>
        <w:tab/>
      </w:r>
      <w:r>
        <w:t>.</w:t>
      </w:r>
    </w:p>
    <w:p w14:paraId="75F3A365" w14:textId="77777777" w:rsidR="00646DB1" w:rsidRDefault="004802EB">
      <w:pPr>
        <w:pStyle w:val="a5"/>
        <w:numPr>
          <w:ilvl w:val="1"/>
          <w:numId w:val="3"/>
        </w:numPr>
        <w:tabs>
          <w:tab w:val="left" w:pos="890"/>
        </w:tabs>
        <w:spacing w:before="95"/>
        <w:rPr>
          <w:sz w:val="23"/>
        </w:rPr>
      </w:pPr>
      <w:r>
        <w:rPr>
          <w:sz w:val="23"/>
        </w:rPr>
        <w:t>indifferent</w:t>
      </w:r>
    </w:p>
    <w:p w14:paraId="1ED060A4" w14:textId="77777777" w:rsidR="00646DB1" w:rsidRDefault="004802EB">
      <w:pPr>
        <w:pStyle w:val="a5"/>
        <w:numPr>
          <w:ilvl w:val="1"/>
          <w:numId w:val="3"/>
        </w:numPr>
        <w:tabs>
          <w:tab w:val="left" w:pos="878"/>
        </w:tabs>
        <w:ind w:left="877" w:hanging="365"/>
        <w:rPr>
          <w:sz w:val="23"/>
        </w:rPr>
      </w:pPr>
      <w:r>
        <w:rPr>
          <w:sz w:val="23"/>
        </w:rPr>
        <w:t>negative</w:t>
      </w:r>
    </w:p>
    <w:p w14:paraId="3B182C4D" w14:textId="77777777" w:rsidR="00646DB1" w:rsidRDefault="004802EB">
      <w:pPr>
        <w:pStyle w:val="a5"/>
        <w:numPr>
          <w:ilvl w:val="1"/>
          <w:numId w:val="3"/>
        </w:numPr>
        <w:tabs>
          <w:tab w:val="left" w:pos="878"/>
        </w:tabs>
        <w:ind w:left="877" w:hanging="365"/>
        <w:rPr>
          <w:sz w:val="23"/>
        </w:rPr>
      </w:pPr>
      <w:r>
        <w:rPr>
          <w:sz w:val="23"/>
        </w:rPr>
        <w:t>positive</w:t>
      </w:r>
    </w:p>
    <w:p w14:paraId="29684CB5" w14:textId="77777777" w:rsidR="00646DB1" w:rsidRDefault="004802EB">
      <w:pPr>
        <w:pStyle w:val="a5"/>
        <w:numPr>
          <w:ilvl w:val="1"/>
          <w:numId w:val="3"/>
        </w:numPr>
        <w:tabs>
          <w:tab w:val="left" w:pos="890"/>
        </w:tabs>
        <w:spacing w:before="95"/>
        <w:rPr>
          <w:sz w:val="23"/>
        </w:rPr>
      </w:pPr>
      <w:r>
        <w:rPr>
          <w:sz w:val="23"/>
        </w:rPr>
        <w:t>biased</w:t>
      </w:r>
    </w:p>
    <w:p w14:paraId="21538137" w14:textId="77777777" w:rsidR="00646DB1" w:rsidRDefault="00646DB1"/>
    <w:p w14:paraId="1B90DD12" w14:textId="77777777" w:rsidR="00646DB1" w:rsidRDefault="00646DB1"/>
    <w:p w14:paraId="1F7DB6F6" w14:textId="77777777" w:rsidR="00646DB1" w:rsidRDefault="00646DB1"/>
    <w:p w14:paraId="34E0B06B" w14:textId="77777777" w:rsidR="00646DB1" w:rsidRDefault="00646DB1"/>
    <w:p w14:paraId="2ADCC36D" w14:textId="77777777" w:rsidR="00646DB1" w:rsidRDefault="004802EB">
      <w:pPr>
        <w:pStyle w:val="2"/>
        <w:spacing w:before="87"/>
        <w:ind w:left="3839"/>
      </w:pPr>
      <w:r>
        <w:lastRenderedPageBreak/>
        <w:t>Text 4</w:t>
      </w:r>
    </w:p>
    <w:p w14:paraId="7241FC2B" w14:textId="77777777" w:rsidR="00646DB1" w:rsidRDefault="00646DB1">
      <w:pPr>
        <w:pStyle w:val="a3"/>
        <w:rPr>
          <w:b/>
          <w:sz w:val="24"/>
        </w:rPr>
      </w:pPr>
    </w:p>
    <w:p w14:paraId="6873FA13" w14:textId="77777777" w:rsidR="00646DB1" w:rsidRDefault="004802EB">
      <w:pPr>
        <w:pStyle w:val="a3"/>
        <w:spacing w:before="160" w:line="316" w:lineRule="auto"/>
        <w:ind w:left="169" w:right="1349" w:firstLine="458"/>
        <w:jc w:val="both"/>
      </w:pPr>
      <w:r>
        <w:t>Many Americans regard the jury system as a concrete expression of crucial democratic values, including the principles that all citizens who meet minimal qualifications of age and literacy are equally competent to serve on juries; that jurors should be sele</w:t>
      </w:r>
      <w:r>
        <w:t>cted randomly from a representative cross section of the community; that no citizen should be denied the right to serve on a jury on account of race, religion, sex, or national origin; that defendants are entitled to trial by their peers; and that verdicts</w:t>
      </w:r>
      <w:r>
        <w:t xml:space="preserve"> should represent the conscience of the community and not just the letter of the </w:t>
      </w:r>
      <w:r>
        <w:rPr>
          <w:spacing w:val="-4"/>
        </w:rPr>
        <w:t xml:space="preserve">law. </w:t>
      </w:r>
      <w:r>
        <w:t>The jury is also said to be the best surviving example of direct rather than representative democracy. In a direct democracy, citizens take turns governing themselves, ra</w:t>
      </w:r>
      <w:r>
        <w:t>ther than electing representatives to govern for</w:t>
      </w:r>
      <w:r>
        <w:rPr>
          <w:spacing w:val="-8"/>
        </w:rPr>
        <w:t xml:space="preserve"> </w:t>
      </w:r>
      <w:r>
        <w:t>them.</w:t>
      </w:r>
    </w:p>
    <w:p w14:paraId="444D9FDE" w14:textId="77777777" w:rsidR="00646DB1" w:rsidRDefault="004802EB">
      <w:pPr>
        <w:pStyle w:val="a3"/>
        <w:spacing w:before="9" w:line="316" w:lineRule="auto"/>
        <w:ind w:left="169" w:right="1351" w:firstLine="458"/>
        <w:jc w:val="both"/>
      </w:pPr>
      <w:r>
        <w:t>But as recently as in 1968, jury selection procedures conflicted with these democratic ideals. In some states, for example, jury duty was limited to persons of supposedly superior intelligence, educati</w:t>
      </w:r>
      <w:r>
        <w:t xml:space="preserve">on, and moral character. Although the Supreme Court of the United States had prohibited intentional racial discrimination in jury selection as early as the 1880 case of </w:t>
      </w:r>
      <w:r>
        <w:rPr>
          <w:i/>
        </w:rPr>
        <w:t xml:space="preserve">Strauder </w:t>
      </w:r>
      <w:r>
        <w:t xml:space="preserve">v. </w:t>
      </w:r>
      <w:r>
        <w:rPr>
          <w:i/>
        </w:rPr>
        <w:t>West Virginia</w:t>
      </w:r>
      <w:r>
        <w:t>, the practice of selecting so-called elite or blue-ribbon jur</w:t>
      </w:r>
      <w:r>
        <w:t>ies provided a convenient way around this and other antidiscrimination laws.</w:t>
      </w:r>
    </w:p>
    <w:p w14:paraId="70FACFE0" w14:textId="77777777" w:rsidR="00646DB1" w:rsidRDefault="004802EB">
      <w:pPr>
        <w:pStyle w:val="a3"/>
        <w:spacing w:before="6" w:line="316" w:lineRule="auto"/>
        <w:ind w:left="169" w:right="1352" w:firstLine="458"/>
        <w:jc w:val="both"/>
      </w:pPr>
      <w:r>
        <w:t>The system also failed to regularly include women on juries until the mid-20th century. Although women first served on state juries in Utah in 1898, it was not until the 1940s tha</w:t>
      </w:r>
      <w:r>
        <w:t>t a majority of states made women eligible for jury duty. Even then several states automatically exempted women from jury duty unless they personally asked to have their names included on the jury list. This practice was justified by the claim that women w</w:t>
      </w:r>
      <w:r>
        <w:t>ere needed at home, and it kept juries unrepresentative of women through the 1960s.</w:t>
      </w:r>
    </w:p>
    <w:p w14:paraId="6105C879" w14:textId="77777777" w:rsidR="00646DB1" w:rsidRDefault="004802EB">
      <w:pPr>
        <w:pStyle w:val="a3"/>
        <w:spacing w:before="7" w:line="316" w:lineRule="auto"/>
        <w:ind w:left="169" w:right="1354" w:firstLine="458"/>
        <w:jc w:val="both"/>
      </w:pPr>
      <w:r>
        <w:t xml:space="preserve">In 1968, the Congress of the United States passed the Jury Selection and Service Act, ushering in a new era of democratic reforms for the </w:t>
      </w:r>
      <w:r>
        <w:rPr>
          <w:spacing w:val="-3"/>
        </w:rPr>
        <w:t xml:space="preserve">jury. </w:t>
      </w:r>
      <w:r>
        <w:t xml:space="preserve">This law abolished special educational requirements for federal jurors and required them to be selected at random from a cross section of the entire community. In the landmark 1975 decision </w:t>
      </w:r>
      <w:r>
        <w:rPr>
          <w:i/>
          <w:spacing w:val="-4"/>
        </w:rPr>
        <w:t xml:space="preserve">Taylor </w:t>
      </w:r>
      <w:r>
        <w:rPr>
          <w:spacing w:val="-6"/>
        </w:rPr>
        <w:t xml:space="preserve">v. </w:t>
      </w:r>
      <w:r>
        <w:rPr>
          <w:i/>
        </w:rPr>
        <w:t>Louisiana</w:t>
      </w:r>
      <w:r>
        <w:t>, the Supreme Court extended the requirement th</w:t>
      </w:r>
      <w:r>
        <w:t xml:space="preserve">at juries be </w:t>
      </w:r>
      <w:r>
        <w:rPr>
          <w:spacing w:val="1"/>
        </w:rPr>
        <w:t xml:space="preserve">representative </w:t>
      </w:r>
      <w:r>
        <w:t xml:space="preserve">of all parts of the community to the state level. The Taylor </w:t>
      </w:r>
      <w:r>
        <w:rPr>
          <w:spacing w:val="1"/>
        </w:rPr>
        <w:t xml:space="preserve">decision </w:t>
      </w:r>
      <w:r>
        <w:t>also declared sex discrimination in jury selection to be unconstitutional and ordered states to use the same procedures for selecting male and female</w:t>
      </w:r>
      <w:r>
        <w:rPr>
          <w:spacing w:val="-16"/>
        </w:rPr>
        <w:t xml:space="preserve"> </w:t>
      </w:r>
      <w:r>
        <w:t>jurors.</w:t>
      </w:r>
    </w:p>
    <w:p w14:paraId="35E8ACCA" w14:textId="77777777" w:rsidR="00646DB1" w:rsidRDefault="00646DB1">
      <w:pPr>
        <w:pStyle w:val="a3"/>
        <w:spacing w:before="7" w:line="316" w:lineRule="auto"/>
        <w:ind w:left="169" w:right="1354" w:firstLine="458"/>
        <w:jc w:val="both"/>
      </w:pPr>
    </w:p>
    <w:p w14:paraId="3A398B43" w14:textId="77777777" w:rsidR="00646DB1" w:rsidRDefault="00646DB1">
      <w:pPr>
        <w:pStyle w:val="a3"/>
        <w:spacing w:before="7" w:line="316" w:lineRule="auto"/>
        <w:ind w:left="169" w:right="1354" w:firstLine="458"/>
        <w:jc w:val="both"/>
      </w:pPr>
    </w:p>
    <w:p w14:paraId="4CA066ED" w14:textId="77777777" w:rsidR="00646DB1" w:rsidRDefault="004802EB">
      <w:pPr>
        <w:pStyle w:val="a5"/>
        <w:numPr>
          <w:ilvl w:val="0"/>
          <w:numId w:val="3"/>
        </w:numPr>
        <w:tabs>
          <w:tab w:val="left" w:pos="513"/>
          <w:tab w:val="left" w:pos="6315"/>
        </w:tabs>
        <w:spacing w:before="97"/>
        <w:ind w:hanging="343"/>
        <w:jc w:val="left"/>
        <w:rPr>
          <w:sz w:val="23"/>
        </w:rPr>
      </w:pPr>
      <w:r>
        <w:rPr>
          <w:sz w:val="23"/>
        </w:rPr>
        <w:lastRenderedPageBreak/>
        <w:t>From the principles of the US jury system, we</w:t>
      </w:r>
      <w:r>
        <w:rPr>
          <w:spacing w:val="-18"/>
          <w:sz w:val="23"/>
        </w:rPr>
        <w:t xml:space="preserve"> </w:t>
      </w:r>
      <w:r>
        <w:rPr>
          <w:sz w:val="23"/>
        </w:rPr>
        <w:t>learn</w:t>
      </w:r>
      <w:r>
        <w:rPr>
          <w:spacing w:val="-1"/>
          <w:sz w:val="23"/>
        </w:rPr>
        <w:t xml:space="preserve"> </w:t>
      </w:r>
      <w:r>
        <w:rPr>
          <w:sz w:val="23"/>
        </w:rPr>
        <w:t>that</w:t>
      </w:r>
      <w:r>
        <w:rPr>
          <w:sz w:val="23"/>
          <w:u w:val="single"/>
        </w:rPr>
        <w:t xml:space="preserve"> </w:t>
      </w:r>
      <w:r>
        <w:rPr>
          <w:sz w:val="23"/>
          <w:u w:val="single"/>
        </w:rPr>
        <w:tab/>
      </w:r>
      <w:r>
        <w:rPr>
          <w:sz w:val="23"/>
        </w:rPr>
        <w:t>.</w:t>
      </w:r>
    </w:p>
    <w:p w14:paraId="409966EB" w14:textId="77777777" w:rsidR="00646DB1" w:rsidRDefault="004802EB">
      <w:pPr>
        <w:pStyle w:val="a5"/>
        <w:numPr>
          <w:ilvl w:val="1"/>
          <w:numId w:val="3"/>
        </w:numPr>
        <w:tabs>
          <w:tab w:val="left" w:pos="890"/>
        </w:tabs>
        <w:spacing w:before="95"/>
        <w:rPr>
          <w:sz w:val="23"/>
        </w:rPr>
      </w:pPr>
      <w:r>
        <w:rPr>
          <w:sz w:val="23"/>
        </w:rPr>
        <w:t>both literate and illiterate people can serve on</w:t>
      </w:r>
      <w:r>
        <w:rPr>
          <w:spacing w:val="-11"/>
          <w:sz w:val="23"/>
        </w:rPr>
        <w:t xml:space="preserve"> </w:t>
      </w:r>
      <w:r>
        <w:rPr>
          <w:sz w:val="23"/>
        </w:rPr>
        <w:t>juries</w:t>
      </w:r>
    </w:p>
    <w:p w14:paraId="580E1086" w14:textId="77777777" w:rsidR="00646DB1" w:rsidRDefault="004802EB">
      <w:pPr>
        <w:pStyle w:val="a5"/>
        <w:numPr>
          <w:ilvl w:val="1"/>
          <w:numId w:val="3"/>
        </w:numPr>
        <w:tabs>
          <w:tab w:val="left" w:pos="878"/>
        </w:tabs>
        <w:ind w:left="877" w:hanging="365"/>
        <w:rPr>
          <w:sz w:val="23"/>
        </w:rPr>
      </w:pPr>
      <w:r>
        <w:rPr>
          <w:sz w:val="23"/>
        </w:rPr>
        <w:t>defendants are immune from trial by their</w:t>
      </w:r>
      <w:r>
        <w:rPr>
          <w:spacing w:val="-7"/>
          <w:sz w:val="23"/>
        </w:rPr>
        <w:t xml:space="preserve"> </w:t>
      </w:r>
      <w:r>
        <w:rPr>
          <w:sz w:val="23"/>
        </w:rPr>
        <w:t>peers</w:t>
      </w:r>
    </w:p>
    <w:p w14:paraId="2E9CC5A3" w14:textId="77777777" w:rsidR="00646DB1" w:rsidRDefault="004802EB">
      <w:pPr>
        <w:pStyle w:val="a5"/>
        <w:numPr>
          <w:ilvl w:val="1"/>
          <w:numId w:val="3"/>
        </w:numPr>
        <w:tabs>
          <w:tab w:val="left" w:pos="878"/>
        </w:tabs>
        <w:spacing w:before="95"/>
        <w:ind w:left="877" w:hanging="365"/>
        <w:rPr>
          <w:sz w:val="23"/>
        </w:rPr>
      </w:pPr>
      <w:r>
        <w:rPr>
          <w:sz w:val="23"/>
        </w:rPr>
        <w:t>no age limit should be imposed for jury</w:t>
      </w:r>
      <w:r>
        <w:rPr>
          <w:spacing w:val="-9"/>
          <w:sz w:val="23"/>
        </w:rPr>
        <w:t xml:space="preserve"> </w:t>
      </w:r>
      <w:r>
        <w:rPr>
          <w:sz w:val="23"/>
        </w:rPr>
        <w:t>service</w:t>
      </w:r>
    </w:p>
    <w:p w14:paraId="4F56D9B4" w14:textId="77777777" w:rsidR="00646DB1" w:rsidRDefault="004802EB">
      <w:pPr>
        <w:pStyle w:val="a5"/>
        <w:numPr>
          <w:ilvl w:val="1"/>
          <w:numId w:val="3"/>
        </w:numPr>
        <w:tabs>
          <w:tab w:val="left" w:pos="890"/>
        </w:tabs>
        <w:rPr>
          <w:sz w:val="23"/>
        </w:rPr>
      </w:pPr>
      <w:r>
        <w:rPr>
          <w:sz w:val="23"/>
        </w:rPr>
        <w:t xml:space="preserve">judgment should consider the </w:t>
      </w:r>
      <w:r>
        <w:rPr>
          <w:sz w:val="23"/>
        </w:rPr>
        <w:t>opinion of the</w:t>
      </w:r>
      <w:r>
        <w:rPr>
          <w:spacing w:val="-10"/>
          <w:sz w:val="23"/>
        </w:rPr>
        <w:t xml:space="preserve"> </w:t>
      </w:r>
      <w:r>
        <w:rPr>
          <w:sz w:val="23"/>
        </w:rPr>
        <w:t>public</w:t>
      </w:r>
    </w:p>
    <w:p w14:paraId="51EA9FE9" w14:textId="77777777" w:rsidR="00646DB1" w:rsidRDefault="00646DB1">
      <w:pPr>
        <w:pStyle w:val="a3"/>
        <w:rPr>
          <w:sz w:val="24"/>
        </w:rPr>
      </w:pPr>
    </w:p>
    <w:p w14:paraId="31059F76" w14:textId="77777777" w:rsidR="00646DB1" w:rsidRDefault="004802EB">
      <w:pPr>
        <w:pStyle w:val="a5"/>
        <w:numPr>
          <w:ilvl w:val="0"/>
          <w:numId w:val="3"/>
        </w:numPr>
        <w:tabs>
          <w:tab w:val="left" w:pos="508"/>
          <w:tab w:val="left" w:pos="7364"/>
        </w:tabs>
        <w:spacing w:before="179"/>
        <w:ind w:left="508" w:hanging="339"/>
        <w:jc w:val="left"/>
        <w:rPr>
          <w:sz w:val="23"/>
        </w:rPr>
      </w:pPr>
      <w:r>
        <w:rPr>
          <w:sz w:val="23"/>
        </w:rPr>
        <w:t>The practice of selecting so-called elite jurors prior to</w:t>
      </w:r>
      <w:r>
        <w:rPr>
          <w:spacing w:val="-20"/>
          <w:sz w:val="23"/>
        </w:rPr>
        <w:t xml:space="preserve"> </w:t>
      </w:r>
      <w:r>
        <w:rPr>
          <w:sz w:val="23"/>
        </w:rPr>
        <w:t>1968</w:t>
      </w:r>
      <w:r>
        <w:rPr>
          <w:spacing w:val="-1"/>
          <w:sz w:val="23"/>
        </w:rPr>
        <w:t xml:space="preserve"> </w:t>
      </w:r>
      <w:r>
        <w:rPr>
          <w:sz w:val="23"/>
        </w:rPr>
        <w:t>showed</w:t>
      </w:r>
      <w:r>
        <w:rPr>
          <w:sz w:val="23"/>
          <w:u w:val="single"/>
        </w:rPr>
        <w:t xml:space="preserve"> </w:t>
      </w:r>
      <w:r>
        <w:rPr>
          <w:sz w:val="23"/>
          <w:u w:val="single"/>
        </w:rPr>
        <w:tab/>
      </w:r>
      <w:r>
        <w:rPr>
          <w:sz w:val="23"/>
        </w:rPr>
        <w:t>.</w:t>
      </w:r>
    </w:p>
    <w:p w14:paraId="3FC34856" w14:textId="77777777" w:rsidR="00646DB1" w:rsidRDefault="004802EB">
      <w:pPr>
        <w:pStyle w:val="a5"/>
        <w:numPr>
          <w:ilvl w:val="1"/>
          <w:numId w:val="3"/>
        </w:numPr>
        <w:tabs>
          <w:tab w:val="left" w:pos="890"/>
        </w:tabs>
        <w:rPr>
          <w:sz w:val="23"/>
        </w:rPr>
      </w:pPr>
      <w:r>
        <w:rPr>
          <w:sz w:val="23"/>
        </w:rPr>
        <w:t>the inadequacy of antidiscrimination</w:t>
      </w:r>
      <w:r>
        <w:rPr>
          <w:spacing w:val="-3"/>
          <w:sz w:val="23"/>
        </w:rPr>
        <w:t xml:space="preserve"> </w:t>
      </w:r>
      <w:r>
        <w:rPr>
          <w:sz w:val="23"/>
        </w:rPr>
        <w:t>laws</w:t>
      </w:r>
    </w:p>
    <w:p w14:paraId="41BAD63F" w14:textId="77777777" w:rsidR="00646DB1" w:rsidRDefault="004802EB">
      <w:pPr>
        <w:pStyle w:val="a5"/>
        <w:numPr>
          <w:ilvl w:val="1"/>
          <w:numId w:val="3"/>
        </w:numPr>
        <w:tabs>
          <w:tab w:val="left" w:pos="878"/>
        </w:tabs>
        <w:spacing w:before="95"/>
        <w:ind w:left="877" w:hanging="365"/>
        <w:rPr>
          <w:sz w:val="23"/>
        </w:rPr>
      </w:pPr>
      <w:r>
        <w:rPr>
          <w:sz w:val="23"/>
        </w:rPr>
        <w:t>the prevalent discrimination against certain</w:t>
      </w:r>
      <w:r>
        <w:rPr>
          <w:spacing w:val="-18"/>
          <w:sz w:val="23"/>
        </w:rPr>
        <w:t xml:space="preserve"> </w:t>
      </w:r>
      <w:r>
        <w:rPr>
          <w:sz w:val="23"/>
        </w:rPr>
        <w:t>races</w:t>
      </w:r>
    </w:p>
    <w:p w14:paraId="37BA01E8" w14:textId="77777777" w:rsidR="00646DB1" w:rsidRDefault="004802EB">
      <w:pPr>
        <w:pStyle w:val="a5"/>
        <w:numPr>
          <w:ilvl w:val="1"/>
          <w:numId w:val="3"/>
        </w:numPr>
        <w:tabs>
          <w:tab w:val="left" w:pos="878"/>
        </w:tabs>
        <w:ind w:left="877" w:hanging="365"/>
        <w:rPr>
          <w:sz w:val="23"/>
        </w:rPr>
      </w:pPr>
      <w:r>
        <w:rPr>
          <w:sz w:val="23"/>
        </w:rPr>
        <w:t>the conflicting ideals in jury selection</w:t>
      </w:r>
      <w:r>
        <w:rPr>
          <w:spacing w:val="-19"/>
          <w:sz w:val="23"/>
        </w:rPr>
        <w:t xml:space="preserve"> </w:t>
      </w:r>
      <w:r>
        <w:rPr>
          <w:sz w:val="23"/>
        </w:rPr>
        <w:t>procedures</w:t>
      </w:r>
    </w:p>
    <w:p w14:paraId="75E80502" w14:textId="77777777" w:rsidR="00646DB1" w:rsidRDefault="004802EB">
      <w:pPr>
        <w:pStyle w:val="a5"/>
        <w:numPr>
          <w:ilvl w:val="1"/>
          <w:numId w:val="3"/>
        </w:numPr>
        <w:tabs>
          <w:tab w:val="left" w:pos="890"/>
        </w:tabs>
        <w:spacing w:before="95"/>
        <w:rPr>
          <w:sz w:val="23"/>
        </w:rPr>
      </w:pPr>
      <w:r>
        <w:rPr>
          <w:sz w:val="23"/>
        </w:rPr>
        <w:t>the arrogance c</w:t>
      </w:r>
      <w:r>
        <w:rPr>
          <w:sz w:val="23"/>
        </w:rPr>
        <w:t>ommon among the Supreme Court</w:t>
      </w:r>
      <w:r>
        <w:rPr>
          <w:spacing w:val="-14"/>
          <w:sz w:val="23"/>
        </w:rPr>
        <w:t xml:space="preserve"> </w:t>
      </w:r>
      <w:r>
        <w:rPr>
          <w:sz w:val="23"/>
        </w:rPr>
        <w:t>judges</w:t>
      </w:r>
    </w:p>
    <w:p w14:paraId="611514DC" w14:textId="77777777" w:rsidR="00646DB1" w:rsidRDefault="00646DB1">
      <w:pPr>
        <w:pStyle w:val="a3"/>
        <w:rPr>
          <w:sz w:val="24"/>
        </w:rPr>
      </w:pPr>
    </w:p>
    <w:p w14:paraId="00CE34EF" w14:textId="77777777" w:rsidR="00646DB1" w:rsidRDefault="004802EB">
      <w:pPr>
        <w:pStyle w:val="a5"/>
        <w:numPr>
          <w:ilvl w:val="0"/>
          <w:numId w:val="3"/>
        </w:numPr>
        <w:tabs>
          <w:tab w:val="left" w:pos="513"/>
        </w:tabs>
        <w:spacing w:before="180"/>
        <w:ind w:hanging="343"/>
        <w:jc w:val="left"/>
        <w:rPr>
          <w:sz w:val="23"/>
        </w:rPr>
      </w:pPr>
      <w:r>
        <w:rPr>
          <w:sz w:val="23"/>
        </w:rPr>
        <w:t>Even in the 1960s, women were seldom on the jury list in some states</w:t>
      </w:r>
      <w:r>
        <w:rPr>
          <w:spacing w:val="-21"/>
          <w:sz w:val="23"/>
        </w:rPr>
        <w:t xml:space="preserve"> </w:t>
      </w:r>
      <w:r>
        <w:rPr>
          <w:sz w:val="23"/>
        </w:rPr>
        <w:t>because</w:t>
      </w:r>
    </w:p>
    <w:p w14:paraId="01D175B7" w14:textId="77777777" w:rsidR="00646DB1" w:rsidRDefault="004802EB">
      <w:pPr>
        <w:pStyle w:val="a3"/>
        <w:tabs>
          <w:tab w:val="left" w:pos="1088"/>
        </w:tabs>
        <w:spacing w:before="96"/>
        <w:ind w:left="512"/>
      </w:pPr>
      <w:r>
        <w:rPr>
          <w:u w:val="single"/>
        </w:rPr>
        <w:t xml:space="preserve"> </w:t>
      </w:r>
      <w:r>
        <w:rPr>
          <w:u w:val="single"/>
        </w:rPr>
        <w:tab/>
      </w:r>
      <w:r>
        <w:t>.</w:t>
      </w:r>
    </w:p>
    <w:p w14:paraId="5B9DAC7F" w14:textId="77777777" w:rsidR="00646DB1" w:rsidRDefault="004802EB">
      <w:pPr>
        <w:pStyle w:val="a5"/>
        <w:numPr>
          <w:ilvl w:val="1"/>
          <w:numId w:val="3"/>
        </w:numPr>
        <w:tabs>
          <w:tab w:val="left" w:pos="890"/>
        </w:tabs>
        <w:spacing w:before="95"/>
        <w:rPr>
          <w:sz w:val="23"/>
        </w:rPr>
      </w:pPr>
      <w:r>
        <w:rPr>
          <w:sz w:val="23"/>
        </w:rPr>
        <w:t>they were automatically banned by state</w:t>
      </w:r>
      <w:r>
        <w:rPr>
          <w:spacing w:val="-8"/>
          <w:sz w:val="23"/>
        </w:rPr>
        <w:t xml:space="preserve"> </w:t>
      </w:r>
      <w:r>
        <w:rPr>
          <w:sz w:val="23"/>
        </w:rPr>
        <w:t>laws</w:t>
      </w:r>
    </w:p>
    <w:p w14:paraId="4AEF6042" w14:textId="77777777" w:rsidR="00646DB1" w:rsidRDefault="004802EB">
      <w:pPr>
        <w:pStyle w:val="a5"/>
        <w:numPr>
          <w:ilvl w:val="1"/>
          <w:numId w:val="3"/>
        </w:numPr>
        <w:tabs>
          <w:tab w:val="left" w:pos="878"/>
        </w:tabs>
        <w:ind w:left="877" w:hanging="365"/>
        <w:rPr>
          <w:sz w:val="23"/>
        </w:rPr>
      </w:pPr>
      <w:r>
        <w:rPr>
          <w:sz w:val="23"/>
        </w:rPr>
        <w:t>they fell far short of the required</w:t>
      </w:r>
      <w:r>
        <w:rPr>
          <w:spacing w:val="-15"/>
          <w:sz w:val="23"/>
        </w:rPr>
        <w:t xml:space="preserve"> </w:t>
      </w:r>
      <w:r>
        <w:rPr>
          <w:sz w:val="23"/>
        </w:rPr>
        <w:t>qualifications</w:t>
      </w:r>
    </w:p>
    <w:p w14:paraId="5C4CA695" w14:textId="77777777" w:rsidR="00646DB1" w:rsidRDefault="004802EB">
      <w:pPr>
        <w:pStyle w:val="a5"/>
        <w:numPr>
          <w:ilvl w:val="1"/>
          <w:numId w:val="3"/>
        </w:numPr>
        <w:tabs>
          <w:tab w:val="left" w:pos="878"/>
        </w:tabs>
        <w:spacing w:before="95"/>
        <w:ind w:left="877" w:hanging="365"/>
        <w:rPr>
          <w:sz w:val="23"/>
        </w:rPr>
      </w:pPr>
      <w:r>
        <w:rPr>
          <w:sz w:val="23"/>
        </w:rPr>
        <w:t xml:space="preserve">they were supposed to perform </w:t>
      </w:r>
      <w:r>
        <w:rPr>
          <w:sz w:val="23"/>
        </w:rPr>
        <w:t>domestic</w:t>
      </w:r>
      <w:r>
        <w:rPr>
          <w:spacing w:val="-15"/>
          <w:sz w:val="23"/>
        </w:rPr>
        <w:t xml:space="preserve"> </w:t>
      </w:r>
      <w:r>
        <w:rPr>
          <w:sz w:val="23"/>
        </w:rPr>
        <w:t>duties</w:t>
      </w:r>
    </w:p>
    <w:p w14:paraId="039F7D78" w14:textId="77777777" w:rsidR="00646DB1" w:rsidRDefault="004802EB">
      <w:pPr>
        <w:pStyle w:val="a5"/>
        <w:numPr>
          <w:ilvl w:val="1"/>
          <w:numId w:val="3"/>
        </w:numPr>
        <w:tabs>
          <w:tab w:val="left" w:pos="890"/>
        </w:tabs>
        <w:rPr>
          <w:sz w:val="23"/>
        </w:rPr>
      </w:pPr>
      <w:r>
        <w:rPr>
          <w:sz w:val="23"/>
        </w:rPr>
        <w:t>they tended to evade public</w:t>
      </w:r>
      <w:r>
        <w:rPr>
          <w:spacing w:val="-11"/>
          <w:sz w:val="23"/>
        </w:rPr>
        <w:t xml:space="preserve"> </w:t>
      </w:r>
      <w:r>
        <w:rPr>
          <w:sz w:val="23"/>
        </w:rPr>
        <w:t>engagement</w:t>
      </w:r>
    </w:p>
    <w:p w14:paraId="189D282F" w14:textId="77777777" w:rsidR="00646DB1" w:rsidRDefault="00646DB1">
      <w:pPr>
        <w:pStyle w:val="a3"/>
        <w:rPr>
          <w:sz w:val="24"/>
        </w:rPr>
      </w:pPr>
    </w:p>
    <w:p w14:paraId="601B4067" w14:textId="77777777" w:rsidR="00646DB1" w:rsidRDefault="004802EB">
      <w:pPr>
        <w:pStyle w:val="a5"/>
        <w:numPr>
          <w:ilvl w:val="0"/>
          <w:numId w:val="3"/>
        </w:numPr>
        <w:tabs>
          <w:tab w:val="left" w:pos="501"/>
          <w:tab w:val="left" w:pos="5982"/>
        </w:tabs>
        <w:spacing w:before="179"/>
        <w:ind w:left="500" w:hanging="331"/>
        <w:jc w:val="left"/>
        <w:rPr>
          <w:sz w:val="23"/>
        </w:rPr>
      </w:pPr>
      <w:r>
        <w:rPr>
          <w:sz w:val="23"/>
        </w:rPr>
        <w:t>After the Jury Selection and Service Act</w:t>
      </w:r>
      <w:r>
        <w:rPr>
          <w:spacing w:val="-26"/>
          <w:sz w:val="23"/>
        </w:rPr>
        <w:t xml:space="preserve"> </w:t>
      </w:r>
      <w:r>
        <w:rPr>
          <w:sz w:val="23"/>
        </w:rPr>
        <w:t>was</w:t>
      </w:r>
      <w:r>
        <w:rPr>
          <w:spacing w:val="-4"/>
          <w:sz w:val="23"/>
        </w:rPr>
        <w:t xml:space="preserve"> </w:t>
      </w:r>
      <w:r>
        <w:rPr>
          <w:sz w:val="23"/>
        </w:rPr>
        <w:t>passed,</w:t>
      </w:r>
      <w:r>
        <w:rPr>
          <w:sz w:val="23"/>
          <w:u w:val="single"/>
        </w:rPr>
        <w:t xml:space="preserve"> </w:t>
      </w:r>
      <w:r>
        <w:rPr>
          <w:sz w:val="23"/>
          <w:u w:val="single"/>
        </w:rPr>
        <w:tab/>
      </w:r>
      <w:r>
        <w:rPr>
          <w:sz w:val="23"/>
        </w:rPr>
        <w:t>.</w:t>
      </w:r>
    </w:p>
    <w:p w14:paraId="1082AB81" w14:textId="77777777" w:rsidR="00646DB1" w:rsidRDefault="004802EB">
      <w:pPr>
        <w:pStyle w:val="a5"/>
        <w:numPr>
          <w:ilvl w:val="1"/>
          <w:numId w:val="3"/>
        </w:numPr>
        <w:tabs>
          <w:tab w:val="left" w:pos="890"/>
        </w:tabs>
        <w:rPr>
          <w:sz w:val="23"/>
        </w:rPr>
      </w:pPr>
      <w:r>
        <w:rPr>
          <w:spacing w:val="-2"/>
          <w:sz w:val="23"/>
        </w:rPr>
        <w:t>sex</w:t>
      </w:r>
      <w:r>
        <w:rPr>
          <w:spacing w:val="-12"/>
          <w:sz w:val="23"/>
        </w:rPr>
        <w:t xml:space="preserve"> </w:t>
      </w:r>
      <w:r>
        <w:rPr>
          <w:spacing w:val="-4"/>
          <w:sz w:val="23"/>
        </w:rPr>
        <w:t>discrimination</w:t>
      </w:r>
      <w:r>
        <w:rPr>
          <w:spacing w:val="-12"/>
          <w:sz w:val="23"/>
        </w:rPr>
        <w:t xml:space="preserve"> </w:t>
      </w:r>
      <w:r>
        <w:rPr>
          <w:sz w:val="23"/>
        </w:rPr>
        <w:t>in</w:t>
      </w:r>
      <w:r>
        <w:rPr>
          <w:spacing w:val="-12"/>
          <w:sz w:val="23"/>
        </w:rPr>
        <w:t xml:space="preserve"> </w:t>
      </w:r>
      <w:r>
        <w:rPr>
          <w:spacing w:val="-3"/>
          <w:sz w:val="23"/>
        </w:rPr>
        <w:t>jury</w:t>
      </w:r>
      <w:r>
        <w:rPr>
          <w:spacing w:val="-12"/>
          <w:sz w:val="23"/>
        </w:rPr>
        <w:t xml:space="preserve"> </w:t>
      </w:r>
      <w:r>
        <w:rPr>
          <w:spacing w:val="-4"/>
          <w:sz w:val="23"/>
        </w:rPr>
        <w:t>selection</w:t>
      </w:r>
      <w:r>
        <w:rPr>
          <w:spacing w:val="-12"/>
          <w:sz w:val="23"/>
        </w:rPr>
        <w:t xml:space="preserve"> </w:t>
      </w:r>
      <w:r>
        <w:rPr>
          <w:sz w:val="23"/>
        </w:rPr>
        <w:t>was</w:t>
      </w:r>
      <w:r>
        <w:rPr>
          <w:spacing w:val="-11"/>
          <w:sz w:val="23"/>
        </w:rPr>
        <w:t xml:space="preserve"> </w:t>
      </w:r>
      <w:r>
        <w:rPr>
          <w:spacing w:val="-5"/>
          <w:sz w:val="23"/>
        </w:rPr>
        <w:t>unconstitutional</w:t>
      </w:r>
      <w:r>
        <w:rPr>
          <w:spacing w:val="-11"/>
          <w:sz w:val="23"/>
        </w:rPr>
        <w:t xml:space="preserve"> </w:t>
      </w:r>
      <w:r>
        <w:rPr>
          <w:sz w:val="23"/>
        </w:rPr>
        <w:t>and</w:t>
      </w:r>
      <w:r>
        <w:rPr>
          <w:spacing w:val="-15"/>
          <w:sz w:val="23"/>
        </w:rPr>
        <w:t xml:space="preserve"> </w:t>
      </w:r>
      <w:r>
        <w:rPr>
          <w:sz w:val="23"/>
        </w:rPr>
        <w:t>had</w:t>
      </w:r>
      <w:r>
        <w:rPr>
          <w:spacing w:val="-12"/>
          <w:sz w:val="23"/>
        </w:rPr>
        <w:t xml:space="preserve"> </w:t>
      </w:r>
      <w:r>
        <w:rPr>
          <w:sz w:val="23"/>
        </w:rPr>
        <w:t>to</w:t>
      </w:r>
      <w:r>
        <w:rPr>
          <w:spacing w:val="-12"/>
          <w:sz w:val="23"/>
        </w:rPr>
        <w:t xml:space="preserve"> </w:t>
      </w:r>
      <w:r>
        <w:rPr>
          <w:sz w:val="23"/>
        </w:rPr>
        <w:t>be</w:t>
      </w:r>
      <w:r>
        <w:rPr>
          <w:spacing w:val="-9"/>
          <w:sz w:val="23"/>
        </w:rPr>
        <w:t xml:space="preserve"> </w:t>
      </w:r>
      <w:r>
        <w:rPr>
          <w:spacing w:val="-4"/>
          <w:sz w:val="23"/>
        </w:rPr>
        <w:t>abolished</w:t>
      </w:r>
    </w:p>
    <w:p w14:paraId="7FFA1F8B" w14:textId="77777777" w:rsidR="00646DB1" w:rsidRDefault="004802EB">
      <w:pPr>
        <w:pStyle w:val="a5"/>
        <w:numPr>
          <w:ilvl w:val="1"/>
          <w:numId w:val="3"/>
        </w:numPr>
        <w:tabs>
          <w:tab w:val="left" w:pos="878"/>
        </w:tabs>
        <w:spacing w:before="95"/>
        <w:ind w:left="877" w:hanging="365"/>
        <w:rPr>
          <w:sz w:val="23"/>
        </w:rPr>
      </w:pPr>
      <w:r>
        <w:rPr>
          <w:sz w:val="23"/>
        </w:rPr>
        <w:t xml:space="preserve">educational requirements became less rigid in the </w:t>
      </w:r>
      <w:r>
        <w:rPr>
          <w:sz w:val="23"/>
        </w:rPr>
        <w:t>selection of federal</w:t>
      </w:r>
      <w:r>
        <w:rPr>
          <w:spacing w:val="-16"/>
          <w:sz w:val="23"/>
        </w:rPr>
        <w:t xml:space="preserve"> </w:t>
      </w:r>
      <w:r>
        <w:rPr>
          <w:sz w:val="23"/>
        </w:rPr>
        <w:t>jurors</w:t>
      </w:r>
    </w:p>
    <w:p w14:paraId="399913BA" w14:textId="77777777" w:rsidR="00646DB1" w:rsidRDefault="004802EB">
      <w:pPr>
        <w:pStyle w:val="a5"/>
        <w:numPr>
          <w:ilvl w:val="1"/>
          <w:numId w:val="3"/>
        </w:numPr>
        <w:tabs>
          <w:tab w:val="left" w:pos="878"/>
        </w:tabs>
        <w:ind w:left="877" w:hanging="365"/>
        <w:rPr>
          <w:sz w:val="23"/>
        </w:rPr>
      </w:pPr>
      <w:r>
        <w:rPr>
          <w:sz w:val="23"/>
        </w:rPr>
        <w:t>jurors at the state level ought to be representative of the entire</w:t>
      </w:r>
      <w:r>
        <w:rPr>
          <w:spacing w:val="-17"/>
          <w:sz w:val="23"/>
        </w:rPr>
        <w:t xml:space="preserve"> </w:t>
      </w:r>
      <w:r>
        <w:rPr>
          <w:sz w:val="23"/>
        </w:rPr>
        <w:t>community</w:t>
      </w:r>
    </w:p>
    <w:p w14:paraId="4096A6B4" w14:textId="77777777" w:rsidR="00646DB1" w:rsidRDefault="004802EB">
      <w:pPr>
        <w:pStyle w:val="a5"/>
        <w:numPr>
          <w:ilvl w:val="1"/>
          <w:numId w:val="3"/>
        </w:numPr>
        <w:tabs>
          <w:tab w:val="left" w:pos="890"/>
        </w:tabs>
        <w:spacing w:before="95"/>
        <w:rPr>
          <w:sz w:val="23"/>
        </w:rPr>
      </w:pPr>
      <w:r>
        <w:rPr>
          <w:sz w:val="23"/>
        </w:rPr>
        <w:t>states ought to conform to the federal court in reforming the jury</w:t>
      </w:r>
      <w:r>
        <w:rPr>
          <w:spacing w:val="-18"/>
          <w:sz w:val="23"/>
        </w:rPr>
        <w:t xml:space="preserve"> </w:t>
      </w:r>
      <w:r>
        <w:rPr>
          <w:sz w:val="23"/>
        </w:rPr>
        <w:t>system</w:t>
      </w:r>
    </w:p>
    <w:p w14:paraId="6E8622F3" w14:textId="77777777" w:rsidR="00646DB1" w:rsidRDefault="00646DB1">
      <w:pPr>
        <w:pStyle w:val="a3"/>
        <w:rPr>
          <w:sz w:val="24"/>
        </w:rPr>
      </w:pPr>
    </w:p>
    <w:p w14:paraId="2AF7C322" w14:textId="77777777" w:rsidR="00646DB1" w:rsidRDefault="004802EB">
      <w:pPr>
        <w:pStyle w:val="a5"/>
        <w:numPr>
          <w:ilvl w:val="0"/>
          <w:numId w:val="3"/>
        </w:numPr>
        <w:tabs>
          <w:tab w:val="left" w:pos="513"/>
          <w:tab w:val="left" w:pos="5963"/>
        </w:tabs>
        <w:spacing w:before="180"/>
        <w:ind w:hanging="343"/>
        <w:jc w:val="left"/>
        <w:rPr>
          <w:sz w:val="23"/>
        </w:rPr>
      </w:pPr>
      <w:r>
        <w:rPr>
          <w:sz w:val="23"/>
        </w:rPr>
        <w:t>In discussing the US jury system, the text</w:t>
      </w:r>
      <w:r>
        <w:rPr>
          <w:spacing w:val="-18"/>
          <w:sz w:val="23"/>
        </w:rPr>
        <w:t xml:space="preserve"> </w:t>
      </w:r>
      <w:r>
        <w:rPr>
          <w:sz w:val="23"/>
        </w:rPr>
        <w:t>centers</w:t>
      </w:r>
      <w:r>
        <w:rPr>
          <w:spacing w:val="-2"/>
          <w:sz w:val="23"/>
        </w:rPr>
        <w:t xml:space="preserve"> </w:t>
      </w:r>
      <w:r>
        <w:rPr>
          <w:sz w:val="23"/>
        </w:rPr>
        <w:t>on</w:t>
      </w:r>
      <w:r>
        <w:rPr>
          <w:sz w:val="23"/>
          <w:u w:val="single"/>
        </w:rPr>
        <w:t xml:space="preserve"> </w:t>
      </w:r>
      <w:r>
        <w:rPr>
          <w:sz w:val="23"/>
          <w:u w:val="single"/>
        </w:rPr>
        <w:tab/>
      </w:r>
      <w:r>
        <w:rPr>
          <w:sz w:val="23"/>
        </w:rPr>
        <w:t>.</w:t>
      </w:r>
    </w:p>
    <w:p w14:paraId="7E05B6C1" w14:textId="77777777" w:rsidR="00646DB1" w:rsidRDefault="004802EB">
      <w:pPr>
        <w:pStyle w:val="a5"/>
        <w:numPr>
          <w:ilvl w:val="1"/>
          <w:numId w:val="3"/>
        </w:numPr>
        <w:tabs>
          <w:tab w:val="left" w:pos="890"/>
        </w:tabs>
        <w:spacing w:before="95"/>
        <w:rPr>
          <w:sz w:val="23"/>
        </w:rPr>
      </w:pPr>
      <w:r>
        <w:rPr>
          <w:sz w:val="23"/>
        </w:rPr>
        <w:t>its nature and</w:t>
      </w:r>
      <w:r>
        <w:rPr>
          <w:spacing w:val="-4"/>
          <w:sz w:val="23"/>
        </w:rPr>
        <w:t xml:space="preserve"> </w:t>
      </w:r>
      <w:r>
        <w:rPr>
          <w:sz w:val="23"/>
        </w:rPr>
        <w:t>problems</w:t>
      </w:r>
    </w:p>
    <w:p w14:paraId="3C410E4A" w14:textId="77777777" w:rsidR="00646DB1" w:rsidRDefault="004802EB">
      <w:pPr>
        <w:pStyle w:val="a5"/>
        <w:numPr>
          <w:ilvl w:val="1"/>
          <w:numId w:val="3"/>
        </w:numPr>
        <w:tabs>
          <w:tab w:val="left" w:pos="878"/>
        </w:tabs>
        <w:ind w:left="877" w:hanging="365"/>
        <w:rPr>
          <w:sz w:val="23"/>
        </w:rPr>
      </w:pPr>
      <w:r>
        <w:rPr>
          <w:sz w:val="23"/>
        </w:rPr>
        <w:t>its characteristics and</w:t>
      </w:r>
      <w:r>
        <w:rPr>
          <w:spacing w:val="-6"/>
          <w:sz w:val="23"/>
        </w:rPr>
        <w:t xml:space="preserve"> </w:t>
      </w:r>
      <w:r>
        <w:rPr>
          <w:sz w:val="23"/>
        </w:rPr>
        <w:t>tradition</w:t>
      </w:r>
    </w:p>
    <w:p w14:paraId="26CDF03F" w14:textId="77777777" w:rsidR="00646DB1" w:rsidRDefault="004802EB">
      <w:pPr>
        <w:pStyle w:val="a5"/>
        <w:numPr>
          <w:ilvl w:val="1"/>
          <w:numId w:val="3"/>
        </w:numPr>
        <w:tabs>
          <w:tab w:val="left" w:pos="878"/>
        </w:tabs>
        <w:spacing w:before="95"/>
        <w:ind w:left="877" w:hanging="365"/>
        <w:rPr>
          <w:sz w:val="23"/>
        </w:rPr>
      </w:pPr>
      <w:r>
        <w:rPr>
          <w:sz w:val="23"/>
        </w:rPr>
        <w:t>its problems and their</w:t>
      </w:r>
      <w:r>
        <w:rPr>
          <w:spacing w:val="-9"/>
          <w:sz w:val="23"/>
        </w:rPr>
        <w:t xml:space="preserve"> </w:t>
      </w:r>
      <w:r>
        <w:rPr>
          <w:sz w:val="23"/>
        </w:rPr>
        <w:t>solutions</w:t>
      </w:r>
    </w:p>
    <w:p w14:paraId="45865FAD" w14:textId="77777777" w:rsidR="00646DB1" w:rsidRDefault="004802EB">
      <w:pPr>
        <w:pStyle w:val="a5"/>
        <w:numPr>
          <w:ilvl w:val="1"/>
          <w:numId w:val="3"/>
        </w:numPr>
        <w:tabs>
          <w:tab w:val="left" w:pos="890"/>
        </w:tabs>
        <w:rPr>
          <w:sz w:val="23"/>
        </w:rPr>
      </w:pPr>
      <w:r>
        <w:rPr>
          <w:sz w:val="23"/>
        </w:rPr>
        <w:t>its tradition and</w:t>
      </w:r>
      <w:r>
        <w:rPr>
          <w:spacing w:val="-5"/>
          <w:sz w:val="23"/>
        </w:rPr>
        <w:t xml:space="preserve"> </w:t>
      </w:r>
      <w:r>
        <w:rPr>
          <w:sz w:val="23"/>
        </w:rPr>
        <w:t>development</w:t>
      </w:r>
    </w:p>
    <w:p w14:paraId="4F1151EE" w14:textId="77777777" w:rsidR="00646DB1" w:rsidRDefault="00646DB1"/>
    <w:p w14:paraId="6680E862" w14:textId="77777777" w:rsidR="00646DB1" w:rsidRDefault="00646DB1"/>
    <w:p w14:paraId="7A5FD808" w14:textId="77777777" w:rsidR="00646DB1" w:rsidRDefault="00646DB1"/>
    <w:p w14:paraId="49EFA257" w14:textId="77777777" w:rsidR="00646DB1" w:rsidRDefault="00646DB1"/>
    <w:p w14:paraId="0933D221" w14:textId="77777777" w:rsidR="00646DB1" w:rsidRDefault="00646DB1"/>
    <w:p w14:paraId="2410EC65" w14:textId="77777777" w:rsidR="00646DB1" w:rsidRDefault="00646DB1"/>
    <w:p w14:paraId="38499F35" w14:textId="77777777" w:rsidR="00646DB1" w:rsidRDefault="00646DB1"/>
    <w:p w14:paraId="7B6D76C9" w14:textId="77777777" w:rsidR="00646DB1" w:rsidRDefault="004802EB">
      <w:pPr>
        <w:pStyle w:val="2"/>
        <w:spacing w:before="80" w:line="309" w:lineRule="auto"/>
        <w:ind w:right="8225"/>
      </w:pPr>
      <w:r>
        <w:lastRenderedPageBreak/>
        <w:t xml:space="preserve">Part B </w:t>
      </w:r>
    </w:p>
    <w:p w14:paraId="3173089D" w14:textId="77777777" w:rsidR="00646DB1" w:rsidRDefault="004802EB">
      <w:pPr>
        <w:pStyle w:val="2"/>
        <w:spacing w:before="80" w:line="309" w:lineRule="auto"/>
        <w:ind w:right="8225"/>
      </w:pPr>
      <w:r>
        <w:t>Directions:</w:t>
      </w:r>
    </w:p>
    <w:p w14:paraId="251E31CC" w14:textId="77777777" w:rsidR="00646DB1" w:rsidRDefault="004802EB">
      <w:pPr>
        <w:pStyle w:val="a3"/>
        <w:spacing w:line="309" w:lineRule="auto"/>
        <w:ind w:left="169" w:right="1350"/>
        <w:jc w:val="both"/>
      </w:pPr>
      <w:r>
        <w:t>Read the following text and decide whether each of the statements is true or false. Choose T if the statement is true or F</w:t>
      </w:r>
      <w:r>
        <w:t xml:space="preserve"> if the statement is not true. Mark your answers on ANSWER SHEET 1. (10 points)</w:t>
      </w:r>
    </w:p>
    <w:p w14:paraId="126932E2" w14:textId="77777777" w:rsidR="00646DB1" w:rsidRDefault="00646DB1">
      <w:pPr>
        <w:pStyle w:val="a3"/>
        <w:rPr>
          <w:sz w:val="29"/>
        </w:rPr>
      </w:pPr>
    </w:p>
    <w:p w14:paraId="68D1BE6C" w14:textId="77777777" w:rsidR="00646DB1" w:rsidRDefault="004802EB">
      <w:pPr>
        <w:pStyle w:val="2"/>
        <w:spacing w:before="1"/>
        <w:ind w:left="2252"/>
      </w:pPr>
      <w:r>
        <w:t>Copying Birds May Save Aircraft Fuel</w:t>
      </w:r>
    </w:p>
    <w:p w14:paraId="51832986" w14:textId="77777777" w:rsidR="00646DB1" w:rsidRDefault="004802EB">
      <w:pPr>
        <w:pStyle w:val="a3"/>
        <w:spacing w:before="76" w:line="307" w:lineRule="auto"/>
        <w:ind w:left="169" w:right="1358" w:firstLine="458"/>
        <w:jc w:val="both"/>
      </w:pPr>
      <w:r>
        <w:t>Both Boeing and Airbus have trumpeted the efficiency of their newest aircraft, the 787 and A350 respectively. Their clever designs and lig</w:t>
      </w:r>
      <w:r>
        <w:t xml:space="preserve">htweight composites certainly make a difference. But a group of researchers at Stanford University, led by </w:t>
      </w:r>
      <w:proofErr w:type="spellStart"/>
      <w:r>
        <w:t>Ilan</w:t>
      </w:r>
      <w:proofErr w:type="spellEnd"/>
      <w:r>
        <w:t xml:space="preserve"> </w:t>
      </w:r>
      <w:proofErr w:type="spellStart"/>
      <w:r>
        <w:t>Kroo</w:t>
      </w:r>
      <w:proofErr w:type="spellEnd"/>
      <w:r>
        <w:t>, has suggested that airlines could take a more naturalistic approach to cutting jet-fuel use and it would not require them to buy new</w:t>
      </w:r>
      <w:r>
        <w:rPr>
          <w:spacing w:val="-18"/>
        </w:rPr>
        <w:t xml:space="preserve"> </w:t>
      </w:r>
      <w:r>
        <w:t>aircr</w:t>
      </w:r>
      <w:r>
        <w:t>aft.</w:t>
      </w:r>
    </w:p>
    <w:p w14:paraId="2FDCCFEC" w14:textId="77777777" w:rsidR="00646DB1" w:rsidRDefault="004802EB">
      <w:pPr>
        <w:pStyle w:val="a3"/>
        <w:spacing w:before="6" w:line="309" w:lineRule="auto"/>
        <w:ind w:left="169" w:right="1356" w:firstLine="458"/>
        <w:jc w:val="both"/>
      </w:pPr>
      <w:r>
        <w:t xml:space="preserve">The answer, says </w:t>
      </w:r>
      <w:r>
        <w:rPr>
          <w:spacing w:val="-4"/>
        </w:rPr>
        <w:t xml:space="preserve">Dr. </w:t>
      </w:r>
      <w:proofErr w:type="spellStart"/>
      <w:r>
        <w:t>Kroo</w:t>
      </w:r>
      <w:proofErr w:type="spellEnd"/>
      <w:r>
        <w:t xml:space="preserve">, lies with birds. Since 1914, scientists have known that birds </w:t>
      </w:r>
      <w:r>
        <w:rPr>
          <w:spacing w:val="-3"/>
        </w:rPr>
        <w:t xml:space="preserve">flying </w:t>
      </w:r>
      <w:r>
        <w:t xml:space="preserve">in formation – a </w:t>
      </w:r>
      <w:r>
        <w:rPr>
          <w:spacing w:val="-5"/>
        </w:rPr>
        <w:t xml:space="preserve">V-shape </w:t>
      </w:r>
      <w:r>
        <w:t xml:space="preserve">– </w:t>
      </w:r>
      <w:r>
        <w:rPr>
          <w:spacing w:val="-3"/>
        </w:rPr>
        <w:t xml:space="preserve">expend </w:t>
      </w:r>
      <w:r>
        <w:t xml:space="preserve">less </w:t>
      </w:r>
      <w:r>
        <w:rPr>
          <w:spacing w:val="-5"/>
        </w:rPr>
        <w:t xml:space="preserve">energy. </w:t>
      </w:r>
      <w:r>
        <w:t xml:space="preserve">The air </w:t>
      </w:r>
      <w:r>
        <w:rPr>
          <w:spacing w:val="-3"/>
        </w:rPr>
        <w:t xml:space="preserve">flowing </w:t>
      </w:r>
      <w:r>
        <w:t xml:space="preserve">over a </w:t>
      </w:r>
      <w:r>
        <w:rPr>
          <w:spacing w:val="-3"/>
        </w:rPr>
        <w:t xml:space="preserve">bird’s </w:t>
      </w:r>
      <w:r>
        <w:t>wings curls upwards behind the wingtips, a phenomenon known as upwash. Other b</w:t>
      </w:r>
      <w:r>
        <w:t xml:space="preserve">irds flying in the upwash experience reduced drag, and spend less energy propelling themselves. Peter </w:t>
      </w:r>
      <w:proofErr w:type="spellStart"/>
      <w:r>
        <w:t>Lissaman</w:t>
      </w:r>
      <w:proofErr w:type="spellEnd"/>
      <w:r>
        <w:t>, an aeronautics expert who was formerly at Caltech and the University of Southern California, has suggested that a formation of 25 birds might en</w:t>
      </w:r>
      <w:r>
        <w:t>joy a range increase of</w:t>
      </w:r>
      <w:r>
        <w:rPr>
          <w:spacing w:val="-7"/>
        </w:rPr>
        <w:t xml:space="preserve"> </w:t>
      </w:r>
      <w:r>
        <w:t>71%.</w:t>
      </w:r>
    </w:p>
    <w:p w14:paraId="45216D32" w14:textId="77777777" w:rsidR="00646DB1" w:rsidRDefault="004802EB">
      <w:pPr>
        <w:pStyle w:val="a3"/>
        <w:spacing w:line="307" w:lineRule="auto"/>
        <w:ind w:left="169" w:right="1356" w:firstLine="458"/>
        <w:jc w:val="both"/>
      </w:pPr>
      <w:r>
        <w:t xml:space="preserve">When applied to aircraft, the principles are not substantially different. </w:t>
      </w:r>
      <w:r>
        <w:rPr>
          <w:spacing w:val="-4"/>
        </w:rPr>
        <w:t xml:space="preserve">Dr. </w:t>
      </w:r>
      <w:proofErr w:type="spellStart"/>
      <w:r>
        <w:t>Kroo</w:t>
      </w:r>
      <w:proofErr w:type="spellEnd"/>
      <w:r>
        <w:t xml:space="preserve"> and his team modeled what would happen if three passenger jets departing from Los Angeles, San Francisco and Las </w:t>
      </w:r>
      <w:r>
        <w:rPr>
          <w:spacing w:val="-6"/>
        </w:rPr>
        <w:t xml:space="preserve">Vegas </w:t>
      </w:r>
      <w:r>
        <w:t>were to assemble over Uta</w:t>
      </w:r>
      <w:r>
        <w:t xml:space="preserve">h, assume an inverted </w:t>
      </w:r>
      <w:r>
        <w:rPr>
          <w:spacing w:val="-3"/>
        </w:rPr>
        <w:t xml:space="preserve">V-formation, </w:t>
      </w:r>
      <w:r>
        <w:t xml:space="preserve">occasionally change places so all could have a turn in the most </w:t>
      </w:r>
      <w:proofErr w:type="spellStart"/>
      <w:r>
        <w:t>favourable</w:t>
      </w:r>
      <w:proofErr w:type="spellEnd"/>
      <w:r>
        <w:t xml:space="preserve"> positions, and proceed to London. They found that the aircraft consumed as much as 15% less fuel (coupled with a reduction in carbon-dioxide outpu</w:t>
      </w:r>
      <w:r>
        <w:t>t). Nitrogen-oxide emissions during the cruising portions of the flight fell by around a quarter.</w:t>
      </w:r>
    </w:p>
    <w:p w14:paraId="2E66F68D" w14:textId="77777777" w:rsidR="00646DB1" w:rsidRDefault="004802EB">
      <w:pPr>
        <w:pStyle w:val="a3"/>
        <w:spacing w:before="4" w:line="309" w:lineRule="auto"/>
        <w:ind w:left="169" w:right="1353" w:firstLine="458"/>
        <w:jc w:val="both"/>
      </w:pPr>
      <w:r>
        <w:t xml:space="preserve">There are, of course, knots to be worked out. One consideration is </w:t>
      </w:r>
      <w:r>
        <w:rPr>
          <w:spacing w:val="-3"/>
        </w:rPr>
        <w:t xml:space="preserve">safety, </w:t>
      </w:r>
      <w:r>
        <w:t xml:space="preserve">or at least the perception of it. </w:t>
      </w:r>
      <w:r>
        <w:rPr>
          <w:spacing w:val="-5"/>
        </w:rPr>
        <w:t xml:space="preserve">Would </w:t>
      </w:r>
      <w:r>
        <w:t xml:space="preserve">passengers feel comfortable travelling in companion? </w:t>
      </w:r>
      <w:r>
        <w:rPr>
          <w:spacing w:val="-4"/>
        </w:rPr>
        <w:t xml:space="preserve">Dr. </w:t>
      </w:r>
      <w:proofErr w:type="spellStart"/>
      <w:r>
        <w:t>Kroo</w:t>
      </w:r>
      <w:proofErr w:type="spellEnd"/>
      <w:r>
        <w:t xml:space="preserve"> points out that the aircraft could be separated by several nautical </w:t>
      </w:r>
      <w:proofErr w:type="gramStart"/>
      <w:r>
        <w:t>miles, and</w:t>
      </w:r>
      <w:proofErr w:type="gramEnd"/>
      <w:r>
        <w:t xml:space="preserve"> would not be in the intimate groupings </w:t>
      </w:r>
      <w:proofErr w:type="spellStart"/>
      <w:r>
        <w:t>favoured</w:t>
      </w:r>
      <w:proofErr w:type="spellEnd"/>
      <w:r>
        <w:t xml:space="preserve"> by display teams like the Red Arrows. A passenger peering out of th</w:t>
      </w:r>
      <w:r>
        <w:t xml:space="preserve">e window might not even see the other planes. Whether the separation distances involved would satisfy air-traffic-control regulations is another matter, although a working group at the International Civil </w:t>
      </w:r>
      <w:r>
        <w:rPr>
          <w:spacing w:val="-3"/>
        </w:rPr>
        <w:t xml:space="preserve">Aviation </w:t>
      </w:r>
      <w:proofErr w:type="spellStart"/>
      <w:r>
        <w:t>Organisation</w:t>
      </w:r>
      <w:proofErr w:type="spellEnd"/>
      <w:r>
        <w:t xml:space="preserve"> has included the possibility </w:t>
      </w:r>
      <w:r>
        <w:t>of formation flying in a blueprint for new operational</w:t>
      </w:r>
      <w:r>
        <w:rPr>
          <w:spacing w:val="-3"/>
        </w:rPr>
        <w:t xml:space="preserve"> </w:t>
      </w:r>
      <w:r>
        <w:t>guidelines.</w:t>
      </w:r>
    </w:p>
    <w:p w14:paraId="3F0D3B77" w14:textId="77777777" w:rsidR="00646DB1" w:rsidRDefault="00646DB1">
      <w:pPr>
        <w:spacing w:line="309" w:lineRule="auto"/>
        <w:jc w:val="both"/>
      </w:pPr>
    </w:p>
    <w:p w14:paraId="79AF1F91" w14:textId="77777777" w:rsidR="00646DB1" w:rsidRDefault="00646DB1">
      <w:pPr>
        <w:spacing w:line="309" w:lineRule="auto"/>
        <w:jc w:val="both"/>
        <w:sectPr w:rsidR="00646DB1">
          <w:pgSz w:w="10720" w:h="14970"/>
          <w:pgMar w:top="1160" w:right="0" w:bottom="1080" w:left="1220" w:header="680" w:footer="900" w:gutter="0"/>
          <w:cols w:space="720"/>
        </w:sectPr>
      </w:pPr>
    </w:p>
    <w:p w14:paraId="4E5AE7A0" w14:textId="77777777" w:rsidR="00646DB1" w:rsidRDefault="004802EB">
      <w:pPr>
        <w:pStyle w:val="a3"/>
        <w:spacing w:before="97" w:line="326" w:lineRule="auto"/>
        <w:ind w:left="169" w:right="1350" w:firstLine="458"/>
        <w:jc w:val="both"/>
      </w:pPr>
      <w:r>
        <w:lastRenderedPageBreak/>
        <w:t xml:space="preserve">It remains to be seen how weather conditions affect the air flows that make formation </w:t>
      </w:r>
      <w:r>
        <w:t xml:space="preserve">flight more efficient. In zones of increased turbulence, the planes’ wakes will decay more </w:t>
      </w:r>
      <w:proofErr w:type="gramStart"/>
      <w:r>
        <w:t>quickly</w:t>
      </w:r>
      <w:proofErr w:type="gramEnd"/>
      <w:r>
        <w:t xml:space="preserve"> and the effect will diminish. Dr. </w:t>
      </w:r>
      <w:proofErr w:type="spellStart"/>
      <w:r>
        <w:t>Kroo</w:t>
      </w:r>
      <w:proofErr w:type="spellEnd"/>
      <w:r>
        <w:t xml:space="preserve"> says this is one of the areas his team will investigate further. It might also be hard for airlines to co-ordinate the</w:t>
      </w:r>
      <w:r>
        <w:t xml:space="preserve"> departure times and destinations of passenger aircraft in a way that would allow them to gain from formation flight. Cargo aircraft, in contrast, might be easier to reschedule, as might routine military flights.</w:t>
      </w:r>
    </w:p>
    <w:p w14:paraId="1074B8F9" w14:textId="77777777" w:rsidR="00646DB1" w:rsidRDefault="004802EB">
      <w:pPr>
        <w:pStyle w:val="a3"/>
        <w:spacing w:before="2" w:line="326" w:lineRule="auto"/>
        <w:ind w:left="169" w:right="1354" w:firstLine="458"/>
        <w:jc w:val="both"/>
      </w:pPr>
      <w:r>
        <w:t>As it happens, America’s armed forces are o</w:t>
      </w:r>
      <w:r>
        <w:t xml:space="preserve">n the case </w:t>
      </w:r>
      <w:r>
        <w:rPr>
          <w:spacing w:val="-3"/>
        </w:rPr>
        <w:t xml:space="preserve">already. </w:t>
      </w:r>
      <w:r>
        <w:t xml:space="preserve">Earlier this year the country’s </w:t>
      </w:r>
      <w:proofErr w:type="spellStart"/>
      <w:r>
        <w:t>Defence</w:t>
      </w:r>
      <w:proofErr w:type="spellEnd"/>
      <w:r>
        <w:t xml:space="preserve"> Advanced Research Projects Agency announced plans to pay Boeing to investigate formation flight, though the </w:t>
      </w:r>
      <w:proofErr w:type="spellStart"/>
      <w:r>
        <w:t>programme</w:t>
      </w:r>
      <w:proofErr w:type="spellEnd"/>
      <w:r>
        <w:t xml:space="preserve"> has yet to begin. There are reports that some military aircraft flew in format</w:t>
      </w:r>
      <w:r>
        <w:t xml:space="preserve">ion when they were low on fuel during the Second </w:t>
      </w:r>
      <w:r>
        <w:rPr>
          <w:spacing w:val="-4"/>
        </w:rPr>
        <w:t xml:space="preserve">World </w:t>
      </w:r>
      <w:r>
        <w:rPr>
          <w:spacing w:val="-7"/>
        </w:rPr>
        <w:t xml:space="preserve">War, </w:t>
      </w:r>
      <w:r>
        <w:t xml:space="preserve">but </w:t>
      </w:r>
      <w:r>
        <w:rPr>
          <w:spacing w:val="-4"/>
        </w:rPr>
        <w:t xml:space="preserve">Dr. </w:t>
      </w:r>
      <w:proofErr w:type="spellStart"/>
      <w:r>
        <w:t>Lissaman</w:t>
      </w:r>
      <w:proofErr w:type="spellEnd"/>
      <w:r>
        <w:t xml:space="preserve"> says they are unsubstantiated. “My father was an RAF pilot and my cousin the skipper of a Lancaster lost over Berlin</w:t>
      </w:r>
      <w:proofErr w:type="gramStart"/>
      <w:r>
        <w:t>,”  he</w:t>
      </w:r>
      <w:proofErr w:type="gramEnd"/>
      <w:r>
        <w:t xml:space="preserve"> adds. </w:t>
      </w:r>
      <w:proofErr w:type="gramStart"/>
      <w:r>
        <w:t>So</w:t>
      </w:r>
      <w:proofErr w:type="gramEnd"/>
      <w:r>
        <w:t xml:space="preserve"> he should</w:t>
      </w:r>
      <w:r>
        <w:rPr>
          <w:spacing w:val="-4"/>
        </w:rPr>
        <w:t xml:space="preserve"> </w:t>
      </w:r>
      <w:r>
        <w:rPr>
          <w:spacing w:val="-3"/>
        </w:rPr>
        <w:t>know.</w:t>
      </w:r>
    </w:p>
    <w:p w14:paraId="68E8E5BF" w14:textId="77777777" w:rsidR="00646DB1" w:rsidRDefault="00646DB1">
      <w:pPr>
        <w:pStyle w:val="a3"/>
        <w:rPr>
          <w:sz w:val="24"/>
        </w:rPr>
      </w:pPr>
    </w:p>
    <w:p w14:paraId="49C2C08E" w14:textId="77777777" w:rsidR="00646DB1" w:rsidRDefault="00646DB1">
      <w:pPr>
        <w:pStyle w:val="a3"/>
        <w:rPr>
          <w:sz w:val="24"/>
        </w:rPr>
      </w:pPr>
    </w:p>
    <w:p w14:paraId="4F61DE34" w14:textId="77777777" w:rsidR="00646DB1" w:rsidRDefault="00646DB1">
      <w:pPr>
        <w:pStyle w:val="a3"/>
        <w:spacing w:before="5"/>
        <w:rPr>
          <w:sz w:val="25"/>
        </w:rPr>
      </w:pPr>
    </w:p>
    <w:p w14:paraId="789649D4" w14:textId="77777777" w:rsidR="00646DB1" w:rsidRDefault="004802EB">
      <w:pPr>
        <w:pStyle w:val="a5"/>
        <w:numPr>
          <w:ilvl w:val="0"/>
          <w:numId w:val="3"/>
        </w:numPr>
        <w:tabs>
          <w:tab w:val="left" w:pos="554"/>
        </w:tabs>
        <w:spacing w:before="0" w:line="364" w:lineRule="auto"/>
        <w:ind w:right="1355" w:hanging="343"/>
        <w:jc w:val="left"/>
        <w:rPr>
          <w:sz w:val="23"/>
        </w:rPr>
      </w:pPr>
      <w:r>
        <w:rPr>
          <w:sz w:val="23"/>
        </w:rPr>
        <w:t>Findings of the Stanford Uni</w:t>
      </w:r>
      <w:r>
        <w:rPr>
          <w:sz w:val="23"/>
        </w:rPr>
        <w:t>versity researchers will promote the sales of new Boeing and Airbus</w:t>
      </w:r>
      <w:r>
        <w:rPr>
          <w:spacing w:val="-17"/>
          <w:sz w:val="23"/>
        </w:rPr>
        <w:t xml:space="preserve"> </w:t>
      </w:r>
      <w:r>
        <w:rPr>
          <w:sz w:val="23"/>
        </w:rPr>
        <w:t>aircraft.</w:t>
      </w:r>
    </w:p>
    <w:p w14:paraId="389B3B28" w14:textId="77777777" w:rsidR="00646DB1" w:rsidRDefault="00646DB1">
      <w:pPr>
        <w:pStyle w:val="a3"/>
        <w:spacing w:before="5"/>
        <w:rPr>
          <w:sz w:val="34"/>
        </w:rPr>
      </w:pPr>
    </w:p>
    <w:p w14:paraId="36395229" w14:textId="77777777" w:rsidR="00646DB1" w:rsidRDefault="004802EB">
      <w:pPr>
        <w:pStyle w:val="a5"/>
        <w:numPr>
          <w:ilvl w:val="0"/>
          <w:numId w:val="3"/>
        </w:numPr>
        <w:tabs>
          <w:tab w:val="left" w:pos="508"/>
        </w:tabs>
        <w:spacing w:before="0"/>
        <w:ind w:left="508" w:hanging="339"/>
        <w:jc w:val="left"/>
        <w:rPr>
          <w:sz w:val="23"/>
        </w:rPr>
      </w:pPr>
      <w:r>
        <w:rPr>
          <w:sz w:val="23"/>
        </w:rPr>
        <w:t xml:space="preserve">The </w:t>
      </w:r>
      <w:r>
        <w:rPr>
          <w:spacing w:val="-2"/>
          <w:sz w:val="23"/>
        </w:rPr>
        <w:t xml:space="preserve">upwash </w:t>
      </w:r>
      <w:r>
        <w:rPr>
          <w:spacing w:val="-3"/>
          <w:sz w:val="23"/>
        </w:rPr>
        <w:t xml:space="preserve">experience </w:t>
      </w:r>
      <w:r>
        <w:rPr>
          <w:sz w:val="23"/>
        </w:rPr>
        <w:t xml:space="preserve">may save </w:t>
      </w:r>
      <w:r>
        <w:rPr>
          <w:spacing w:val="-3"/>
          <w:sz w:val="23"/>
        </w:rPr>
        <w:t xml:space="preserve">propelling energy </w:t>
      </w:r>
      <w:r>
        <w:rPr>
          <w:sz w:val="23"/>
        </w:rPr>
        <w:t>as well</w:t>
      </w:r>
      <w:r>
        <w:rPr>
          <w:spacing w:val="-42"/>
          <w:sz w:val="23"/>
        </w:rPr>
        <w:t xml:space="preserve"> </w:t>
      </w:r>
      <w:r>
        <w:rPr>
          <w:sz w:val="23"/>
        </w:rPr>
        <w:t xml:space="preserve">as </w:t>
      </w:r>
      <w:r>
        <w:rPr>
          <w:spacing w:val="-3"/>
          <w:sz w:val="23"/>
        </w:rPr>
        <w:t>reducing resistance.</w:t>
      </w:r>
    </w:p>
    <w:p w14:paraId="5011C68F" w14:textId="77777777" w:rsidR="00646DB1" w:rsidRDefault="00646DB1">
      <w:pPr>
        <w:pStyle w:val="a3"/>
        <w:rPr>
          <w:sz w:val="24"/>
        </w:rPr>
      </w:pPr>
    </w:p>
    <w:p w14:paraId="54FB49B8" w14:textId="77777777" w:rsidR="00646DB1" w:rsidRDefault="00646DB1">
      <w:pPr>
        <w:pStyle w:val="a3"/>
        <w:spacing w:before="6"/>
        <w:rPr>
          <w:sz w:val="22"/>
        </w:rPr>
      </w:pPr>
    </w:p>
    <w:p w14:paraId="4747F5A7" w14:textId="77777777" w:rsidR="00646DB1" w:rsidRDefault="004802EB">
      <w:pPr>
        <w:pStyle w:val="a5"/>
        <w:numPr>
          <w:ilvl w:val="0"/>
          <w:numId w:val="3"/>
        </w:numPr>
        <w:tabs>
          <w:tab w:val="left" w:pos="549"/>
        </w:tabs>
        <w:spacing w:before="0" w:line="364" w:lineRule="auto"/>
        <w:ind w:right="1359" w:hanging="343"/>
        <w:jc w:val="left"/>
        <w:rPr>
          <w:sz w:val="23"/>
        </w:rPr>
      </w:pPr>
      <w:r>
        <w:rPr>
          <w:sz w:val="23"/>
        </w:rPr>
        <w:t xml:space="preserve">Formation flight is more comfortable because passengers </w:t>
      </w:r>
      <w:proofErr w:type="spellStart"/>
      <w:r>
        <w:rPr>
          <w:sz w:val="23"/>
        </w:rPr>
        <w:t>can not</w:t>
      </w:r>
      <w:proofErr w:type="spellEnd"/>
      <w:r>
        <w:rPr>
          <w:sz w:val="23"/>
        </w:rPr>
        <w:t xml:space="preserve"> see the other planes.</w:t>
      </w:r>
    </w:p>
    <w:p w14:paraId="2EA7F165" w14:textId="77777777" w:rsidR="00646DB1" w:rsidRDefault="00646DB1">
      <w:pPr>
        <w:pStyle w:val="a3"/>
        <w:spacing w:before="5"/>
        <w:rPr>
          <w:sz w:val="34"/>
        </w:rPr>
      </w:pPr>
    </w:p>
    <w:p w14:paraId="7BE46E7A" w14:textId="77777777" w:rsidR="00646DB1" w:rsidRDefault="004802EB">
      <w:pPr>
        <w:pStyle w:val="a5"/>
        <w:numPr>
          <w:ilvl w:val="0"/>
          <w:numId w:val="3"/>
        </w:numPr>
        <w:tabs>
          <w:tab w:val="left" w:pos="508"/>
        </w:tabs>
        <w:spacing w:before="0"/>
        <w:ind w:left="508" w:hanging="339"/>
        <w:jc w:val="left"/>
        <w:rPr>
          <w:sz w:val="23"/>
        </w:rPr>
      </w:pPr>
      <w:r>
        <w:rPr>
          <w:sz w:val="23"/>
        </w:rPr>
        <w:t xml:space="preserve">The </w:t>
      </w:r>
      <w:r>
        <w:rPr>
          <w:sz w:val="23"/>
        </w:rPr>
        <w:t xml:space="preserve">role that </w:t>
      </w:r>
      <w:proofErr w:type="gramStart"/>
      <w:r>
        <w:rPr>
          <w:sz w:val="23"/>
        </w:rPr>
        <w:t>weather</w:t>
      </w:r>
      <w:proofErr w:type="gramEnd"/>
      <w:r>
        <w:rPr>
          <w:sz w:val="23"/>
        </w:rPr>
        <w:t xml:space="preserve"> plays in formation flight has not yet been clearly</w:t>
      </w:r>
      <w:r>
        <w:rPr>
          <w:spacing w:val="-13"/>
          <w:sz w:val="23"/>
        </w:rPr>
        <w:t xml:space="preserve"> </w:t>
      </w:r>
      <w:r>
        <w:rPr>
          <w:sz w:val="23"/>
        </w:rPr>
        <w:t>defined.</w:t>
      </w:r>
    </w:p>
    <w:p w14:paraId="056F46C5" w14:textId="77777777" w:rsidR="00646DB1" w:rsidRDefault="00646DB1">
      <w:pPr>
        <w:pStyle w:val="a3"/>
        <w:rPr>
          <w:sz w:val="24"/>
        </w:rPr>
      </w:pPr>
    </w:p>
    <w:p w14:paraId="18FA9E34" w14:textId="77777777" w:rsidR="00646DB1" w:rsidRDefault="00646DB1">
      <w:pPr>
        <w:pStyle w:val="a3"/>
        <w:spacing w:before="4"/>
        <w:rPr>
          <w:sz w:val="21"/>
        </w:rPr>
      </w:pPr>
    </w:p>
    <w:p w14:paraId="6193F1ED" w14:textId="77777777" w:rsidR="00646DB1" w:rsidRDefault="004802EB">
      <w:pPr>
        <w:pStyle w:val="a5"/>
        <w:numPr>
          <w:ilvl w:val="0"/>
          <w:numId w:val="3"/>
        </w:numPr>
        <w:tabs>
          <w:tab w:val="left" w:pos="532"/>
        </w:tabs>
        <w:spacing w:before="0" w:line="336" w:lineRule="auto"/>
        <w:ind w:right="1359" w:hanging="343"/>
        <w:jc w:val="left"/>
        <w:rPr>
          <w:sz w:val="23"/>
        </w:rPr>
      </w:pPr>
      <w:r>
        <w:rPr>
          <w:sz w:val="23"/>
        </w:rPr>
        <w:t xml:space="preserve">It has been documented that during </w:t>
      </w:r>
      <w:r>
        <w:rPr>
          <w:spacing w:val="-4"/>
          <w:sz w:val="23"/>
        </w:rPr>
        <w:t xml:space="preserve">World </w:t>
      </w:r>
      <w:r>
        <w:rPr>
          <w:spacing w:val="-6"/>
          <w:sz w:val="23"/>
        </w:rPr>
        <w:t xml:space="preserve">War </w:t>
      </w:r>
      <w:r>
        <w:rPr>
          <w:rFonts w:ascii="宋体" w:hAnsi="宋体"/>
          <w:sz w:val="23"/>
        </w:rPr>
        <w:t>Ⅱ</w:t>
      </w:r>
      <w:r>
        <w:rPr>
          <w:sz w:val="23"/>
        </w:rPr>
        <w:t>, America’s armed forces once tried formation flight to save</w:t>
      </w:r>
      <w:r>
        <w:rPr>
          <w:sz w:val="23"/>
        </w:rPr>
        <w:t xml:space="preserve"> </w:t>
      </w:r>
      <w:r>
        <w:rPr>
          <w:sz w:val="23"/>
        </w:rPr>
        <w:t>fuel.</w:t>
      </w:r>
    </w:p>
    <w:p w14:paraId="03B5046B" w14:textId="77777777" w:rsidR="00646DB1" w:rsidRDefault="00646DB1"/>
    <w:p w14:paraId="52771EE3" w14:textId="77777777" w:rsidR="00646DB1" w:rsidRDefault="00646DB1"/>
    <w:p w14:paraId="3EE8D623" w14:textId="77777777" w:rsidR="00646DB1" w:rsidRDefault="00646DB1"/>
    <w:p w14:paraId="056BD73B" w14:textId="77777777" w:rsidR="00646DB1" w:rsidRDefault="00646DB1"/>
    <w:p w14:paraId="152CB619" w14:textId="77777777" w:rsidR="00646DB1" w:rsidRDefault="00646DB1"/>
    <w:p w14:paraId="6F529161" w14:textId="77777777" w:rsidR="00646DB1" w:rsidRDefault="00646DB1"/>
    <w:p w14:paraId="4DA02E33" w14:textId="77777777" w:rsidR="00646DB1" w:rsidRDefault="00646DB1"/>
    <w:p w14:paraId="15192D07" w14:textId="77777777" w:rsidR="00646DB1" w:rsidRDefault="004802EB">
      <w:pPr>
        <w:pStyle w:val="1"/>
        <w:tabs>
          <w:tab w:val="left" w:pos="1490"/>
        </w:tabs>
        <w:ind w:right="250"/>
        <w:jc w:val="center"/>
      </w:pPr>
      <w:r>
        <w:lastRenderedPageBreak/>
        <w:t>Section III</w:t>
      </w:r>
      <w:r>
        <w:tab/>
        <w:t>Translation</w:t>
      </w:r>
    </w:p>
    <w:p w14:paraId="01E11880" w14:textId="77777777" w:rsidR="00646DB1" w:rsidRDefault="00646DB1">
      <w:pPr>
        <w:pStyle w:val="a3"/>
        <w:spacing w:before="6"/>
        <w:rPr>
          <w:sz w:val="41"/>
        </w:rPr>
      </w:pPr>
    </w:p>
    <w:p w14:paraId="33758765" w14:textId="77777777" w:rsidR="00646DB1" w:rsidRDefault="004802EB">
      <w:pPr>
        <w:pStyle w:val="a5"/>
        <w:numPr>
          <w:ilvl w:val="0"/>
          <w:numId w:val="3"/>
        </w:numPr>
        <w:tabs>
          <w:tab w:val="left" w:pos="530"/>
        </w:tabs>
        <w:spacing w:before="0"/>
        <w:ind w:left="529" w:hanging="360"/>
        <w:jc w:val="left"/>
        <w:rPr>
          <w:b/>
          <w:sz w:val="24"/>
        </w:rPr>
      </w:pPr>
      <w:r>
        <w:rPr>
          <w:b/>
          <w:sz w:val="24"/>
        </w:rPr>
        <w:t>Directions:</w:t>
      </w:r>
    </w:p>
    <w:p w14:paraId="3ED7FD91" w14:textId="77777777" w:rsidR="00646DB1" w:rsidRDefault="004802EB">
      <w:pPr>
        <w:spacing w:before="103" w:line="331" w:lineRule="auto"/>
        <w:ind w:left="169" w:right="1115"/>
        <w:rPr>
          <w:sz w:val="24"/>
        </w:rPr>
      </w:pPr>
      <w:r>
        <w:rPr>
          <w:spacing w:val="-3"/>
          <w:sz w:val="24"/>
        </w:rPr>
        <w:t xml:space="preserve">In </w:t>
      </w:r>
      <w:r>
        <w:rPr>
          <w:spacing w:val="-4"/>
          <w:sz w:val="24"/>
        </w:rPr>
        <w:t xml:space="preserve">this </w:t>
      </w:r>
      <w:r>
        <w:rPr>
          <w:spacing w:val="-5"/>
          <w:sz w:val="24"/>
        </w:rPr>
        <w:t xml:space="preserve">section there </w:t>
      </w:r>
      <w:r>
        <w:rPr>
          <w:sz w:val="24"/>
        </w:rPr>
        <w:t xml:space="preserve">is a </w:t>
      </w:r>
      <w:r>
        <w:rPr>
          <w:spacing w:val="-4"/>
          <w:sz w:val="24"/>
        </w:rPr>
        <w:t xml:space="preserve">text </w:t>
      </w:r>
      <w:r>
        <w:rPr>
          <w:sz w:val="24"/>
        </w:rPr>
        <w:t xml:space="preserve">in </w:t>
      </w:r>
      <w:r>
        <w:rPr>
          <w:spacing w:val="-6"/>
          <w:sz w:val="24"/>
        </w:rPr>
        <w:t xml:space="preserve">English. </w:t>
      </w:r>
      <w:r>
        <w:rPr>
          <w:spacing w:val="-7"/>
          <w:sz w:val="24"/>
        </w:rPr>
        <w:t xml:space="preserve">Translate </w:t>
      </w:r>
      <w:r>
        <w:rPr>
          <w:sz w:val="24"/>
        </w:rPr>
        <w:t xml:space="preserve">it </w:t>
      </w:r>
      <w:r>
        <w:rPr>
          <w:spacing w:val="-5"/>
          <w:sz w:val="24"/>
        </w:rPr>
        <w:t xml:space="preserve">into </w:t>
      </w:r>
      <w:r>
        <w:rPr>
          <w:spacing w:val="-6"/>
          <w:sz w:val="24"/>
        </w:rPr>
        <w:t xml:space="preserve">Chinese. </w:t>
      </w:r>
      <w:r>
        <w:rPr>
          <w:spacing w:val="-7"/>
          <w:sz w:val="24"/>
        </w:rPr>
        <w:t xml:space="preserve">Write </w:t>
      </w:r>
      <w:r>
        <w:rPr>
          <w:spacing w:val="-4"/>
          <w:sz w:val="24"/>
        </w:rPr>
        <w:t xml:space="preserve">your </w:t>
      </w:r>
      <w:r>
        <w:rPr>
          <w:spacing w:val="-6"/>
          <w:sz w:val="24"/>
        </w:rPr>
        <w:t xml:space="preserve">translation </w:t>
      </w:r>
      <w:r>
        <w:rPr>
          <w:sz w:val="24"/>
        </w:rPr>
        <w:t xml:space="preserve">on </w:t>
      </w:r>
      <w:r>
        <w:rPr>
          <w:spacing w:val="-5"/>
          <w:sz w:val="24"/>
        </w:rPr>
        <w:t xml:space="preserve">ANSWER SHEET </w:t>
      </w:r>
      <w:r>
        <w:rPr>
          <w:sz w:val="24"/>
        </w:rPr>
        <w:t>2. (15 points)</w:t>
      </w:r>
    </w:p>
    <w:p w14:paraId="7F278647" w14:textId="77777777" w:rsidR="00646DB1" w:rsidRDefault="00646DB1">
      <w:pPr>
        <w:pStyle w:val="a3"/>
        <w:spacing w:before="2"/>
        <w:rPr>
          <w:sz w:val="30"/>
        </w:rPr>
      </w:pPr>
    </w:p>
    <w:p w14:paraId="2A57537F" w14:textId="77777777" w:rsidR="00646DB1" w:rsidRDefault="004802EB">
      <w:pPr>
        <w:spacing w:before="1" w:line="295" w:lineRule="auto"/>
        <w:ind w:left="169" w:right="1347" w:firstLine="600"/>
        <w:jc w:val="both"/>
        <w:rPr>
          <w:sz w:val="24"/>
        </w:rPr>
      </w:pPr>
      <w:r>
        <w:rPr>
          <w:sz w:val="24"/>
        </w:rPr>
        <w:t xml:space="preserve">“Sustainability” has become a popular word these days, but to </w:t>
      </w:r>
      <w:r>
        <w:rPr>
          <w:spacing w:val="-6"/>
          <w:sz w:val="24"/>
        </w:rPr>
        <w:t xml:space="preserve">Ted </w:t>
      </w:r>
      <w:r>
        <w:rPr>
          <w:sz w:val="24"/>
        </w:rPr>
        <w:t xml:space="preserve">Ning, the concept will always have personal meaning. Having endured a painful period of </w:t>
      </w:r>
      <w:r>
        <w:rPr>
          <w:spacing w:val="-4"/>
          <w:sz w:val="24"/>
        </w:rPr>
        <w:t xml:space="preserve">unsustainability </w:t>
      </w:r>
      <w:r>
        <w:rPr>
          <w:sz w:val="24"/>
        </w:rPr>
        <w:t xml:space="preserve">in his own </w:t>
      </w:r>
      <w:r>
        <w:rPr>
          <w:spacing w:val="-3"/>
          <w:sz w:val="24"/>
        </w:rPr>
        <w:t xml:space="preserve">life made </w:t>
      </w:r>
      <w:r>
        <w:rPr>
          <w:sz w:val="24"/>
        </w:rPr>
        <w:t xml:space="preserve">it </w:t>
      </w:r>
      <w:r>
        <w:rPr>
          <w:spacing w:val="-3"/>
          <w:sz w:val="24"/>
        </w:rPr>
        <w:t xml:space="preserve">clear </w:t>
      </w:r>
      <w:r>
        <w:rPr>
          <w:sz w:val="24"/>
        </w:rPr>
        <w:t xml:space="preserve">to him </w:t>
      </w:r>
      <w:r>
        <w:rPr>
          <w:spacing w:val="-3"/>
          <w:sz w:val="24"/>
        </w:rPr>
        <w:t xml:space="preserve">that </w:t>
      </w:r>
      <w:r>
        <w:rPr>
          <w:spacing w:val="-5"/>
          <w:sz w:val="24"/>
        </w:rPr>
        <w:t xml:space="preserve">sustainability-oriented </w:t>
      </w:r>
      <w:r>
        <w:rPr>
          <w:spacing w:val="-4"/>
          <w:sz w:val="24"/>
        </w:rPr>
        <w:t xml:space="preserve">values </w:t>
      </w:r>
      <w:r>
        <w:rPr>
          <w:spacing w:val="-3"/>
          <w:sz w:val="24"/>
        </w:rPr>
        <w:t xml:space="preserve">must </w:t>
      </w:r>
      <w:r>
        <w:rPr>
          <w:sz w:val="24"/>
        </w:rPr>
        <w:t xml:space="preserve">be </w:t>
      </w:r>
      <w:r>
        <w:rPr>
          <w:spacing w:val="-4"/>
          <w:sz w:val="24"/>
        </w:rPr>
        <w:t xml:space="preserve">expressed through everyday action </w:t>
      </w:r>
      <w:r>
        <w:rPr>
          <w:spacing w:val="-3"/>
          <w:sz w:val="24"/>
        </w:rPr>
        <w:t xml:space="preserve">and </w:t>
      </w:r>
      <w:r>
        <w:rPr>
          <w:spacing w:val="-4"/>
          <w:sz w:val="24"/>
        </w:rPr>
        <w:t>choice.</w:t>
      </w:r>
    </w:p>
    <w:p w14:paraId="732AF2CB" w14:textId="77777777" w:rsidR="00646DB1" w:rsidRDefault="004802EB">
      <w:pPr>
        <w:spacing w:before="3" w:line="295" w:lineRule="auto"/>
        <w:ind w:left="169" w:right="1358" w:firstLine="463"/>
        <w:jc w:val="both"/>
        <w:rPr>
          <w:sz w:val="24"/>
        </w:rPr>
      </w:pPr>
      <w:r>
        <w:rPr>
          <w:spacing w:val="-3"/>
          <w:sz w:val="24"/>
        </w:rPr>
        <w:t xml:space="preserve">Ning </w:t>
      </w:r>
      <w:r>
        <w:rPr>
          <w:spacing w:val="-4"/>
          <w:sz w:val="24"/>
        </w:rPr>
        <w:t xml:space="preserve">recalls spending </w:t>
      </w:r>
      <w:r>
        <w:rPr>
          <w:sz w:val="24"/>
        </w:rPr>
        <w:t xml:space="preserve">a </w:t>
      </w:r>
      <w:r>
        <w:rPr>
          <w:spacing w:val="-4"/>
          <w:sz w:val="24"/>
        </w:rPr>
        <w:t xml:space="preserve">confusing year </w:t>
      </w:r>
      <w:r>
        <w:rPr>
          <w:sz w:val="24"/>
        </w:rPr>
        <w:t xml:space="preserve">in the </w:t>
      </w:r>
      <w:r>
        <w:rPr>
          <w:spacing w:val="-3"/>
          <w:sz w:val="24"/>
        </w:rPr>
        <w:t xml:space="preserve">late 1990s </w:t>
      </w:r>
      <w:r>
        <w:rPr>
          <w:spacing w:val="-4"/>
          <w:sz w:val="24"/>
        </w:rPr>
        <w:t xml:space="preserve">selling insurance. He’d </w:t>
      </w:r>
      <w:r>
        <w:rPr>
          <w:spacing w:val="-3"/>
          <w:sz w:val="24"/>
        </w:rPr>
        <w:t xml:space="preserve">been </w:t>
      </w:r>
      <w:r>
        <w:rPr>
          <w:spacing w:val="-4"/>
          <w:sz w:val="24"/>
        </w:rPr>
        <w:t xml:space="preserve">through </w:t>
      </w:r>
      <w:r>
        <w:rPr>
          <w:sz w:val="24"/>
        </w:rPr>
        <w:t xml:space="preserve">the </w:t>
      </w:r>
      <w:r>
        <w:rPr>
          <w:spacing w:val="-4"/>
          <w:sz w:val="24"/>
        </w:rPr>
        <w:t xml:space="preserve">dot-com </w:t>
      </w:r>
      <w:r>
        <w:rPr>
          <w:spacing w:val="-3"/>
          <w:sz w:val="24"/>
        </w:rPr>
        <w:t xml:space="preserve">boom and </w:t>
      </w:r>
      <w:proofErr w:type="spellStart"/>
      <w:r>
        <w:rPr>
          <w:spacing w:val="-3"/>
          <w:sz w:val="24"/>
        </w:rPr>
        <w:t>burst</w:t>
      </w:r>
      <w:proofErr w:type="spellEnd"/>
      <w:r>
        <w:rPr>
          <w:spacing w:val="-3"/>
          <w:sz w:val="24"/>
        </w:rPr>
        <w:t xml:space="preserve"> </w:t>
      </w:r>
      <w:r>
        <w:rPr>
          <w:spacing w:val="-4"/>
          <w:sz w:val="24"/>
        </w:rPr>
        <w:t xml:space="preserve">and, desperate </w:t>
      </w:r>
      <w:r>
        <w:rPr>
          <w:spacing w:val="-3"/>
          <w:sz w:val="24"/>
        </w:rPr>
        <w:t xml:space="preserve">for </w:t>
      </w:r>
      <w:r>
        <w:rPr>
          <w:sz w:val="24"/>
        </w:rPr>
        <w:t xml:space="preserve">a </w:t>
      </w:r>
      <w:r>
        <w:rPr>
          <w:spacing w:val="-3"/>
          <w:sz w:val="24"/>
        </w:rPr>
        <w:t xml:space="preserve">job, </w:t>
      </w:r>
      <w:r>
        <w:rPr>
          <w:spacing w:val="-4"/>
          <w:sz w:val="24"/>
        </w:rPr>
        <w:t xml:space="preserve">signed </w:t>
      </w:r>
      <w:r>
        <w:rPr>
          <w:sz w:val="24"/>
        </w:rPr>
        <w:t xml:space="preserve">on </w:t>
      </w:r>
      <w:r>
        <w:rPr>
          <w:spacing w:val="-3"/>
          <w:sz w:val="24"/>
        </w:rPr>
        <w:t xml:space="preserve">with </w:t>
      </w:r>
      <w:r>
        <w:rPr>
          <w:sz w:val="24"/>
        </w:rPr>
        <w:t xml:space="preserve">a </w:t>
      </w:r>
      <w:r>
        <w:rPr>
          <w:spacing w:val="-4"/>
          <w:sz w:val="24"/>
        </w:rPr>
        <w:t xml:space="preserve">Boulder </w:t>
      </w:r>
      <w:r>
        <w:rPr>
          <w:spacing w:val="-6"/>
          <w:sz w:val="24"/>
        </w:rPr>
        <w:t>agency.</w:t>
      </w:r>
    </w:p>
    <w:p w14:paraId="51B156C6" w14:textId="77777777" w:rsidR="00646DB1" w:rsidRDefault="004802EB">
      <w:pPr>
        <w:spacing w:before="1" w:line="295" w:lineRule="auto"/>
        <w:ind w:left="169" w:right="1354" w:firstLine="463"/>
        <w:jc w:val="both"/>
        <w:rPr>
          <w:sz w:val="24"/>
        </w:rPr>
      </w:pPr>
      <w:r>
        <w:rPr>
          <w:spacing w:val="-3"/>
          <w:sz w:val="24"/>
        </w:rPr>
        <w:t xml:space="preserve">It </w:t>
      </w:r>
      <w:r>
        <w:rPr>
          <w:spacing w:val="-5"/>
          <w:sz w:val="24"/>
        </w:rPr>
        <w:t xml:space="preserve">didn’t </w:t>
      </w:r>
      <w:r>
        <w:rPr>
          <w:sz w:val="24"/>
        </w:rPr>
        <w:t xml:space="preserve">go </w:t>
      </w:r>
      <w:r>
        <w:rPr>
          <w:spacing w:val="-3"/>
          <w:sz w:val="24"/>
        </w:rPr>
        <w:t xml:space="preserve">well. </w:t>
      </w:r>
      <w:r>
        <w:rPr>
          <w:spacing w:val="-4"/>
          <w:sz w:val="24"/>
        </w:rPr>
        <w:t xml:space="preserve">“It </w:t>
      </w:r>
      <w:r>
        <w:rPr>
          <w:spacing w:val="-3"/>
          <w:sz w:val="24"/>
        </w:rPr>
        <w:t xml:space="preserve">was </w:t>
      </w:r>
      <w:r>
        <w:rPr>
          <w:sz w:val="24"/>
        </w:rPr>
        <w:t xml:space="preserve">a </w:t>
      </w:r>
      <w:r>
        <w:rPr>
          <w:spacing w:val="-4"/>
          <w:sz w:val="24"/>
        </w:rPr>
        <w:t xml:space="preserve">really </w:t>
      </w:r>
      <w:r>
        <w:rPr>
          <w:spacing w:val="-3"/>
          <w:sz w:val="24"/>
        </w:rPr>
        <w:t xml:space="preserve">bad move </w:t>
      </w:r>
      <w:r>
        <w:rPr>
          <w:spacing w:val="-4"/>
          <w:sz w:val="24"/>
        </w:rPr>
        <w:t xml:space="preserve">because </w:t>
      </w:r>
      <w:r>
        <w:rPr>
          <w:spacing w:val="-6"/>
          <w:sz w:val="24"/>
        </w:rPr>
        <w:t xml:space="preserve">that’s </w:t>
      </w:r>
      <w:r>
        <w:rPr>
          <w:sz w:val="24"/>
        </w:rPr>
        <w:t xml:space="preserve">not my </w:t>
      </w:r>
      <w:r>
        <w:rPr>
          <w:spacing w:val="-4"/>
          <w:sz w:val="24"/>
        </w:rPr>
        <w:t xml:space="preserve">passion,” says </w:t>
      </w:r>
      <w:r>
        <w:rPr>
          <w:spacing w:val="-3"/>
          <w:sz w:val="24"/>
        </w:rPr>
        <w:t>Ning,</w:t>
      </w:r>
      <w:r>
        <w:rPr>
          <w:spacing w:val="-8"/>
          <w:sz w:val="24"/>
        </w:rPr>
        <w:t xml:space="preserve"> </w:t>
      </w:r>
      <w:r>
        <w:rPr>
          <w:spacing w:val="-3"/>
          <w:sz w:val="24"/>
        </w:rPr>
        <w:t>whose</w:t>
      </w:r>
      <w:r>
        <w:rPr>
          <w:spacing w:val="-6"/>
          <w:sz w:val="24"/>
        </w:rPr>
        <w:t xml:space="preserve"> </w:t>
      </w:r>
      <w:r>
        <w:rPr>
          <w:spacing w:val="-4"/>
          <w:sz w:val="24"/>
        </w:rPr>
        <w:t>dilemm</w:t>
      </w:r>
      <w:r>
        <w:rPr>
          <w:spacing w:val="-4"/>
          <w:sz w:val="24"/>
        </w:rPr>
        <w:t>a</w:t>
      </w:r>
      <w:r>
        <w:rPr>
          <w:spacing w:val="-6"/>
          <w:sz w:val="24"/>
        </w:rPr>
        <w:t xml:space="preserve"> </w:t>
      </w:r>
      <w:r>
        <w:rPr>
          <w:spacing w:val="-3"/>
          <w:sz w:val="24"/>
        </w:rPr>
        <w:t>about</w:t>
      </w:r>
      <w:r>
        <w:rPr>
          <w:spacing w:val="-7"/>
          <w:sz w:val="24"/>
        </w:rPr>
        <w:t xml:space="preserve"> </w:t>
      </w:r>
      <w:r>
        <w:rPr>
          <w:sz w:val="24"/>
        </w:rPr>
        <w:t>the</w:t>
      </w:r>
      <w:r>
        <w:rPr>
          <w:spacing w:val="-9"/>
          <w:sz w:val="24"/>
        </w:rPr>
        <w:t xml:space="preserve"> </w:t>
      </w:r>
      <w:r>
        <w:rPr>
          <w:sz w:val="24"/>
        </w:rPr>
        <w:t>job</w:t>
      </w:r>
      <w:r>
        <w:rPr>
          <w:spacing w:val="-8"/>
          <w:sz w:val="24"/>
        </w:rPr>
        <w:t xml:space="preserve"> </w:t>
      </w:r>
      <w:r>
        <w:rPr>
          <w:spacing w:val="-4"/>
          <w:sz w:val="24"/>
        </w:rPr>
        <w:t>translated,</w:t>
      </w:r>
      <w:r>
        <w:rPr>
          <w:spacing w:val="-8"/>
          <w:sz w:val="24"/>
        </w:rPr>
        <w:t xml:space="preserve"> </w:t>
      </w:r>
      <w:r>
        <w:rPr>
          <w:spacing w:val="-6"/>
          <w:sz w:val="24"/>
        </w:rPr>
        <w:t>predictably,</w:t>
      </w:r>
      <w:r>
        <w:rPr>
          <w:spacing w:val="-8"/>
          <w:sz w:val="24"/>
        </w:rPr>
        <w:t xml:space="preserve"> </w:t>
      </w:r>
      <w:r>
        <w:rPr>
          <w:spacing w:val="-3"/>
          <w:sz w:val="24"/>
        </w:rPr>
        <w:t>into</w:t>
      </w:r>
      <w:r>
        <w:rPr>
          <w:spacing w:val="-5"/>
          <w:sz w:val="24"/>
        </w:rPr>
        <w:t xml:space="preserve"> </w:t>
      </w:r>
      <w:r>
        <w:rPr>
          <w:sz w:val="24"/>
        </w:rPr>
        <w:t>a</w:t>
      </w:r>
      <w:r>
        <w:rPr>
          <w:spacing w:val="-6"/>
          <w:sz w:val="24"/>
        </w:rPr>
        <w:t xml:space="preserve"> </w:t>
      </w:r>
      <w:r>
        <w:rPr>
          <w:spacing w:val="-3"/>
          <w:sz w:val="24"/>
        </w:rPr>
        <w:t>lack</w:t>
      </w:r>
      <w:r>
        <w:rPr>
          <w:spacing w:val="-5"/>
          <w:sz w:val="24"/>
        </w:rPr>
        <w:t xml:space="preserve"> </w:t>
      </w:r>
      <w:r>
        <w:rPr>
          <w:sz w:val="24"/>
        </w:rPr>
        <w:t>of</w:t>
      </w:r>
      <w:r>
        <w:rPr>
          <w:spacing w:val="-6"/>
          <w:sz w:val="24"/>
        </w:rPr>
        <w:t xml:space="preserve"> </w:t>
      </w:r>
      <w:r>
        <w:rPr>
          <w:spacing w:val="-3"/>
          <w:sz w:val="24"/>
        </w:rPr>
        <w:t>sales.</w:t>
      </w:r>
      <w:r>
        <w:rPr>
          <w:spacing w:val="-8"/>
          <w:sz w:val="24"/>
        </w:rPr>
        <w:t xml:space="preserve"> </w:t>
      </w:r>
      <w:r>
        <w:rPr>
          <w:spacing w:val="-3"/>
          <w:sz w:val="24"/>
        </w:rPr>
        <w:t>“I</w:t>
      </w:r>
      <w:r>
        <w:rPr>
          <w:spacing w:val="-4"/>
          <w:sz w:val="24"/>
        </w:rPr>
        <w:t xml:space="preserve"> </w:t>
      </w:r>
      <w:r>
        <w:rPr>
          <w:spacing w:val="-3"/>
          <w:sz w:val="24"/>
        </w:rPr>
        <w:t xml:space="preserve">was </w:t>
      </w:r>
      <w:r>
        <w:rPr>
          <w:spacing w:val="-5"/>
          <w:sz w:val="24"/>
        </w:rPr>
        <w:t xml:space="preserve">miserable. </w:t>
      </w:r>
      <w:r>
        <w:rPr>
          <w:sz w:val="24"/>
        </w:rPr>
        <w:t xml:space="preserve">I </w:t>
      </w:r>
      <w:r>
        <w:rPr>
          <w:spacing w:val="-3"/>
          <w:sz w:val="24"/>
        </w:rPr>
        <w:t xml:space="preserve">had </w:t>
      </w:r>
      <w:r>
        <w:rPr>
          <w:sz w:val="24"/>
        </w:rPr>
        <w:t xml:space="preserve">so </w:t>
      </w:r>
      <w:r>
        <w:rPr>
          <w:spacing w:val="-3"/>
          <w:sz w:val="24"/>
        </w:rPr>
        <w:t xml:space="preserve">much </w:t>
      </w:r>
      <w:r>
        <w:rPr>
          <w:spacing w:val="-4"/>
          <w:sz w:val="24"/>
        </w:rPr>
        <w:t xml:space="preserve">anxiety </w:t>
      </w:r>
      <w:r>
        <w:rPr>
          <w:spacing w:val="-3"/>
          <w:sz w:val="24"/>
        </w:rPr>
        <w:t xml:space="preserve">that </w:t>
      </w:r>
      <w:r>
        <w:rPr>
          <w:sz w:val="24"/>
        </w:rPr>
        <w:t xml:space="preserve">I </w:t>
      </w:r>
      <w:r>
        <w:rPr>
          <w:spacing w:val="-4"/>
          <w:sz w:val="24"/>
        </w:rPr>
        <w:t xml:space="preserve">would </w:t>
      </w:r>
      <w:r>
        <w:rPr>
          <w:spacing w:val="-3"/>
          <w:sz w:val="24"/>
        </w:rPr>
        <w:t xml:space="preserve">wake </w:t>
      </w:r>
      <w:r>
        <w:rPr>
          <w:sz w:val="24"/>
        </w:rPr>
        <w:t xml:space="preserve">up in the </w:t>
      </w:r>
      <w:r>
        <w:rPr>
          <w:spacing w:val="-3"/>
          <w:sz w:val="24"/>
        </w:rPr>
        <w:t xml:space="preserve">middle </w:t>
      </w:r>
      <w:r>
        <w:rPr>
          <w:sz w:val="24"/>
        </w:rPr>
        <w:t xml:space="preserve">of the </w:t>
      </w:r>
      <w:r>
        <w:rPr>
          <w:spacing w:val="-3"/>
          <w:sz w:val="24"/>
        </w:rPr>
        <w:t xml:space="preserve">night and stare </w:t>
      </w:r>
      <w:r>
        <w:rPr>
          <w:sz w:val="24"/>
        </w:rPr>
        <w:t xml:space="preserve">at the </w:t>
      </w:r>
      <w:r>
        <w:rPr>
          <w:spacing w:val="-4"/>
          <w:sz w:val="24"/>
        </w:rPr>
        <w:t xml:space="preserve">ceiling. </w:t>
      </w:r>
      <w:r>
        <w:rPr>
          <w:sz w:val="24"/>
        </w:rPr>
        <w:t xml:space="preserve">I </w:t>
      </w:r>
      <w:r>
        <w:rPr>
          <w:spacing w:val="-3"/>
          <w:sz w:val="24"/>
        </w:rPr>
        <w:t xml:space="preserve">had </w:t>
      </w:r>
      <w:r>
        <w:rPr>
          <w:sz w:val="24"/>
        </w:rPr>
        <w:t xml:space="preserve">no </w:t>
      </w:r>
      <w:r>
        <w:rPr>
          <w:spacing w:val="-3"/>
          <w:sz w:val="24"/>
        </w:rPr>
        <w:t xml:space="preserve">money and </w:t>
      </w:r>
      <w:r>
        <w:rPr>
          <w:spacing w:val="-4"/>
          <w:sz w:val="24"/>
        </w:rPr>
        <w:t xml:space="preserve">needed </w:t>
      </w:r>
      <w:r>
        <w:rPr>
          <w:sz w:val="24"/>
        </w:rPr>
        <w:t xml:space="preserve">the </w:t>
      </w:r>
      <w:r>
        <w:rPr>
          <w:spacing w:val="-3"/>
          <w:sz w:val="24"/>
        </w:rPr>
        <w:t xml:space="preserve">job. </w:t>
      </w:r>
      <w:r>
        <w:rPr>
          <w:spacing w:val="-4"/>
          <w:sz w:val="24"/>
        </w:rPr>
        <w:t xml:space="preserve">Everyone </w:t>
      </w:r>
      <w:r>
        <w:rPr>
          <w:spacing w:val="-3"/>
          <w:sz w:val="24"/>
        </w:rPr>
        <w:t xml:space="preserve">said, ‘Just wait, </w:t>
      </w:r>
      <w:r>
        <w:rPr>
          <w:spacing w:val="-4"/>
          <w:sz w:val="24"/>
        </w:rPr>
        <w:t>you’ll</w:t>
      </w:r>
      <w:r>
        <w:rPr>
          <w:spacing w:val="-10"/>
          <w:sz w:val="24"/>
        </w:rPr>
        <w:t xml:space="preserve"> </w:t>
      </w:r>
      <w:r>
        <w:rPr>
          <w:spacing w:val="-3"/>
          <w:sz w:val="24"/>
        </w:rPr>
        <w:t>turn</w:t>
      </w:r>
      <w:r>
        <w:rPr>
          <w:spacing w:val="-13"/>
          <w:sz w:val="24"/>
        </w:rPr>
        <w:t xml:space="preserve"> </w:t>
      </w:r>
      <w:r>
        <w:rPr>
          <w:sz w:val="24"/>
        </w:rPr>
        <w:t>the</w:t>
      </w:r>
      <w:r>
        <w:rPr>
          <w:spacing w:val="-11"/>
          <w:sz w:val="24"/>
        </w:rPr>
        <w:t xml:space="preserve"> </w:t>
      </w:r>
      <w:r>
        <w:rPr>
          <w:spacing w:val="-5"/>
          <w:sz w:val="24"/>
        </w:rPr>
        <w:t>corner,</w:t>
      </w:r>
      <w:r>
        <w:rPr>
          <w:spacing w:val="-12"/>
          <w:sz w:val="24"/>
        </w:rPr>
        <w:t xml:space="preserve"> </w:t>
      </w:r>
      <w:r>
        <w:rPr>
          <w:spacing w:val="-3"/>
          <w:sz w:val="24"/>
        </w:rPr>
        <w:t>give</w:t>
      </w:r>
      <w:r>
        <w:rPr>
          <w:spacing w:val="-11"/>
          <w:sz w:val="24"/>
        </w:rPr>
        <w:t xml:space="preserve"> </w:t>
      </w:r>
      <w:r>
        <w:rPr>
          <w:sz w:val="24"/>
        </w:rPr>
        <w:t>it</w:t>
      </w:r>
      <w:r>
        <w:rPr>
          <w:spacing w:val="-12"/>
          <w:sz w:val="24"/>
        </w:rPr>
        <w:t xml:space="preserve"> </w:t>
      </w:r>
      <w:r>
        <w:rPr>
          <w:spacing w:val="-3"/>
          <w:sz w:val="24"/>
        </w:rPr>
        <w:t>some</w:t>
      </w:r>
      <w:r>
        <w:rPr>
          <w:spacing w:val="-11"/>
          <w:sz w:val="24"/>
        </w:rPr>
        <w:t xml:space="preserve"> </w:t>
      </w:r>
      <w:r>
        <w:rPr>
          <w:spacing w:val="-4"/>
          <w:sz w:val="24"/>
        </w:rPr>
        <w:t>time.’”</w:t>
      </w:r>
    </w:p>
    <w:p w14:paraId="1B5ABBAE" w14:textId="77777777" w:rsidR="00646DB1" w:rsidRDefault="00646DB1">
      <w:pPr>
        <w:pStyle w:val="a3"/>
        <w:rPr>
          <w:sz w:val="26"/>
        </w:rPr>
      </w:pPr>
    </w:p>
    <w:p w14:paraId="02DEBC36" w14:textId="77777777" w:rsidR="00646DB1" w:rsidRDefault="00646DB1">
      <w:pPr>
        <w:pStyle w:val="a3"/>
        <w:rPr>
          <w:sz w:val="26"/>
        </w:rPr>
      </w:pPr>
    </w:p>
    <w:p w14:paraId="35E7075C" w14:textId="77777777" w:rsidR="00646DB1" w:rsidRDefault="00646DB1">
      <w:pPr>
        <w:pStyle w:val="a3"/>
        <w:rPr>
          <w:sz w:val="26"/>
        </w:rPr>
      </w:pPr>
    </w:p>
    <w:p w14:paraId="7B12208C" w14:textId="77777777" w:rsidR="00646DB1" w:rsidRDefault="004802EB">
      <w:pPr>
        <w:tabs>
          <w:tab w:val="left" w:pos="1497"/>
        </w:tabs>
        <w:spacing w:before="219"/>
        <w:ind w:right="620"/>
        <w:jc w:val="center"/>
        <w:rPr>
          <w:sz w:val="26"/>
        </w:rPr>
      </w:pPr>
      <w:r>
        <w:rPr>
          <w:sz w:val="26"/>
        </w:rPr>
        <w:t>Section</w:t>
      </w:r>
      <w:r>
        <w:rPr>
          <w:spacing w:val="-3"/>
          <w:sz w:val="26"/>
        </w:rPr>
        <w:t xml:space="preserve"> </w:t>
      </w:r>
      <w:r>
        <w:rPr>
          <w:sz w:val="26"/>
        </w:rPr>
        <w:t>IV</w:t>
      </w:r>
      <w:r>
        <w:rPr>
          <w:sz w:val="26"/>
        </w:rPr>
        <w:tab/>
        <w:t>Writing</w:t>
      </w:r>
    </w:p>
    <w:p w14:paraId="0177A0AF" w14:textId="77777777" w:rsidR="00646DB1" w:rsidRDefault="00646DB1">
      <w:pPr>
        <w:pStyle w:val="a3"/>
        <w:rPr>
          <w:sz w:val="28"/>
        </w:rPr>
      </w:pPr>
    </w:p>
    <w:p w14:paraId="655C1CEF" w14:textId="77777777" w:rsidR="00646DB1" w:rsidRDefault="004802EB">
      <w:pPr>
        <w:pStyle w:val="2"/>
        <w:spacing w:before="166"/>
      </w:pPr>
      <w:r>
        <w:t>Part A</w:t>
      </w:r>
    </w:p>
    <w:p w14:paraId="19CEE1FB" w14:textId="77777777" w:rsidR="00646DB1" w:rsidRDefault="004802EB">
      <w:pPr>
        <w:pStyle w:val="a5"/>
        <w:numPr>
          <w:ilvl w:val="0"/>
          <w:numId w:val="3"/>
        </w:numPr>
        <w:tabs>
          <w:tab w:val="left" w:pos="513"/>
        </w:tabs>
        <w:spacing w:before="117"/>
        <w:ind w:hanging="343"/>
        <w:jc w:val="left"/>
        <w:rPr>
          <w:sz w:val="23"/>
        </w:rPr>
      </w:pPr>
      <w:r>
        <w:rPr>
          <w:b/>
          <w:sz w:val="23"/>
        </w:rPr>
        <w:t>Directions</w:t>
      </w:r>
      <w:r>
        <w:rPr>
          <w:sz w:val="23"/>
        </w:rPr>
        <w:t>:</w:t>
      </w:r>
    </w:p>
    <w:p w14:paraId="30C0215E" w14:textId="77777777" w:rsidR="00646DB1" w:rsidRDefault="004802EB">
      <w:pPr>
        <w:pStyle w:val="a3"/>
        <w:spacing w:before="115" w:line="343" w:lineRule="auto"/>
        <w:ind w:left="169" w:right="1371" w:firstLine="336"/>
      </w:pPr>
      <w:r>
        <w:t>You have just come back from the U.S. as a member of a Sino-American cultural exchange program. Write a letter to your American colleague to</w:t>
      </w:r>
    </w:p>
    <w:p w14:paraId="55CCDC0D" w14:textId="77777777" w:rsidR="00646DB1" w:rsidRDefault="004802EB">
      <w:pPr>
        <w:pStyle w:val="a5"/>
        <w:numPr>
          <w:ilvl w:val="0"/>
          <w:numId w:val="4"/>
        </w:numPr>
        <w:tabs>
          <w:tab w:val="left" w:pos="763"/>
        </w:tabs>
        <w:spacing w:before="4"/>
        <w:rPr>
          <w:sz w:val="23"/>
        </w:rPr>
      </w:pPr>
      <w:r>
        <w:rPr>
          <w:sz w:val="23"/>
        </w:rPr>
        <w:t>express your thanks for his/her warm</w:t>
      </w:r>
      <w:r>
        <w:rPr>
          <w:spacing w:val="-2"/>
          <w:sz w:val="23"/>
        </w:rPr>
        <w:t xml:space="preserve"> </w:t>
      </w:r>
      <w:proofErr w:type="gramStart"/>
      <w:r>
        <w:rPr>
          <w:sz w:val="23"/>
        </w:rPr>
        <w:t>reception;</w:t>
      </w:r>
      <w:proofErr w:type="gramEnd"/>
    </w:p>
    <w:p w14:paraId="2F22D4D0" w14:textId="77777777" w:rsidR="00646DB1" w:rsidRDefault="004802EB">
      <w:pPr>
        <w:pStyle w:val="a5"/>
        <w:numPr>
          <w:ilvl w:val="0"/>
          <w:numId w:val="4"/>
        </w:numPr>
        <w:tabs>
          <w:tab w:val="left" w:pos="763"/>
        </w:tabs>
        <w:spacing w:before="115"/>
        <w:rPr>
          <w:sz w:val="23"/>
        </w:rPr>
      </w:pPr>
      <w:r>
        <w:rPr>
          <w:sz w:val="23"/>
        </w:rPr>
        <w:t>welcome him/her to visit China in due</w:t>
      </w:r>
      <w:r>
        <w:rPr>
          <w:spacing w:val="-9"/>
          <w:sz w:val="23"/>
        </w:rPr>
        <w:t xml:space="preserve"> </w:t>
      </w:r>
      <w:r>
        <w:rPr>
          <w:sz w:val="23"/>
        </w:rPr>
        <w:t>course.</w:t>
      </w:r>
    </w:p>
    <w:p w14:paraId="664AED3A" w14:textId="77777777" w:rsidR="00646DB1" w:rsidRDefault="004802EB">
      <w:pPr>
        <w:pStyle w:val="a3"/>
        <w:spacing w:before="114"/>
        <w:ind w:left="529"/>
      </w:pPr>
      <w:r>
        <w:t>You should write about 100 words on ANSWER SHEET 2.</w:t>
      </w:r>
    </w:p>
    <w:p w14:paraId="637BB6B7" w14:textId="77777777" w:rsidR="00646DB1" w:rsidRDefault="004802EB">
      <w:pPr>
        <w:pStyle w:val="a3"/>
        <w:spacing w:before="118"/>
        <w:ind w:left="529"/>
      </w:pPr>
      <w:r>
        <w:rPr>
          <w:b/>
        </w:rPr>
        <w:t xml:space="preserve">Do not </w:t>
      </w:r>
      <w:r>
        <w:t>sign your own name at the end of the letter. Use “Zhang Wei” instead.</w:t>
      </w:r>
    </w:p>
    <w:p w14:paraId="1C1D72DC" w14:textId="77777777" w:rsidR="00646DB1" w:rsidRDefault="004802EB">
      <w:pPr>
        <w:pStyle w:val="a3"/>
        <w:spacing w:before="114"/>
        <w:ind w:left="529"/>
      </w:pPr>
      <w:r>
        <w:rPr>
          <w:b/>
        </w:rPr>
        <w:t xml:space="preserve">Do not </w:t>
      </w:r>
      <w:r>
        <w:t>write your address. (10 po</w:t>
      </w:r>
      <w:r>
        <w:t>ints)</w:t>
      </w:r>
    </w:p>
    <w:p w14:paraId="30CC165F" w14:textId="77777777" w:rsidR="00646DB1" w:rsidRDefault="00646DB1">
      <w:pPr>
        <w:sectPr w:rsidR="00646DB1">
          <w:pgSz w:w="10720" w:h="14970"/>
          <w:pgMar w:top="1160" w:right="0" w:bottom="1080" w:left="1220" w:header="680" w:footer="900" w:gutter="0"/>
          <w:cols w:space="720"/>
        </w:sectPr>
      </w:pPr>
    </w:p>
    <w:p w14:paraId="20831A0C" w14:textId="77777777" w:rsidR="00646DB1" w:rsidRDefault="004802EB">
      <w:pPr>
        <w:pStyle w:val="2"/>
        <w:spacing w:before="111"/>
        <w:ind w:left="529"/>
      </w:pPr>
      <w:r>
        <w:lastRenderedPageBreak/>
        <w:t>Part B</w:t>
      </w:r>
    </w:p>
    <w:p w14:paraId="608B0889" w14:textId="77777777" w:rsidR="00646DB1" w:rsidRDefault="004802EB">
      <w:pPr>
        <w:pStyle w:val="a5"/>
        <w:numPr>
          <w:ilvl w:val="0"/>
          <w:numId w:val="3"/>
        </w:numPr>
        <w:tabs>
          <w:tab w:val="left" w:pos="873"/>
        </w:tabs>
        <w:spacing w:before="117"/>
        <w:ind w:left="872" w:hanging="343"/>
        <w:jc w:val="left"/>
        <w:rPr>
          <w:b/>
          <w:sz w:val="23"/>
        </w:rPr>
      </w:pPr>
      <w:r>
        <w:rPr>
          <w:b/>
          <w:sz w:val="23"/>
        </w:rPr>
        <w:t>Directions:</w:t>
      </w:r>
    </w:p>
    <w:p w14:paraId="50D3693A" w14:textId="77777777" w:rsidR="00646DB1" w:rsidRDefault="004802EB">
      <w:pPr>
        <w:pStyle w:val="a3"/>
        <w:spacing w:before="115" w:line="343" w:lineRule="auto"/>
        <w:ind w:left="529" w:right="1358" w:firstLine="343"/>
      </w:pPr>
      <w:r>
        <w:t>In this section, you are asked to write an essay based on the following chart. In your writing, you should</w:t>
      </w:r>
    </w:p>
    <w:p w14:paraId="5978C0C4" w14:textId="77777777" w:rsidR="00646DB1" w:rsidRDefault="004802EB">
      <w:pPr>
        <w:pStyle w:val="a5"/>
        <w:numPr>
          <w:ilvl w:val="0"/>
          <w:numId w:val="5"/>
        </w:numPr>
        <w:tabs>
          <w:tab w:val="left" w:pos="1092"/>
        </w:tabs>
        <w:spacing w:before="4"/>
        <w:rPr>
          <w:sz w:val="23"/>
        </w:rPr>
      </w:pPr>
      <w:r>
        <w:rPr>
          <w:sz w:val="23"/>
        </w:rPr>
        <w:t>interpret the chart</w:t>
      </w:r>
      <w:r>
        <w:rPr>
          <w:spacing w:val="-4"/>
          <w:sz w:val="23"/>
        </w:rPr>
        <w:t xml:space="preserve"> </w:t>
      </w:r>
      <w:r>
        <w:rPr>
          <w:sz w:val="23"/>
        </w:rPr>
        <w:t>and</w:t>
      </w:r>
    </w:p>
    <w:p w14:paraId="08881239" w14:textId="77777777" w:rsidR="00646DB1" w:rsidRDefault="004802EB">
      <w:pPr>
        <w:pStyle w:val="a5"/>
        <w:numPr>
          <w:ilvl w:val="0"/>
          <w:numId w:val="5"/>
        </w:numPr>
        <w:tabs>
          <w:tab w:val="left" w:pos="1108"/>
        </w:tabs>
        <w:spacing w:before="115"/>
        <w:ind w:left="1108" w:hanging="250"/>
        <w:rPr>
          <w:sz w:val="23"/>
        </w:rPr>
      </w:pPr>
      <w:r>
        <w:rPr>
          <w:sz w:val="23"/>
        </w:rPr>
        <w:t>give your comments.</w:t>
      </w:r>
    </w:p>
    <w:p w14:paraId="672FC136" w14:textId="77777777" w:rsidR="00646DB1" w:rsidRDefault="004802EB">
      <w:pPr>
        <w:pStyle w:val="a3"/>
        <w:spacing w:before="115"/>
        <w:ind w:left="889"/>
      </w:pPr>
      <w:r>
        <w:t>You should write at least 150 words.</w:t>
      </w:r>
    </w:p>
    <w:p w14:paraId="2E1430C6" w14:textId="77777777" w:rsidR="00646DB1" w:rsidRDefault="004802EB">
      <w:pPr>
        <w:pStyle w:val="a3"/>
        <w:spacing w:before="117"/>
        <w:ind w:left="889"/>
      </w:pPr>
      <w:r>
        <w:t xml:space="preserve">Write your essay on </w:t>
      </w:r>
      <w:r>
        <w:t>ANSWER SHEET 2. (15 points)</w:t>
      </w:r>
    </w:p>
    <w:p w14:paraId="579FF4F2" w14:textId="77777777" w:rsidR="00646DB1" w:rsidRDefault="00646DB1">
      <w:pPr>
        <w:pStyle w:val="a3"/>
        <w:rPr>
          <w:sz w:val="20"/>
        </w:rPr>
      </w:pPr>
    </w:p>
    <w:p w14:paraId="2E84B9AA" w14:textId="77777777" w:rsidR="00646DB1" w:rsidRDefault="004802EB">
      <w:pPr>
        <w:pStyle w:val="a3"/>
        <w:spacing w:before="10"/>
        <w:rPr>
          <w:sz w:val="26"/>
        </w:rPr>
      </w:pPr>
      <w:r>
        <w:rPr>
          <w:noProof/>
        </w:rPr>
        <w:drawing>
          <wp:anchor distT="0" distB="0" distL="0" distR="0" simplePos="0" relativeHeight="251642880" behindDoc="0" locked="0" layoutInCell="1" allowOverlap="1" wp14:anchorId="12368C1C" wp14:editId="51A9BECD">
            <wp:simplePos x="0" y="0"/>
            <wp:positionH relativeFrom="page">
              <wp:posOffset>1275080</wp:posOffset>
            </wp:positionH>
            <wp:positionV relativeFrom="paragraph">
              <wp:posOffset>93980</wp:posOffset>
            </wp:positionV>
            <wp:extent cx="4041775" cy="2124710"/>
            <wp:effectExtent l="0" t="0" r="15875" b="889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1" cstate="print"/>
                    <a:stretch>
                      <a:fillRect/>
                    </a:stretch>
                  </pic:blipFill>
                  <pic:spPr>
                    <a:xfrm>
                      <a:off x="0" y="0"/>
                      <a:ext cx="4041775" cy="2124710"/>
                    </a:xfrm>
                    <a:prstGeom prst="rect">
                      <a:avLst/>
                    </a:prstGeom>
                  </pic:spPr>
                </pic:pic>
              </a:graphicData>
            </a:graphic>
          </wp:anchor>
        </w:drawing>
      </w:r>
    </w:p>
    <w:p w14:paraId="34D368C1" w14:textId="77777777" w:rsidR="00646DB1" w:rsidRDefault="00646DB1">
      <w:pPr>
        <w:pStyle w:val="a3"/>
        <w:spacing w:before="10"/>
        <w:rPr>
          <w:sz w:val="26"/>
        </w:rPr>
      </w:pPr>
    </w:p>
    <w:p w14:paraId="2D667E38" w14:textId="77777777" w:rsidR="00646DB1" w:rsidRDefault="00646DB1">
      <w:pPr>
        <w:pStyle w:val="a3"/>
        <w:spacing w:before="10"/>
        <w:rPr>
          <w:sz w:val="26"/>
        </w:rPr>
      </w:pPr>
    </w:p>
    <w:p w14:paraId="5004F678" w14:textId="77777777" w:rsidR="00646DB1" w:rsidRDefault="00646DB1">
      <w:pPr>
        <w:pStyle w:val="a3"/>
        <w:spacing w:before="10"/>
        <w:rPr>
          <w:sz w:val="26"/>
        </w:rPr>
      </w:pPr>
    </w:p>
    <w:p w14:paraId="69704869" w14:textId="77777777" w:rsidR="00646DB1" w:rsidRDefault="00646DB1">
      <w:pPr>
        <w:pStyle w:val="a3"/>
        <w:spacing w:before="10"/>
        <w:rPr>
          <w:sz w:val="26"/>
        </w:rPr>
      </w:pPr>
    </w:p>
    <w:p w14:paraId="1396D6CA" w14:textId="77777777" w:rsidR="00646DB1" w:rsidRDefault="00646DB1">
      <w:pPr>
        <w:pStyle w:val="a3"/>
        <w:spacing w:before="10"/>
        <w:rPr>
          <w:sz w:val="26"/>
        </w:rPr>
      </w:pPr>
    </w:p>
    <w:p w14:paraId="1CBAB36A" w14:textId="77777777" w:rsidR="00646DB1" w:rsidRDefault="00646DB1">
      <w:pPr>
        <w:pStyle w:val="a3"/>
        <w:spacing w:before="10"/>
        <w:rPr>
          <w:sz w:val="26"/>
        </w:rPr>
      </w:pPr>
    </w:p>
    <w:p w14:paraId="4181AD8B" w14:textId="77777777" w:rsidR="00646DB1" w:rsidRDefault="00646DB1">
      <w:pPr>
        <w:pStyle w:val="a3"/>
        <w:spacing w:before="10"/>
        <w:rPr>
          <w:sz w:val="26"/>
        </w:rPr>
      </w:pPr>
    </w:p>
    <w:p w14:paraId="26EB84A4" w14:textId="77777777" w:rsidR="00646DB1" w:rsidRDefault="00646DB1">
      <w:pPr>
        <w:pStyle w:val="a3"/>
        <w:spacing w:before="10"/>
        <w:rPr>
          <w:sz w:val="26"/>
        </w:rPr>
      </w:pPr>
    </w:p>
    <w:p w14:paraId="344C4492" w14:textId="77777777" w:rsidR="00646DB1" w:rsidRDefault="00646DB1">
      <w:pPr>
        <w:pStyle w:val="a3"/>
        <w:spacing w:before="10"/>
        <w:rPr>
          <w:sz w:val="26"/>
        </w:rPr>
      </w:pPr>
    </w:p>
    <w:p w14:paraId="6CEF6955" w14:textId="77777777" w:rsidR="00646DB1" w:rsidRDefault="00646DB1">
      <w:pPr>
        <w:pStyle w:val="a3"/>
        <w:spacing w:before="10"/>
        <w:rPr>
          <w:sz w:val="26"/>
        </w:rPr>
      </w:pPr>
    </w:p>
    <w:p w14:paraId="37A8C8FB" w14:textId="77777777" w:rsidR="00646DB1" w:rsidRDefault="00646DB1">
      <w:pPr>
        <w:pStyle w:val="a3"/>
        <w:spacing w:before="10"/>
        <w:rPr>
          <w:sz w:val="26"/>
        </w:rPr>
      </w:pPr>
    </w:p>
    <w:p w14:paraId="61331CA0" w14:textId="77777777" w:rsidR="00646DB1" w:rsidRDefault="00646DB1">
      <w:pPr>
        <w:pStyle w:val="a3"/>
        <w:spacing w:before="10"/>
        <w:rPr>
          <w:sz w:val="26"/>
        </w:rPr>
      </w:pPr>
    </w:p>
    <w:p w14:paraId="00DDFEFE" w14:textId="77777777" w:rsidR="00646DB1" w:rsidRDefault="00646DB1">
      <w:pPr>
        <w:pStyle w:val="a3"/>
        <w:spacing w:before="10"/>
        <w:rPr>
          <w:sz w:val="26"/>
        </w:rPr>
      </w:pPr>
    </w:p>
    <w:p w14:paraId="5F8C1A15" w14:textId="77777777" w:rsidR="00646DB1" w:rsidRDefault="00646DB1">
      <w:pPr>
        <w:pStyle w:val="a3"/>
        <w:spacing w:before="10"/>
        <w:rPr>
          <w:sz w:val="26"/>
        </w:rPr>
      </w:pPr>
    </w:p>
    <w:p w14:paraId="1CD1803C" w14:textId="77777777" w:rsidR="00646DB1" w:rsidRDefault="00646DB1">
      <w:pPr>
        <w:pStyle w:val="a3"/>
        <w:spacing w:before="10"/>
        <w:rPr>
          <w:sz w:val="26"/>
        </w:rPr>
      </w:pPr>
    </w:p>
    <w:p w14:paraId="2C312C41" w14:textId="77777777" w:rsidR="00646DB1" w:rsidRDefault="00646DB1">
      <w:pPr>
        <w:pStyle w:val="a3"/>
        <w:spacing w:before="10"/>
        <w:rPr>
          <w:sz w:val="26"/>
        </w:rPr>
      </w:pPr>
    </w:p>
    <w:p w14:paraId="757B84C3" w14:textId="77777777" w:rsidR="00646DB1" w:rsidRDefault="00646DB1">
      <w:pPr>
        <w:pStyle w:val="a3"/>
        <w:spacing w:before="10"/>
        <w:rPr>
          <w:sz w:val="26"/>
        </w:rPr>
      </w:pPr>
    </w:p>
    <w:p w14:paraId="1EA1342A" w14:textId="77777777" w:rsidR="00646DB1" w:rsidRDefault="00646DB1">
      <w:pPr>
        <w:pStyle w:val="a3"/>
        <w:spacing w:before="10"/>
        <w:rPr>
          <w:sz w:val="26"/>
        </w:rPr>
      </w:pPr>
    </w:p>
    <w:p w14:paraId="295AE489" w14:textId="77777777" w:rsidR="00646DB1" w:rsidRDefault="004802EB">
      <w:pPr>
        <w:pStyle w:val="1"/>
        <w:ind w:leftChars="-200" w:rightChars="418" w:right="920" w:hangingChars="146" w:hanging="440"/>
        <w:jc w:val="center"/>
        <w:rPr>
          <w:rFonts w:eastAsiaTheme="majorEastAsia"/>
          <w:b/>
          <w:bCs/>
          <w:sz w:val="30"/>
          <w:szCs w:val="30"/>
          <w:lang w:eastAsia="zh-CN"/>
        </w:rPr>
      </w:pPr>
      <w:r>
        <w:rPr>
          <w:rFonts w:eastAsiaTheme="minorEastAsia" w:hint="eastAsia"/>
          <w:b/>
          <w:bCs/>
          <w:sz w:val="30"/>
          <w:szCs w:val="30"/>
          <w:lang w:eastAsia="zh-CN"/>
        </w:rPr>
        <w:lastRenderedPageBreak/>
        <w:t xml:space="preserve">  </w:t>
      </w:r>
      <w:r>
        <w:rPr>
          <w:rFonts w:eastAsiaTheme="minorEastAsia"/>
          <w:b/>
          <w:bCs/>
          <w:sz w:val="30"/>
          <w:szCs w:val="30"/>
          <w:lang w:eastAsia="zh-CN"/>
        </w:rPr>
        <w:t>201</w:t>
      </w:r>
      <w:r>
        <w:rPr>
          <w:rFonts w:eastAsiaTheme="minorEastAsia" w:hint="eastAsia"/>
          <w:b/>
          <w:bCs/>
          <w:sz w:val="30"/>
          <w:szCs w:val="30"/>
          <w:lang w:eastAsia="zh-CN"/>
        </w:rPr>
        <w:t>0</w:t>
      </w:r>
      <w:r>
        <w:rPr>
          <w:rFonts w:eastAsiaTheme="majorEastAsia"/>
          <w:b/>
          <w:bCs/>
          <w:sz w:val="30"/>
          <w:szCs w:val="30"/>
          <w:lang w:eastAsia="zh-CN"/>
        </w:rPr>
        <w:t>年英语</w:t>
      </w:r>
      <w:r>
        <w:rPr>
          <w:rFonts w:eastAsiaTheme="majorEastAsia" w:hint="eastAsia"/>
          <w:b/>
          <w:bCs/>
          <w:sz w:val="30"/>
          <w:szCs w:val="30"/>
          <w:lang w:eastAsia="zh-CN"/>
        </w:rPr>
        <w:t>二参考</w:t>
      </w:r>
      <w:r>
        <w:rPr>
          <w:rFonts w:eastAsiaTheme="majorEastAsia"/>
          <w:b/>
          <w:bCs/>
          <w:sz w:val="30"/>
          <w:szCs w:val="30"/>
          <w:lang w:eastAsia="zh-CN"/>
        </w:rPr>
        <w:t>真题答案</w:t>
      </w:r>
    </w:p>
    <w:p w14:paraId="1EFE14DE" w14:textId="77777777" w:rsidR="00646DB1" w:rsidRDefault="00646DB1">
      <w:pPr>
        <w:rPr>
          <w:lang w:eastAsia="zh-CN"/>
        </w:rPr>
      </w:pPr>
    </w:p>
    <w:p w14:paraId="14734BDD" w14:textId="77777777" w:rsidR="00646DB1" w:rsidRDefault="004802EB">
      <w:pPr>
        <w:pStyle w:val="2"/>
        <w:ind w:rightChars="518" w:right="1140"/>
        <w:jc w:val="center"/>
        <w:rPr>
          <w:b w:val="0"/>
          <w:bCs w:val="0"/>
          <w:lang w:eastAsia="zh-CN"/>
        </w:rPr>
      </w:pPr>
      <w:r>
        <w:rPr>
          <w:b w:val="0"/>
          <w:bCs w:val="0"/>
        </w:rPr>
        <w:t xml:space="preserve">Section Ⅰ Use </w:t>
      </w:r>
      <w:proofErr w:type="gramStart"/>
      <w:r>
        <w:rPr>
          <w:b w:val="0"/>
          <w:bCs w:val="0"/>
        </w:rPr>
        <w:t>of</w:t>
      </w:r>
      <w:r>
        <w:rPr>
          <w:rFonts w:hint="eastAsia"/>
          <w:b w:val="0"/>
          <w:bCs w:val="0"/>
          <w:lang w:eastAsia="zh-CN"/>
        </w:rPr>
        <w:t xml:space="preserve"> </w:t>
      </w:r>
      <w:r>
        <w:rPr>
          <w:b w:val="0"/>
          <w:bCs w:val="0"/>
        </w:rPr>
        <w:t xml:space="preserve"> English</w:t>
      </w:r>
      <w:proofErr w:type="gramEnd"/>
    </w:p>
    <w:p w14:paraId="26320E24" w14:textId="77777777" w:rsidR="00646DB1" w:rsidRDefault="00646DB1">
      <w:pPr>
        <w:rPr>
          <w:b/>
          <w:bCs/>
          <w:lang w:eastAsia="zh-CN"/>
        </w:rPr>
      </w:pPr>
    </w:p>
    <w:p w14:paraId="69553F09" w14:textId="77777777" w:rsidR="00646DB1" w:rsidRDefault="004802EB">
      <w:pPr>
        <w:pStyle w:val="TableParagraph"/>
        <w:tabs>
          <w:tab w:val="left" w:pos="9460"/>
        </w:tabs>
        <w:spacing w:line="266" w:lineRule="exact"/>
        <w:ind w:left="0" w:rightChars="518" w:right="1140"/>
        <w:jc w:val="both"/>
        <w:rPr>
          <w:bCs/>
          <w:kern w:val="15"/>
          <w:sz w:val="24"/>
          <w:szCs w:val="24"/>
          <w:lang w:eastAsia="zh-CN"/>
        </w:rPr>
      </w:pPr>
      <w:r>
        <w:rPr>
          <w:rFonts w:hint="eastAsia"/>
          <w:bCs/>
          <w:kern w:val="15"/>
          <w:sz w:val="24"/>
          <w:szCs w:val="24"/>
          <w:lang w:eastAsia="zh-CN"/>
        </w:rPr>
        <w:t>1.D     2.C     3.B      4.A      5.A     6.B      7.D     8.C      9.B        10.A</w:t>
      </w:r>
    </w:p>
    <w:p w14:paraId="066032CF" w14:textId="77777777" w:rsidR="00646DB1" w:rsidRDefault="00646DB1">
      <w:pPr>
        <w:pStyle w:val="TableParagraph"/>
        <w:spacing w:line="266" w:lineRule="exact"/>
        <w:ind w:left="0"/>
        <w:jc w:val="both"/>
        <w:rPr>
          <w:bCs/>
          <w:kern w:val="15"/>
          <w:sz w:val="24"/>
          <w:szCs w:val="24"/>
          <w:lang w:eastAsia="zh-CN"/>
        </w:rPr>
      </w:pPr>
    </w:p>
    <w:p w14:paraId="3389F050" w14:textId="77777777" w:rsidR="00646DB1" w:rsidRDefault="004802EB">
      <w:pPr>
        <w:pStyle w:val="TableParagraph"/>
        <w:spacing w:line="266" w:lineRule="exact"/>
        <w:ind w:left="0" w:rightChars="618" w:right="1360"/>
        <w:jc w:val="both"/>
        <w:rPr>
          <w:bCs/>
          <w:kern w:val="15"/>
          <w:sz w:val="24"/>
          <w:szCs w:val="24"/>
          <w:lang w:eastAsia="zh-CN"/>
        </w:rPr>
      </w:pPr>
      <w:r>
        <w:rPr>
          <w:rFonts w:hint="eastAsia"/>
          <w:bCs/>
          <w:kern w:val="15"/>
          <w:sz w:val="24"/>
          <w:szCs w:val="24"/>
          <w:lang w:eastAsia="zh-CN"/>
        </w:rPr>
        <w:t>11.C    12.D   13.D   14.A   15.C   16.B   17.D    18.C    19.A       20. B</w:t>
      </w:r>
    </w:p>
    <w:p w14:paraId="4DD500FB" w14:textId="77777777" w:rsidR="00646DB1" w:rsidRDefault="00646DB1">
      <w:pPr>
        <w:pStyle w:val="a3"/>
        <w:spacing w:before="6"/>
        <w:rPr>
          <w:sz w:val="13"/>
        </w:rPr>
      </w:pPr>
    </w:p>
    <w:p w14:paraId="7F9387CE" w14:textId="77777777" w:rsidR="00646DB1" w:rsidRDefault="00646DB1">
      <w:pPr>
        <w:pStyle w:val="a3"/>
        <w:spacing w:before="6"/>
        <w:rPr>
          <w:sz w:val="13"/>
        </w:rPr>
      </w:pPr>
    </w:p>
    <w:p w14:paraId="59CDD5E2" w14:textId="77777777" w:rsidR="00646DB1" w:rsidRDefault="00646DB1">
      <w:pPr>
        <w:pStyle w:val="a3"/>
        <w:spacing w:before="6"/>
        <w:ind w:rightChars="-23" w:right="-51"/>
        <w:jc w:val="both"/>
        <w:rPr>
          <w:sz w:val="13"/>
        </w:rPr>
      </w:pPr>
    </w:p>
    <w:p w14:paraId="4893163E" w14:textId="77777777" w:rsidR="00646DB1" w:rsidRDefault="004802EB">
      <w:pPr>
        <w:pStyle w:val="1"/>
        <w:tabs>
          <w:tab w:val="left" w:pos="3565"/>
        </w:tabs>
        <w:spacing w:before="71"/>
        <w:ind w:rightChars="518" w:right="1140"/>
        <w:jc w:val="center"/>
        <w:rPr>
          <w:sz w:val="23"/>
          <w:szCs w:val="23"/>
        </w:rPr>
      </w:pPr>
      <w:r>
        <w:rPr>
          <w:sz w:val="23"/>
          <w:szCs w:val="23"/>
        </w:rPr>
        <w:t>Section</w:t>
      </w:r>
      <w:r>
        <w:rPr>
          <w:rFonts w:hint="eastAsia"/>
          <w:sz w:val="23"/>
          <w:szCs w:val="23"/>
          <w:lang w:eastAsia="zh-CN"/>
        </w:rPr>
        <w:t xml:space="preserve"> </w:t>
      </w:r>
      <w:r>
        <w:rPr>
          <w:sz w:val="23"/>
          <w:szCs w:val="23"/>
        </w:rPr>
        <w:t>Ⅱ</w:t>
      </w:r>
      <w:r>
        <w:rPr>
          <w:rFonts w:hint="eastAsia"/>
          <w:sz w:val="23"/>
          <w:szCs w:val="23"/>
          <w:lang w:eastAsia="zh-CN"/>
        </w:rPr>
        <w:t xml:space="preserve"> </w:t>
      </w:r>
      <w:r>
        <w:rPr>
          <w:sz w:val="23"/>
          <w:szCs w:val="23"/>
        </w:rPr>
        <w:t>Reading Comprehension</w:t>
      </w:r>
    </w:p>
    <w:p w14:paraId="4DC92BE1" w14:textId="77777777" w:rsidR="00646DB1" w:rsidRDefault="00646DB1"/>
    <w:p w14:paraId="39A52B09" w14:textId="77777777" w:rsidR="00646DB1" w:rsidRDefault="004802EB">
      <w:pPr>
        <w:pStyle w:val="a3"/>
        <w:spacing w:before="6"/>
        <w:ind w:rightChars="518" w:right="1140"/>
        <w:jc w:val="center"/>
        <w:rPr>
          <w:b/>
          <w:bCs/>
        </w:rPr>
      </w:pPr>
      <w:r>
        <w:rPr>
          <w:b/>
          <w:bCs/>
        </w:rPr>
        <w:t>Part A</w:t>
      </w:r>
    </w:p>
    <w:p w14:paraId="1070B903" w14:textId="77777777" w:rsidR="00646DB1" w:rsidRDefault="00646DB1">
      <w:pPr>
        <w:ind w:firstLineChars="1600" w:firstLine="3520"/>
        <w:jc w:val="both"/>
      </w:pPr>
    </w:p>
    <w:tbl>
      <w:tblPr>
        <w:tblW w:w="7005" w:type="dxa"/>
        <w:tblInd w:w="110" w:type="dxa"/>
        <w:tblLayout w:type="fixed"/>
        <w:tblCellMar>
          <w:left w:w="0" w:type="dxa"/>
          <w:right w:w="0" w:type="dxa"/>
        </w:tblCellMar>
        <w:tblLook w:val="04A0" w:firstRow="1" w:lastRow="0" w:firstColumn="1" w:lastColumn="0" w:noHBand="0" w:noVBand="1"/>
      </w:tblPr>
      <w:tblGrid>
        <w:gridCol w:w="854"/>
        <w:gridCol w:w="964"/>
        <w:gridCol w:w="1299"/>
        <w:gridCol w:w="1288"/>
        <w:gridCol w:w="1112"/>
        <w:gridCol w:w="1488"/>
      </w:tblGrid>
      <w:tr w:rsidR="00646DB1" w14:paraId="5484C476" w14:textId="77777777">
        <w:trPr>
          <w:trHeight w:val="366"/>
        </w:trPr>
        <w:tc>
          <w:tcPr>
            <w:tcW w:w="854" w:type="dxa"/>
          </w:tcPr>
          <w:p w14:paraId="4F76592B" w14:textId="77777777" w:rsidR="00646DB1" w:rsidRDefault="004802EB">
            <w:pPr>
              <w:pStyle w:val="TableParagraph"/>
              <w:spacing w:line="266" w:lineRule="exact"/>
              <w:ind w:left="50"/>
              <w:rPr>
                <w:b/>
                <w:sz w:val="24"/>
              </w:rPr>
            </w:pPr>
            <w:r>
              <w:rPr>
                <w:b/>
                <w:sz w:val="24"/>
              </w:rPr>
              <w:t>Text 1</w:t>
            </w:r>
          </w:p>
        </w:tc>
        <w:tc>
          <w:tcPr>
            <w:tcW w:w="964" w:type="dxa"/>
          </w:tcPr>
          <w:p w14:paraId="0A479F7D" w14:textId="77777777" w:rsidR="00646DB1" w:rsidRDefault="004802EB">
            <w:pPr>
              <w:pStyle w:val="TableParagraph"/>
              <w:spacing w:line="266" w:lineRule="exact"/>
              <w:ind w:left="180"/>
              <w:rPr>
                <w:sz w:val="24"/>
              </w:rPr>
            </w:pPr>
            <w:r>
              <w:rPr>
                <w:sz w:val="24"/>
              </w:rPr>
              <w:t>21~25</w:t>
            </w:r>
          </w:p>
        </w:tc>
        <w:tc>
          <w:tcPr>
            <w:tcW w:w="1299" w:type="dxa"/>
          </w:tcPr>
          <w:p w14:paraId="78BE4238" w14:textId="77777777" w:rsidR="00646DB1" w:rsidRDefault="004802EB">
            <w:pPr>
              <w:pStyle w:val="TableParagraph"/>
              <w:spacing w:line="266" w:lineRule="exact"/>
              <w:ind w:left="185"/>
              <w:rPr>
                <w:sz w:val="24"/>
              </w:rPr>
            </w:pPr>
            <w:r>
              <w:rPr>
                <w:rFonts w:hint="eastAsia"/>
                <w:sz w:val="24"/>
                <w:szCs w:val="24"/>
              </w:rPr>
              <w:t xml:space="preserve">D A B C </w:t>
            </w:r>
            <w:proofErr w:type="spellStart"/>
            <w:r>
              <w:rPr>
                <w:rFonts w:hint="eastAsia"/>
                <w:sz w:val="24"/>
                <w:szCs w:val="24"/>
              </w:rPr>
              <w:t>C</w:t>
            </w:r>
            <w:proofErr w:type="spellEnd"/>
          </w:p>
        </w:tc>
        <w:tc>
          <w:tcPr>
            <w:tcW w:w="1288" w:type="dxa"/>
          </w:tcPr>
          <w:p w14:paraId="35FF46F2" w14:textId="77777777" w:rsidR="00646DB1" w:rsidRDefault="004802EB">
            <w:pPr>
              <w:pStyle w:val="TableParagraph"/>
              <w:spacing w:line="266" w:lineRule="exact"/>
              <w:ind w:left="128" w:right="170"/>
              <w:jc w:val="right"/>
              <w:rPr>
                <w:b/>
                <w:sz w:val="24"/>
              </w:rPr>
            </w:pPr>
            <w:r>
              <w:rPr>
                <w:b/>
                <w:sz w:val="24"/>
              </w:rPr>
              <w:t>Text 2</w:t>
            </w:r>
          </w:p>
        </w:tc>
        <w:tc>
          <w:tcPr>
            <w:tcW w:w="1112" w:type="dxa"/>
          </w:tcPr>
          <w:p w14:paraId="1D517B45" w14:textId="77777777" w:rsidR="00646DB1" w:rsidRDefault="004802EB">
            <w:pPr>
              <w:pStyle w:val="TableParagraph"/>
              <w:spacing w:line="266" w:lineRule="exact"/>
              <w:ind w:left="154" w:right="140"/>
              <w:jc w:val="center"/>
              <w:rPr>
                <w:sz w:val="24"/>
              </w:rPr>
            </w:pPr>
            <w:r>
              <w:rPr>
                <w:sz w:val="24"/>
              </w:rPr>
              <w:t>26~30</w:t>
            </w:r>
          </w:p>
        </w:tc>
        <w:tc>
          <w:tcPr>
            <w:tcW w:w="1488" w:type="dxa"/>
          </w:tcPr>
          <w:p w14:paraId="59F2D93C" w14:textId="77777777" w:rsidR="00646DB1" w:rsidRDefault="004802EB">
            <w:pPr>
              <w:pStyle w:val="TableParagraph"/>
              <w:spacing w:line="266" w:lineRule="exact"/>
              <w:ind w:left="128" w:right="46"/>
              <w:jc w:val="right"/>
              <w:rPr>
                <w:sz w:val="24"/>
              </w:rPr>
            </w:pPr>
            <w:r>
              <w:rPr>
                <w:rFonts w:hint="eastAsia"/>
                <w:sz w:val="24"/>
                <w:szCs w:val="24"/>
              </w:rPr>
              <w:t>A C B D B</w:t>
            </w:r>
          </w:p>
        </w:tc>
      </w:tr>
      <w:tr w:rsidR="00646DB1" w14:paraId="64117152" w14:textId="77777777">
        <w:trPr>
          <w:trHeight w:val="366"/>
        </w:trPr>
        <w:tc>
          <w:tcPr>
            <w:tcW w:w="854" w:type="dxa"/>
          </w:tcPr>
          <w:p w14:paraId="0471D1C4" w14:textId="77777777" w:rsidR="00646DB1" w:rsidRDefault="004802EB">
            <w:pPr>
              <w:pStyle w:val="TableParagraph"/>
              <w:spacing w:before="91"/>
              <w:ind w:left="50"/>
              <w:rPr>
                <w:b/>
                <w:sz w:val="24"/>
              </w:rPr>
            </w:pPr>
            <w:r>
              <w:rPr>
                <w:b/>
                <w:sz w:val="24"/>
              </w:rPr>
              <w:t>Text 3</w:t>
            </w:r>
          </w:p>
        </w:tc>
        <w:tc>
          <w:tcPr>
            <w:tcW w:w="964" w:type="dxa"/>
          </w:tcPr>
          <w:p w14:paraId="1D88F916" w14:textId="77777777" w:rsidR="00646DB1" w:rsidRDefault="004802EB">
            <w:pPr>
              <w:pStyle w:val="TableParagraph"/>
              <w:spacing w:before="91"/>
              <w:ind w:left="180"/>
              <w:rPr>
                <w:sz w:val="24"/>
              </w:rPr>
            </w:pPr>
            <w:r>
              <w:rPr>
                <w:sz w:val="24"/>
              </w:rPr>
              <w:t>31~35</w:t>
            </w:r>
          </w:p>
        </w:tc>
        <w:tc>
          <w:tcPr>
            <w:tcW w:w="1299" w:type="dxa"/>
          </w:tcPr>
          <w:p w14:paraId="2AC89344" w14:textId="77777777" w:rsidR="00646DB1" w:rsidRDefault="004802EB">
            <w:pPr>
              <w:pStyle w:val="TableParagraph"/>
              <w:spacing w:before="91"/>
              <w:ind w:left="173"/>
              <w:rPr>
                <w:sz w:val="24"/>
              </w:rPr>
            </w:pPr>
            <w:r>
              <w:rPr>
                <w:rFonts w:hint="eastAsia"/>
                <w:sz w:val="24"/>
                <w:szCs w:val="24"/>
              </w:rPr>
              <w:t xml:space="preserve">A </w:t>
            </w:r>
            <w:proofErr w:type="spellStart"/>
            <w:r>
              <w:rPr>
                <w:rFonts w:hint="eastAsia"/>
                <w:sz w:val="24"/>
                <w:szCs w:val="24"/>
              </w:rPr>
              <w:t>A</w:t>
            </w:r>
            <w:proofErr w:type="spellEnd"/>
            <w:r>
              <w:rPr>
                <w:rFonts w:hint="eastAsia"/>
                <w:sz w:val="24"/>
                <w:szCs w:val="24"/>
              </w:rPr>
              <w:t xml:space="preserve"> D C B</w:t>
            </w:r>
          </w:p>
        </w:tc>
        <w:tc>
          <w:tcPr>
            <w:tcW w:w="1288" w:type="dxa"/>
          </w:tcPr>
          <w:p w14:paraId="6BC65C1C" w14:textId="77777777" w:rsidR="00646DB1" w:rsidRDefault="004802EB">
            <w:pPr>
              <w:pStyle w:val="TableParagraph"/>
              <w:spacing w:before="91"/>
              <w:ind w:left="128" w:right="185"/>
              <w:jc w:val="right"/>
              <w:rPr>
                <w:b/>
                <w:sz w:val="24"/>
              </w:rPr>
            </w:pPr>
            <w:r>
              <w:rPr>
                <w:b/>
                <w:sz w:val="24"/>
              </w:rPr>
              <w:t>Text 4</w:t>
            </w:r>
          </w:p>
        </w:tc>
        <w:tc>
          <w:tcPr>
            <w:tcW w:w="1112" w:type="dxa"/>
          </w:tcPr>
          <w:p w14:paraId="33C89828" w14:textId="77777777" w:rsidR="00646DB1" w:rsidRDefault="004802EB">
            <w:pPr>
              <w:pStyle w:val="TableParagraph"/>
              <w:spacing w:before="91"/>
              <w:ind w:left="141" w:right="152"/>
              <w:jc w:val="center"/>
              <w:rPr>
                <w:sz w:val="24"/>
              </w:rPr>
            </w:pPr>
            <w:r>
              <w:rPr>
                <w:sz w:val="24"/>
              </w:rPr>
              <w:t>36~40</w:t>
            </w:r>
          </w:p>
        </w:tc>
        <w:tc>
          <w:tcPr>
            <w:tcW w:w="1488" w:type="dxa"/>
          </w:tcPr>
          <w:p w14:paraId="31820548" w14:textId="77777777" w:rsidR="00646DB1" w:rsidRDefault="004802EB">
            <w:pPr>
              <w:pStyle w:val="TableParagraph"/>
              <w:spacing w:before="91"/>
              <w:ind w:left="128" w:right="47"/>
              <w:jc w:val="right"/>
              <w:rPr>
                <w:sz w:val="24"/>
              </w:rPr>
            </w:pPr>
            <w:r>
              <w:rPr>
                <w:rFonts w:hint="eastAsia"/>
                <w:sz w:val="24"/>
                <w:szCs w:val="24"/>
              </w:rPr>
              <w:t>D A C B D</w:t>
            </w:r>
          </w:p>
        </w:tc>
      </w:tr>
    </w:tbl>
    <w:p w14:paraId="0C3552A6" w14:textId="77777777" w:rsidR="00646DB1" w:rsidRDefault="00646DB1">
      <w:pPr>
        <w:pStyle w:val="a3"/>
        <w:jc w:val="both"/>
        <w:rPr>
          <w:b/>
          <w:bCs/>
          <w:spacing w:val="20"/>
          <w:sz w:val="13"/>
        </w:rPr>
      </w:pPr>
    </w:p>
    <w:p w14:paraId="74B06771" w14:textId="77777777" w:rsidR="00646DB1" w:rsidRDefault="00646DB1">
      <w:pPr>
        <w:pStyle w:val="a3"/>
        <w:jc w:val="both"/>
        <w:rPr>
          <w:b/>
          <w:bCs/>
        </w:rPr>
      </w:pPr>
    </w:p>
    <w:p w14:paraId="2E7D62A5" w14:textId="77777777" w:rsidR="00646DB1" w:rsidRDefault="004802EB">
      <w:pPr>
        <w:pStyle w:val="a3"/>
        <w:ind w:rightChars="518" w:right="1140"/>
        <w:jc w:val="center"/>
        <w:rPr>
          <w:b/>
          <w:bCs/>
        </w:rPr>
      </w:pPr>
      <w:r>
        <w:rPr>
          <w:b/>
          <w:bCs/>
        </w:rPr>
        <w:t>Part B</w:t>
      </w:r>
    </w:p>
    <w:p w14:paraId="1B3E32E1" w14:textId="77777777" w:rsidR="00646DB1" w:rsidRDefault="00646DB1">
      <w:pPr>
        <w:pStyle w:val="a3"/>
        <w:ind w:firstLineChars="1000" w:firstLine="2300"/>
        <w:jc w:val="both"/>
      </w:pPr>
    </w:p>
    <w:p w14:paraId="3C329A89" w14:textId="77777777" w:rsidR="00646DB1" w:rsidRDefault="004802EB">
      <w:pPr>
        <w:jc w:val="both"/>
      </w:pPr>
      <w:r>
        <w:rPr>
          <w:rFonts w:hint="eastAsia"/>
          <w:bCs/>
          <w:kern w:val="15"/>
          <w:sz w:val="24"/>
          <w:szCs w:val="24"/>
          <w:lang w:eastAsia="zh-CN"/>
        </w:rPr>
        <w:t>41.F</w:t>
      </w:r>
      <w:r>
        <w:rPr>
          <w:rFonts w:hint="eastAsia"/>
          <w:bCs/>
          <w:kern w:val="15"/>
          <w:sz w:val="24"/>
          <w:szCs w:val="24"/>
          <w:lang w:eastAsia="zh-CN"/>
        </w:rPr>
        <w:t xml:space="preserve">     42.</w:t>
      </w:r>
      <w:r>
        <w:rPr>
          <w:rFonts w:hint="eastAsia"/>
          <w:bCs/>
          <w:kern w:val="15"/>
          <w:sz w:val="24"/>
          <w:szCs w:val="24"/>
          <w:lang w:eastAsia="zh-CN"/>
        </w:rPr>
        <w:t>T</w:t>
      </w:r>
      <w:r>
        <w:rPr>
          <w:rFonts w:hint="eastAsia"/>
          <w:bCs/>
          <w:kern w:val="15"/>
          <w:sz w:val="24"/>
          <w:szCs w:val="24"/>
          <w:lang w:eastAsia="zh-CN"/>
        </w:rPr>
        <w:t xml:space="preserve">     43.</w:t>
      </w:r>
      <w:r>
        <w:rPr>
          <w:rFonts w:hint="eastAsia"/>
          <w:bCs/>
          <w:kern w:val="15"/>
          <w:sz w:val="24"/>
          <w:szCs w:val="24"/>
          <w:lang w:eastAsia="zh-CN"/>
        </w:rPr>
        <w:t>F</w:t>
      </w:r>
      <w:r>
        <w:rPr>
          <w:rFonts w:hint="eastAsia"/>
          <w:bCs/>
          <w:kern w:val="15"/>
          <w:sz w:val="24"/>
          <w:szCs w:val="24"/>
          <w:lang w:eastAsia="zh-CN"/>
        </w:rPr>
        <w:t xml:space="preserve">     44.</w:t>
      </w:r>
      <w:r>
        <w:rPr>
          <w:rFonts w:hint="eastAsia"/>
          <w:bCs/>
          <w:kern w:val="15"/>
          <w:sz w:val="24"/>
          <w:szCs w:val="24"/>
          <w:lang w:eastAsia="zh-CN"/>
        </w:rPr>
        <w:t>T</w:t>
      </w:r>
      <w:r>
        <w:rPr>
          <w:rFonts w:hint="eastAsia"/>
          <w:bCs/>
          <w:kern w:val="15"/>
          <w:sz w:val="24"/>
          <w:szCs w:val="24"/>
          <w:lang w:eastAsia="zh-CN"/>
        </w:rPr>
        <w:t xml:space="preserve">     45.</w:t>
      </w:r>
      <w:r>
        <w:rPr>
          <w:rFonts w:hint="eastAsia"/>
          <w:bCs/>
          <w:kern w:val="15"/>
          <w:sz w:val="24"/>
          <w:szCs w:val="24"/>
          <w:lang w:eastAsia="zh-CN"/>
        </w:rPr>
        <w:t>F</w:t>
      </w:r>
    </w:p>
    <w:p w14:paraId="7C5F4778" w14:textId="77777777" w:rsidR="00646DB1" w:rsidRDefault="00646DB1">
      <w:pPr>
        <w:jc w:val="both"/>
        <w:rPr>
          <w:bCs/>
          <w:kern w:val="15"/>
          <w:sz w:val="24"/>
          <w:szCs w:val="24"/>
          <w:lang w:eastAsia="zh-CN"/>
        </w:rPr>
      </w:pPr>
    </w:p>
    <w:p w14:paraId="6E45AE4B" w14:textId="77777777" w:rsidR="00646DB1" w:rsidRDefault="004802EB">
      <w:pPr>
        <w:ind w:rightChars="518" w:right="1140"/>
        <w:jc w:val="center"/>
        <w:rPr>
          <w:b/>
          <w:bCs/>
          <w:sz w:val="23"/>
          <w:szCs w:val="23"/>
          <w:lang w:eastAsia="zh-CN"/>
        </w:rPr>
      </w:pPr>
      <w:r>
        <w:rPr>
          <w:rFonts w:hint="eastAsia"/>
          <w:b/>
          <w:bCs/>
          <w:sz w:val="23"/>
          <w:szCs w:val="23"/>
          <w:lang w:eastAsia="zh-CN"/>
        </w:rPr>
        <w:t>Part C</w:t>
      </w:r>
    </w:p>
    <w:p w14:paraId="023C5C13" w14:textId="77777777" w:rsidR="00646DB1" w:rsidRDefault="00646DB1">
      <w:pPr>
        <w:ind w:rightChars="418" w:right="920"/>
        <w:jc w:val="center"/>
        <w:rPr>
          <w:b/>
          <w:bCs/>
          <w:sz w:val="23"/>
          <w:szCs w:val="23"/>
          <w:lang w:eastAsia="zh-CN"/>
        </w:rPr>
      </w:pPr>
    </w:p>
    <w:p w14:paraId="60A4FCDF" w14:textId="77777777" w:rsidR="00646DB1" w:rsidRDefault="004802EB">
      <w:pPr>
        <w:pStyle w:val="1"/>
        <w:numPr>
          <w:ilvl w:val="0"/>
          <w:numId w:val="6"/>
        </w:numPr>
        <w:tabs>
          <w:tab w:val="left" w:pos="1358"/>
        </w:tabs>
        <w:spacing w:before="69"/>
        <w:ind w:right="1580"/>
        <w:jc w:val="both"/>
        <w:rPr>
          <w:rFonts w:eastAsia="宋体"/>
          <w:kern w:val="2"/>
          <w:sz w:val="23"/>
          <w:szCs w:val="23"/>
          <w:lang w:eastAsia="zh-CN"/>
        </w:rPr>
      </w:pPr>
      <w:r>
        <w:rPr>
          <w:rFonts w:eastAsia="宋体"/>
          <w:kern w:val="2"/>
          <w:sz w:val="23"/>
          <w:szCs w:val="23"/>
          <w:lang w:eastAsia="zh-CN"/>
        </w:rPr>
        <w:t xml:space="preserve"> </w:t>
      </w:r>
      <w:r>
        <w:rPr>
          <w:rFonts w:eastAsia="宋体"/>
          <w:kern w:val="2"/>
          <w:sz w:val="23"/>
          <w:szCs w:val="23"/>
          <w:lang w:eastAsia="zh-CN"/>
        </w:rPr>
        <w:t>最近，</w:t>
      </w:r>
      <w:r>
        <w:rPr>
          <w:rFonts w:eastAsia="宋体"/>
          <w:kern w:val="2"/>
          <w:sz w:val="23"/>
          <w:szCs w:val="23"/>
          <w:lang w:eastAsia="zh-CN"/>
        </w:rPr>
        <w:t>“</w:t>
      </w:r>
      <w:r>
        <w:rPr>
          <w:rFonts w:eastAsia="宋体"/>
          <w:kern w:val="2"/>
          <w:sz w:val="23"/>
          <w:szCs w:val="23"/>
          <w:lang w:eastAsia="zh-CN"/>
        </w:rPr>
        <w:t>承受力</w:t>
      </w:r>
      <w:r>
        <w:rPr>
          <w:rFonts w:eastAsia="宋体"/>
          <w:kern w:val="2"/>
          <w:sz w:val="23"/>
          <w:szCs w:val="23"/>
          <w:lang w:eastAsia="zh-CN"/>
        </w:rPr>
        <w:t>”</w:t>
      </w:r>
      <w:r>
        <w:rPr>
          <w:rFonts w:eastAsia="宋体"/>
          <w:kern w:val="2"/>
          <w:sz w:val="23"/>
          <w:szCs w:val="23"/>
          <w:lang w:eastAsia="zh-CN"/>
        </w:rPr>
        <w:t>成了一个流行词汇，但对泰德</w:t>
      </w:r>
      <w:r>
        <w:rPr>
          <w:rFonts w:eastAsia="宋体"/>
          <w:kern w:val="2"/>
          <w:sz w:val="23"/>
          <w:szCs w:val="23"/>
          <w:lang w:eastAsia="zh-CN"/>
        </w:rPr>
        <w:t>·</w:t>
      </w:r>
      <w:r>
        <w:rPr>
          <w:rFonts w:eastAsia="宋体"/>
          <w:kern w:val="2"/>
          <w:sz w:val="23"/>
          <w:szCs w:val="23"/>
          <w:lang w:eastAsia="zh-CN"/>
        </w:rPr>
        <w:t>宁来说，他对这个词的涵义有自己的切身体会。在经历了一段难以承受的痛苦生活后，他清楚地认识到，以承受力为导向的价值观必须透过日常行动和抉择才能得以体现。</w:t>
      </w:r>
    </w:p>
    <w:p w14:paraId="3485EB27" w14:textId="77777777" w:rsidR="00646DB1" w:rsidRDefault="004802EB">
      <w:pPr>
        <w:pStyle w:val="1"/>
        <w:tabs>
          <w:tab w:val="left" w:pos="1358"/>
        </w:tabs>
        <w:spacing w:before="69"/>
        <w:ind w:right="1580" w:firstLineChars="200" w:firstLine="460"/>
        <w:jc w:val="both"/>
        <w:rPr>
          <w:rFonts w:eastAsia="宋体"/>
          <w:kern w:val="2"/>
          <w:sz w:val="23"/>
          <w:szCs w:val="23"/>
          <w:lang w:eastAsia="zh-CN"/>
        </w:rPr>
      </w:pPr>
      <w:r>
        <w:rPr>
          <w:rFonts w:eastAsia="宋体"/>
          <w:kern w:val="2"/>
          <w:sz w:val="23"/>
          <w:szCs w:val="23"/>
          <w:lang w:eastAsia="zh-CN"/>
        </w:rPr>
        <w:t>宁回忆起</w:t>
      </w:r>
      <w:r>
        <w:rPr>
          <w:rFonts w:eastAsia="宋体"/>
          <w:kern w:val="2"/>
          <w:sz w:val="23"/>
          <w:szCs w:val="23"/>
          <w:lang w:eastAsia="zh-CN"/>
        </w:rPr>
        <w:t>20</w:t>
      </w:r>
      <w:r>
        <w:rPr>
          <w:rFonts w:eastAsia="宋体"/>
          <w:kern w:val="2"/>
          <w:sz w:val="23"/>
          <w:szCs w:val="23"/>
          <w:lang w:eastAsia="zh-CN"/>
        </w:rPr>
        <w:t>世纪</w:t>
      </w:r>
      <w:r>
        <w:rPr>
          <w:rFonts w:eastAsia="宋体"/>
          <w:kern w:val="2"/>
          <w:sz w:val="23"/>
          <w:szCs w:val="23"/>
          <w:lang w:eastAsia="zh-CN"/>
        </w:rPr>
        <w:t>90</w:t>
      </w:r>
      <w:r>
        <w:rPr>
          <w:rFonts w:eastAsia="宋体"/>
          <w:kern w:val="2"/>
          <w:sz w:val="23"/>
          <w:szCs w:val="23"/>
          <w:lang w:eastAsia="zh-CN"/>
        </w:rPr>
        <w:t>年代后期他卖保险时那困窘的一年。在经历了互联网泡沫的繁荣与破灭后，他急需找到一份工作，因此与一家博尔德代理公司签了约。</w:t>
      </w:r>
    </w:p>
    <w:p w14:paraId="109B167B" w14:textId="77777777" w:rsidR="00646DB1" w:rsidRDefault="004802EB">
      <w:pPr>
        <w:pStyle w:val="1"/>
        <w:tabs>
          <w:tab w:val="left" w:pos="1358"/>
        </w:tabs>
        <w:spacing w:before="69"/>
        <w:ind w:right="1580" w:firstLineChars="200" w:firstLine="460"/>
        <w:jc w:val="both"/>
        <w:rPr>
          <w:rFonts w:eastAsia="宋体"/>
          <w:kern w:val="2"/>
          <w:sz w:val="23"/>
          <w:szCs w:val="23"/>
          <w:lang w:eastAsia="zh-CN"/>
        </w:rPr>
      </w:pPr>
      <w:r>
        <w:rPr>
          <w:rFonts w:eastAsia="宋体"/>
          <w:kern w:val="2"/>
          <w:sz w:val="23"/>
          <w:szCs w:val="23"/>
          <w:lang w:eastAsia="zh-CN"/>
        </w:rPr>
        <w:t>但情况并不顺利。</w:t>
      </w:r>
      <w:r>
        <w:rPr>
          <w:rFonts w:eastAsia="宋体"/>
          <w:kern w:val="2"/>
          <w:sz w:val="23"/>
          <w:szCs w:val="23"/>
          <w:lang w:eastAsia="zh-CN"/>
        </w:rPr>
        <w:t>“</w:t>
      </w:r>
      <w:r>
        <w:rPr>
          <w:rFonts w:eastAsia="宋体"/>
          <w:kern w:val="2"/>
          <w:sz w:val="23"/>
          <w:szCs w:val="23"/>
          <w:lang w:eastAsia="zh-CN"/>
        </w:rPr>
        <w:t>那真是糟糕的一步，因为它根本激不起我的工作热情，</w:t>
      </w:r>
      <w:r>
        <w:rPr>
          <w:rFonts w:eastAsia="宋体"/>
          <w:kern w:val="2"/>
          <w:sz w:val="23"/>
          <w:szCs w:val="23"/>
          <w:lang w:eastAsia="zh-CN"/>
        </w:rPr>
        <w:t>”</w:t>
      </w:r>
      <w:r>
        <w:rPr>
          <w:rFonts w:eastAsia="宋体"/>
          <w:kern w:val="2"/>
          <w:sz w:val="23"/>
          <w:szCs w:val="23"/>
          <w:lang w:eastAsia="zh-CN"/>
        </w:rPr>
        <w:t>宁说。不出所料，工作上的进退维谷造成他销售业绩不佳。</w:t>
      </w:r>
      <w:r>
        <w:rPr>
          <w:rFonts w:eastAsia="宋体"/>
          <w:kern w:val="2"/>
          <w:sz w:val="23"/>
          <w:szCs w:val="23"/>
          <w:lang w:eastAsia="zh-CN"/>
        </w:rPr>
        <w:t>“</w:t>
      </w:r>
      <w:r>
        <w:rPr>
          <w:rFonts w:eastAsia="宋体"/>
          <w:kern w:val="2"/>
          <w:sz w:val="23"/>
          <w:szCs w:val="23"/>
          <w:lang w:eastAsia="zh-CN"/>
        </w:rPr>
        <w:t>我很痛苦，异常焦虑，以至于经常半夜醒来盯着天花板发呆。我没有钱，需要这份工作。大家都说，</w:t>
      </w:r>
      <w:r>
        <w:rPr>
          <w:rFonts w:eastAsia="宋体"/>
          <w:kern w:val="2"/>
          <w:sz w:val="23"/>
          <w:szCs w:val="23"/>
          <w:lang w:eastAsia="zh-CN"/>
        </w:rPr>
        <w:t>‘</w:t>
      </w:r>
      <w:r>
        <w:rPr>
          <w:rFonts w:eastAsia="宋体"/>
          <w:kern w:val="2"/>
          <w:sz w:val="23"/>
          <w:szCs w:val="23"/>
          <w:lang w:eastAsia="zh-CN"/>
        </w:rPr>
        <w:t>等等看，情况会有好转的，给它点时间。</w:t>
      </w:r>
      <w:r>
        <w:rPr>
          <w:rFonts w:eastAsia="宋体"/>
          <w:kern w:val="2"/>
          <w:sz w:val="23"/>
          <w:szCs w:val="23"/>
          <w:lang w:eastAsia="zh-CN"/>
        </w:rPr>
        <w:t>”</w:t>
      </w:r>
    </w:p>
    <w:p w14:paraId="28BA21F6" w14:textId="77777777" w:rsidR="00646DB1" w:rsidRDefault="00646DB1">
      <w:pPr>
        <w:rPr>
          <w:lang w:eastAsia="zh-CN"/>
        </w:rPr>
      </w:pPr>
    </w:p>
    <w:p w14:paraId="07B59377" w14:textId="77777777" w:rsidR="00646DB1" w:rsidRDefault="004802EB">
      <w:pPr>
        <w:pStyle w:val="1"/>
        <w:tabs>
          <w:tab w:val="left" w:pos="3565"/>
        </w:tabs>
        <w:spacing w:before="71"/>
        <w:ind w:rightChars="518" w:right="1140"/>
        <w:jc w:val="center"/>
        <w:rPr>
          <w:sz w:val="23"/>
          <w:szCs w:val="23"/>
        </w:rPr>
      </w:pPr>
      <w:r>
        <w:rPr>
          <w:sz w:val="23"/>
          <w:szCs w:val="23"/>
        </w:rPr>
        <w:t>Section III</w:t>
      </w:r>
      <w:r>
        <w:rPr>
          <w:rFonts w:eastAsia="宋体" w:hint="eastAsia"/>
          <w:sz w:val="23"/>
          <w:szCs w:val="23"/>
          <w:lang w:eastAsia="zh-CN"/>
        </w:rPr>
        <w:t xml:space="preserve">     </w:t>
      </w:r>
      <w:r>
        <w:rPr>
          <w:sz w:val="23"/>
          <w:szCs w:val="23"/>
        </w:rPr>
        <w:t>Writing</w:t>
      </w:r>
    </w:p>
    <w:p w14:paraId="5BE6FF71" w14:textId="77777777" w:rsidR="00646DB1" w:rsidRDefault="004802EB">
      <w:pPr>
        <w:pStyle w:val="1"/>
        <w:tabs>
          <w:tab w:val="left" w:pos="1358"/>
        </w:tabs>
        <w:spacing w:before="69"/>
        <w:ind w:right="1215"/>
        <w:jc w:val="both"/>
        <w:rPr>
          <w:rFonts w:eastAsia="宋体"/>
          <w:kern w:val="2"/>
          <w:sz w:val="23"/>
          <w:szCs w:val="23"/>
          <w:lang w:eastAsia="zh-CN"/>
        </w:rPr>
      </w:pPr>
      <w:r>
        <w:rPr>
          <w:rFonts w:eastAsia="宋体"/>
          <w:kern w:val="2"/>
          <w:sz w:val="23"/>
          <w:szCs w:val="23"/>
          <w:lang w:eastAsia="zh-CN"/>
        </w:rPr>
        <w:t>47</w:t>
      </w:r>
      <w:r>
        <w:rPr>
          <w:rFonts w:eastAsia="宋体"/>
          <w:kern w:val="2"/>
          <w:sz w:val="23"/>
          <w:szCs w:val="23"/>
          <w:lang w:eastAsia="zh-CN"/>
        </w:rPr>
        <w:t>、</w:t>
      </w:r>
      <w:r>
        <w:rPr>
          <w:rFonts w:eastAsia="宋体"/>
          <w:kern w:val="2"/>
          <w:sz w:val="23"/>
          <w:szCs w:val="23"/>
          <w:lang w:eastAsia="zh-CN"/>
        </w:rPr>
        <w:t xml:space="preserve">48 </w:t>
      </w:r>
      <w:r>
        <w:rPr>
          <w:rFonts w:eastAsia="宋体" w:hint="eastAsia"/>
          <w:kern w:val="2"/>
          <w:sz w:val="23"/>
          <w:szCs w:val="23"/>
          <w:lang w:eastAsia="zh-CN"/>
        </w:rPr>
        <w:t>见解析</w:t>
      </w:r>
    </w:p>
    <w:p w14:paraId="47E26944" w14:textId="77777777" w:rsidR="00646DB1" w:rsidRDefault="00646DB1">
      <w:pPr>
        <w:pStyle w:val="a3"/>
        <w:spacing w:before="10"/>
        <w:rPr>
          <w:sz w:val="26"/>
        </w:rPr>
      </w:pPr>
    </w:p>
    <w:p w14:paraId="53ED4007" w14:textId="77777777" w:rsidR="00646DB1" w:rsidRDefault="00646DB1">
      <w:pPr>
        <w:pStyle w:val="a3"/>
        <w:spacing w:before="10"/>
        <w:rPr>
          <w:sz w:val="26"/>
        </w:rPr>
      </w:pPr>
    </w:p>
    <w:p w14:paraId="4FBE1CB7" w14:textId="77777777" w:rsidR="00646DB1" w:rsidRDefault="00646DB1">
      <w:pPr>
        <w:pStyle w:val="a3"/>
        <w:spacing w:before="10"/>
        <w:rPr>
          <w:sz w:val="26"/>
        </w:rPr>
      </w:pPr>
    </w:p>
    <w:p w14:paraId="4B607FF5" w14:textId="77777777" w:rsidR="00646DB1" w:rsidRDefault="00646DB1">
      <w:pPr>
        <w:pStyle w:val="a3"/>
        <w:spacing w:before="10"/>
        <w:rPr>
          <w:sz w:val="26"/>
        </w:rPr>
      </w:pPr>
    </w:p>
    <w:sectPr w:rsidR="00646DB1">
      <w:pgSz w:w="10720" w:h="14970"/>
      <w:pgMar w:top="1160" w:right="0" w:bottom="1080" w:left="1220" w:header="680" w:footer="9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B5D957" w14:textId="77777777" w:rsidR="004802EB" w:rsidRDefault="004802EB">
      <w:r>
        <w:separator/>
      </w:r>
    </w:p>
  </w:endnote>
  <w:endnote w:type="continuationSeparator" w:id="0">
    <w:p w14:paraId="533B59A3" w14:textId="77777777" w:rsidR="004802EB" w:rsidRDefault="004802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altName w:val="新宋体"/>
    <w:panose1 w:val="02010609030101010101"/>
    <w:charset w:val="86"/>
    <w:family w:val="modern"/>
    <w:pitch w:val="fixed"/>
    <w:sig w:usb0="A00002FF" w:usb1="7ACFFDFB" w:usb2="00000017"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8"/>
      </w:rPr>
      <w:id w:val="-143356787"/>
      <w:docPartObj>
        <w:docPartGallery w:val="Page Numbers (Bottom of Page)"/>
        <w:docPartUnique/>
      </w:docPartObj>
    </w:sdtPr>
    <w:sdtContent>
      <w:p w14:paraId="10A63D82" w14:textId="0D6F23BD" w:rsidR="00BF4514" w:rsidRDefault="00BF4514" w:rsidP="00775AB0">
        <w:pPr>
          <w:pStyle w:val="a4"/>
          <w:framePr w:wrap="none" w:vAnchor="text" w:hAnchor="margin" w:xAlign="center" w:y="1"/>
          <w:rPr>
            <w:rStyle w:val="a8"/>
          </w:rPr>
        </w:pPr>
        <w:r>
          <w:rPr>
            <w:rStyle w:val="a8"/>
          </w:rPr>
          <w:fldChar w:fldCharType="begin"/>
        </w:r>
        <w:r>
          <w:rPr>
            <w:rStyle w:val="a8"/>
          </w:rPr>
          <w:instrText xml:space="preserve"> PAGE </w:instrText>
        </w:r>
        <w:r>
          <w:rPr>
            <w:rStyle w:val="a8"/>
          </w:rPr>
          <w:fldChar w:fldCharType="end"/>
        </w:r>
      </w:p>
    </w:sdtContent>
  </w:sdt>
  <w:p w14:paraId="4A1C4256" w14:textId="77777777" w:rsidR="00BF4514" w:rsidRDefault="00BF4514">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579664" w14:textId="42B0681B" w:rsidR="00646DB1" w:rsidRDefault="004802EB" w:rsidP="00BF4514">
    <w:pPr>
      <w:pStyle w:val="a3"/>
      <w:tabs>
        <w:tab w:val="center" w:pos="4750"/>
      </w:tabs>
      <w:spacing w:line="14" w:lineRule="auto"/>
      <w:rPr>
        <w:sz w:val="20"/>
      </w:rPr>
    </w:pPr>
    <w:r>
      <w:rPr>
        <w:rFonts w:eastAsia="宋体" w:hint="eastAsia"/>
        <w:sz w:val="20"/>
        <w:lang w:eastAsia="zh-CN"/>
      </w:rPr>
      <w:t>·</w:t>
    </w:r>
    <w:r w:rsidR="00BF4514">
      <w:rPr>
        <w:rFonts w:eastAsia="宋体"/>
        <w:sz w:val="20"/>
        <w:lang w:eastAsia="zh-C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00F542" w14:textId="77777777" w:rsidR="004802EB" w:rsidRDefault="004802EB">
      <w:r>
        <w:separator/>
      </w:r>
    </w:p>
  </w:footnote>
  <w:footnote w:type="continuationSeparator" w:id="0">
    <w:p w14:paraId="042B3BDB" w14:textId="77777777" w:rsidR="004802EB" w:rsidRDefault="004802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54878F" w14:textId="17E61321" w:rsidR="00646DB1" w:rsidRDefault="00646DB1">
    <w:pPr>
      <w:pStyle w:val="a3"/>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5E306ED"/>
    <w:multiLevelType w:val="multilevel"/>
    <w:tmpl w:val="B5E306ED"/>
    <w:lvl w:ilvl="0">
      <w:start w:val="1"/>
      <w:numFmt w:val="decimal"/>
      <w:lvlText w:val="%1)"/>
      <w:lvlJc w:val="left"/>
      <w:pPr>
        <w:ind w:left="1091" w:hanging="245"/>
        <w:jc w:val="left"/>
      </w:pPr>
      <w:rPr>
        <w:rFonts w:ascii="Times New Roman" w:eastAsia="Times New Roman" w:hAnsi="Times New Roman" w:cs="Times New Roman" w:hint="default"/>
        <w:spacing w:val="-3"/>
        <w:w w:val="100"/>
        <w:sz w:val="23"/>
        <w:szCs w:val="23"/>
      </w:rPr>
    </w:lvl>
    <w:lvl w:ilvl="1">
      <w:numFmt w:val="bullet"/>
      <w:lvlText w:val="•"/>
      <w:lvlJc w:val="left"/>
      <w:pPr>
        <w:ind w:left="1939" w:hanging="245"/>
      </w:pPr>
      <w:rPr>
        <w:rFonts w:hint="default"/>
      </w:rPr>
    </w:lvl>
    <w:lvl w:ilvl="2">
      <w:numFmt w:val="bullet"/>
      <w:lvlText w:val="•"/>
      <w:lvlJc w:val="left"/>
      <w:pPr>
        <w:ind w:left="2779" w:hanging="245"/>
      </w:pPr>
      <w:rPr>
        <w:rFonts w:hint="default"/>
      </w:rPr>
    </w:lvl>
    <w:lvl w:ilvl="3">
      <w:numFmt w:val="bullet"/>
      <w:lvlText w:val="•"/>
      <w:lvlJc w:val="left"/>
      <w:pPr>
        <w:ind w:left="3618" w:hanging="245"/>
      </w:pPr>
      <w:rPr>
        <w:rFonts w:hint="default"/>
      </w:rPr>
    </w:lvl>
    <w:lvl w:ilvl="4">
      <w:numFmt w:val="bullet"/>
      <w:lvlText w:val="•"/>
      <w:lvlJc w:val="left"/>
      <w:pPr>
        <w:ind w:left="4458" w:hanging="245"/>
      </w:pPr>
      <w:rPr>
        <w:rFonts w:hint="default"/>
      </w:rPr>
    </w:lvl>
    <w:lvl w:ilvl="5">
      <w:numFmt w:val="bullet"/>
      <w:lvlText w:val="•"/>
      <w:lvlJc w:val="left"/>
      <w:pPr>
        <w:ind w:left="5298" w:hanging="245"/>
      </w:pPr>
      <w:rPr>
        <w:rFonts w:hint="default"/>
      </w:rPr>
    </w:lvl>
    <w:lvl w:ilvl="6">
      <w:numFmt w:val="bullet"/>
      <w:lvlText w:val="•"/>
      <w:lvlJc w:val="left"/>
      <w:pPr>
        <w:ind w:left="6137" w:hanging="245"/>
      </w:pPr>
      <w:rPr>
        <w:rFonts w:hint="default"/>
      </w:rPr>
    </w:lvl>
    <w:lvl w:ilvl="7">
      <w:numFmt w:val="bullet"/>
      <w:lvlText w:val="•"/>
      <w:lvlJc w:val="left"/>
      <w:pPr>
        <w:ind w:left="6977" w:hanging="245"/>
      </w:pPr>
      <w:rPr>
        <w:rFonts w:hint="default"/>
      </w:rPr>
    </w:lvl>
    <w:lvl w:ilvl="8">
      <w:numFmt w:val="bullet"/>
      <w:lvlText w:val="•"/>
      <w:lvlJc w:val="left"/>
      <w:pPr>
        <w:ind w:left="7816" w:hanging="245"/>
      </w:pPr>
      <w:rPr>
        <w:rFonts w:hint="default"/>
      </w:rPr>
    </w:lvl>
  </w:abstractNum>
  <w:abstractNum w:abstractNumId="1" w15:restartNumberingAfterBreak="0">
    <w:nsid w:val="BF205925"/>
    <w:multiLevelType w:val="multilevel"/>
    <w:tmpl w:val="BF205925"/>
    <w:lvl w:ilvl="0">
      <w:start w:val="1"/>
      <w:numFmt w:val="decimal"/>
      <w:lvlText w:val="%1)"/>
      <w:lvlJc w:val="left"/>
      <w:pPr>
        <w:ind w:left="762" w:hanging="250"/>
        <w:jc w:val="left"/>
      </w:pPr>
      <w:rPr>
        <w:rFonts w:ascii="Times New Roman" w:eastAsia="Times New Roman" w:hAnsi="Times New Roman" w:cs="Times New Roman" w:hint="default"/>
        <w:spacing w:val="-3"/>
        <w:w w:val="100"/>
        <w:sz w:val="23"/>
        <w:szCs w:val="23"/>
      </w:rPr>
    </w:lvl>
    <w:lvl w:ilvl="1">
      <w:numFmt w:val="bullet"/>
      <w:lvlText w:val="•"/>
      <w:lvlJc w:val="left"/>
      <w:pPr>
        <w:ind w:left="1633" w:hanging="250"/>
      </w:pPr>
      <w:rPr>
        <w:rFonts w:hint="default"/>
      </w:rPr>
    </w:lvl>
    <w:lvl w:ilvl="2">
      <w:numFmt w:val="bullet"/>
      <w:lvlText w:val="•"/>
      <w:lvlJc w:val="left"/>
      <w:pPr>
        <w:ind w:left="2507" w:hanging="250"/>
      </w:pPr>
      <w:rPr>
        <w:rFonts w:hint="default"/>
      </w:rPr>
    </w:lvl>
    <w:lvl w:ilvl="3">
      <w:numFmt w:val="bullet"/>
      <w:lvlText w:val="•"/>
      <w:lvlJc w:val="left"/>
      <w:pPr>
        <w:ind w:left="3380" w:hanging="250"/>
      </w:pPr>
      <w:rPr>
        <w:rFonts w:hint="default"/>
      </w:rPr>
    </w:lvl>
    <w:lvl w:ilvl="4">
      <w:numFmt w:val="bullet"/>
      <w:lvlText w:val="•"/>
      <w:lvlJc w:val="left"/>
      <w:pPr>
        <w:ind w:left="4254" w:hanging="250"/>
      </w:pPr>
      <w:rPr>
        <w:rFonts w:hint="default"/>
      </w:rPr>
    </w:lvl>
    <w:lvl w:ilvl="5">
      <w:numFmt w:val="bullet"/>
      <w:lvlText w:val="•"/>
      <w:lvlJc w:val="left"/>
      <w:pPr>
        <w:ind w:left="5128" w:hanging="250"/>
      </w:pPr>
      <w:rPr>
        <w:rFonts w:hint="default"/>
      </w:rPr>
    </w:lvl>
    <w:lvl w:ilvl="6">
      <w:numFmt w:val="bullet"/>
      <w:lvlText w:val="•"/>
      <w:lvlJc w:val="left"/>
      <w:pPr>
        <w:ind w:left="6001" w:hanging="250"/>
      </w:pPr>
      <w:rPr>
        <w:rFonts w:hint="default"/>
      </w:rPr>
    </w:lvl>
    <w:lvl w:ilvl="7">
      <w:numFmt w:val="bullet"/>
      <w:lvlText w:val="•"/>
      <w:lvlJc w:val="left"/>
      <w:pPr>
        <w:ind w:left="6875" w:hanging="250"/>
      </w:pPr>
      <w:rPr>
        <w:rFonts w:hint="default"/>
      </w:rPr>
    </w:lvl>
    <w:lvl w:ilvl="8">
      <w:numFmt w:val="bullet"/>
      <w:lvlText w:val="•"/>
      <w:lvlJc w:val="left"/>
      <w:pPr>
        <w:ind w:left="7748" w:hanging="250"/>
      </w:pPr>
      <w:rPr>
        <w:rFonts w:hint="default"/>
      </w:rPr>
    </w:lvl>
  </w:abstractNum>
  <w:abstractNum w:abstractNumId="2" w15:restartNumberingAfterBreak="0">
    <w:nsid w:val="CF092B84"/>
    <w:multiLevelType w:val="multilevel"/>
    <w:tmpl w:val="CF092B84"/>
    <w:lvl w:ilvl="0">
      <w:start w:val="1"/>
      <w:numFmt w:val="decimal"/>
      <w:lvlText w:val="%1."/>
      <w:lvlJc w:val="left"/>
      <w:pPr>
        <w:ind w:left="393" w:hanging="228"/>
        <w:jc w:val="left"/>
      </w:pPr>
      <w:rPr>
        <w:rFonts w:ascii="Times New Roman" w:eastAsia="Times New Roman" w:hAnsi="Times New Roman" w:cs="Times New Roman" w:hint="default"/>
        <w:w w:val="100"/>
        <w:sz w:val="23"/>
        <w:szCs w:val="23"/>
      </w:rPr>
    </w:lvl>
    <w:lvl w:ilvl="1">
      <w:numFmt w:val="bullet"/>
      <w:lvlText w:val="•"/>
      <w:lvlJc w:val="left"/>
      <w:pPr>
        <w:ind w:left="558" w:hanging="228"/>
      </w:pPr>
      <w:rPr>
        <w:rFonts w:hint="default"/>
      </w:rPr>
    </w:lvl>
    <w:lvl w:ilvl="2">
      <w:numFmt w:val="bullet"/>
      <w:lvlText w:val="•"/>
      <w:lvlJc w:val="left"/>
      <w:pPr>
        <w:ind w:left="716" w:hanging="228"/>
      </w:pPr>
      <w:rPr>
        <w:rFonts w:hint="default"/>
      </w:rPr>
    </w:lvl>
    <w:lvl w:ilvl="3">
      <w:numFmt w:val="bullet"/>
      <w:lvlText w:val="•"/>
      <w:lvlJc w:val="left"/>
      <w:pPr>
        <w:ind w:left="874" w:hanging="228"/>
      </w:pPr>
      <w:rPr>
        <w:rFonts w:hint="default"/>
      </w:rPr>
    </w:lvl>
    <w:lvl w:ilvl="4">
      <w:numFmt w:val="bullet"/>
      <w:lvlText w:val="•"/>
      <w:lvlJc w:val="left"/>
      <w:pPr>
        <w:ind w:left="1032" w:hanging="228"/>
      </w:pPr>
      <w:rPr>
        <w:rFonts w:hint="default"/>
      </w:rPr>
    </w:lvl>
    <w:lvl w:ilvl="5">
      <w:numFmt w:val="bullet"/>
      <w:lvlText w:val="•"/>
      <w:lvlJc w:val="left"/>
      <w:pPr>
        <w:ind w:left="1191" w:hanging="228"/>
      </w:pPr>
      <w:rPr>
        <w:rFonts w:hint="default"/>
      </w:rPr>
    </w:lvl>
    <w:lvl w:ilvl="6">
      <w:numFmt w:val="bullet"/>
      <w:lvlText w:val="•"/>
      <w:lvlJc w:val="left"/>
      <w:pPr>
        <w:ind w:left="1349" w:hanging="228"/>
      </w:pPr>
      <w:rPr>
        <w:rFonts w:hint="default"/>
      </w:rPr>
    </w:lvl>
    <w:lvl w:ilvl="7">
      <w:numFmt w:val="bullet"/>
      <w:lvlText w:val="•"/>
      <w:lvlJc w:val="left"/>
      <w:pPr>
        <w:ind w:left="1507" w:hanging="228"/>
      </w:pPr>
      <w:rPr>
        <w:rFonts w:hint="default"/>
      </w:rPr>
    </w:lvl>
    <w:lvl w:ilvl="8">
      <w:numFmt w:val="bullet"/>
      <w:lvlText w:val="•"/>
      <w:lvlJc w:val="left"/>
      <w:pPr>
        <w:ind w:left="1665" w:hanging="228"/>
      </w:pPr>
      <w:rPr>
        <w:rFonts w:hint="default"/>
      </w:rPr>
    </w:lvl>
  </w:abstractNum>
  <w:abstractNum w:abstractNumId="3" w15:restartNumberingAfterBreak="0">
    <w:nsid w:val="DAB28446"/>
    <w:multiLevelType w:val="singleLevel"/>
    <w:tmpl w:val="DAB28446"/>
    <w:lvl w:ilvl="0">
      <w:start w:val="46"/>
      <w:numFmt w:val="decimal"/>
      <w:suff w:val="space"/>
      <w:lvlText w:val="%1."/>
      <w:lvlJc w:val="left"/>
      <w:pPr>
        <w:ind w:left="57" w:firstLine="0"/>
      </w:pPr>
    </w:lvl>
  </w:abstractNum>
  <w:abstractNum w:abstractNumId="4" w15:restartNumberingAfterBreak="0">
    <w:nsid w:val="0053208E"/>
    <w:multiLevelType w:val="multilevel"/>
    <w:tmpl w:val="0053208E"/>
    <w:lvl w:ilvl="0">
      <w:start w:val="1"/>
      <w:numFmt w:val="decimal"/>
      <w:lvlText w:val="%1."/>
      <w:lvlJc w:val="left"/>
      <w:pPr>
        <w:ind w:left="1012" w:hanging="360"/>
        <w:jc w:val="left"/>
      </w:pPr>
      <w:rPr>
        <w:rFonts w:ascii="Times New Roman" w:eastAsia="Times New Roman" w:hAnsi="Times New Roman" w:cs="Times New Roman" w:hint="default"/>
        <w:spacing w:val="-2"/>
        <w:w w:val="100"/>
        <w:sz w:val="23"/>
        <w:szCs w:val="23"/>
      </w:rPr>
    </w:lvl>
    <w:lvl w:ilvl="1">
      <w:numFmt w:val="bullet"/>
      <w:lvlText w:val="•"/>
      <w:lvlJc w:val="left"/>
      <w:pPr>
        <w:ind w:left="1867" w:hanging="360"/>
      </w:pPr>
      <w:rPr>
        <w:rFonts w:hint="default"/>
      </w:rPr>
    </w:lvl>
    <w:lvl w:ilvl="2">
      <w:numFmt w:val="bullet"/>
      <w:lvlText w:val="•"/>
      <w:lvlJc w:val="left"/>
      <w:pPr>
        <w:ind w:left="2715" w:hanging="360"/>
      </w:pPr>
      <w:rPr>
        <w:rFonts w:hint="default"/>
      </w:rPr>
    </w:lvl>
    <w:lvl w:ilvl="3">
      <w:numFmt w:val="bullet"/>
      <w:lvlText w:val="•"/>
      <w:lvlJc w:val="left"/>
      <w:pPr>
        <w:ind w:left="3562" w:hanging="360"/>
      </w:pPr>
      <w:rPr>
        <w:rFonts w:hint="default"/>
      </w:rPr>
    </w:lvl>
    <w:lvl w:ilvl="4">
      <w:numFmt w:val="bullet"/>
      <w:lvlText w:val="•"/>
      <w:lvlJc w:val="left"/>
      <w:pPr>
        <w:ind w:left="4410" w:hanging="360"/>
      </w:pPr>
      <w:rPr>
        <w:rFonts w:hint="default"/>
      </w:rPr>
    </w:lvl>
    <w:lvl w:ilvl="5">
      <w:numFmt w:val="bullet"/>
      <w:lvlText w:val="•"/>
      <w:lvlJc w:val="left"/>
      <w:pPr>
        <w:ind w:left="5258" w:hanging="360"/>
      </w:pPr>
      <w:rPr>
        <w:rFonts w:hint="default"/>
      </w:rPr>
    </w:lvl>
    <w:lvl w:ilvl="6">
      <w:numFmt w:val="bullet"/>
      <w:lvlText w:val="•"/>
      <w:lvlJc w:val="left"/>
      <w:pPr>
        <w:ind w:left="6105" w:hanging="360"/>
      </w:pPr>
      <w:rPr>
        <w:rFonts w:hint="default"/>
      </w:rPr>
    </w:lvl>
    <w:lvl w:ilvl="7">
      <w:numFmt w:val="bullet"/>
      <w:lvlText w:val="•"/>
      <w:lvlJc w:val="left"/>
      <w:pPr>
        <w:ind w:left="6953" w:hanging="360"/>
      </w:pPr>
      <w:rPr>
        <w:rFonts w:hint="default"/>
      </w:rPr>
    </w:lvl>
    <w:lvl w:ilvl="8">
      <w:numFmt w:val="bullet"/>
      <w:lvlText w:val="•"/>
      <w:lvlJc w:val="left"/>
      <w:pPr>
        <w:ind w:left="7800" w:hanging="360"/>
      </w:pPr>
      <w:rPr>
        <w:rFonts w:hint="default"/>
      </w:rPr>
    </w:lvl>
  </w:abstractNum>
  <w:abstractNum w:abstractNumId="5" w15:restartNumberingAfterBreak="0">
    <w:nsid w:val="59ADCABA"/>
    <w:multiLevelType w:val="multilevel"/>
    <w:tmpl w:val="59ADCABA"/>
    <w:lvl w:ilvl="0">
      <w:start w:val="21"/>
      <w:numFmt w:val="decimal"/>
      <w:lvlText w:val="%1."/>
      <w:lvlJc w:val="left"/>
      <w:pPr>
        <w:ind w:left="512" w:hanging="389"/>
        <w:jc w:val="right"/>
      </w:pPr>
      <w:rPr>
        <w:rFonts w:hint="default"/>
        <w:spacing w:val="-17"/>
        <w:w w:val="100"/>
      </w:rPr>
    </w:lvl>
    <w:lvl w:ilvl="1">
      <w:start w:val="1"/>
      <w:numFmt w:val="upperLetter"/>
      <w:lvlText w:val="[%2]"/>
      <w:lvlJc w:val="left"/>
      <w:pPr>
        <w:ind w:left="889" w:hanging="377"/>
        <w:jc w:val="left"/>
      </w:pPr>
      <w:rPr>
        <w:rFonts w:ascii="Times New Roman" w:eastAsia="Times New Roman" w:hAnsi="Times New Roman" w:cs="Times New Roman" w:hint="default"/>
        <w:spacing w:val="-3"/>
        <w:w w:val="100"/>
        <w:sz w:val="23"/>
        <w:szCs w:val="23"/>
      </w:rPr>
    </w:lvl>
    <w:lvl w:ilvl="2">
      <w:numFmt w:val="bullet"/>
      <w:lvlText w:val="•"/>
      <w:lvlJc w:val="left"/>
      <w:pPr>
        <w:ind w:left="880" w:hanging="377"/>
      </w:pPr>
      <w:rPr>
        <w:rFonts w:hint="default"/>
      </w:rPr>
    </w:lvl>
    <w:lvl w:ilvl="3">
      <w:numFmt w:val="bullet"/>
      <w:lvlText w:val="•"/>
      <w:lvlJc w:val="left"/>
      <w:pPr>
        <w:ind w:left="1957" w:hanging="377"/>
      </w:pPr>
      <w:rPr>
        <w:rFonts w:hint="default"/>
      </w:rPr>
    </w:lvl>
    <w:lvl w:ilvl="4">
      <w:numFmt w:val="bullet"/>
      <w:lvlText w:val="•"/>
      <w:lvlJc w:val="left"/>
      <w:pPr>
        <w:ind w:left="3034" w:hanging="377"/>
      </w:pPr>
      <w:rPr>
        <w:rFonts w:hint="default"/>
      </w:rPr>
    </w:lvl>
    <w:lvl w:ilvl="5">
      <w:numFmt w:val="bullet"/>
      <w:lvlText w:val="•"/>
      <w:lvlJc w:val="left"/>
      <w:pPr>
        <w:ind w:left="4111" w:hanging="377"/>
      </w:pPr>
      <w:rPr>
        <w:rFonts w:hint="default"/>
      </w:rPr>
    </w:lvl>
    <w:lvl w:ilvl="6">
      <w:numFmt w:val="bullet"/>
      <w:lvlText w:val="•"/>
      <w:lvlJc w:val="left"/>
      <w:pPr>
        <w:ind w:left="5188" w:hanging="377"/>
      </w:pPr>
      <w:rPr>
        <w:rFonts w:hint="default"/>
      </w:rPr>
    </w:lvl>
    <w:lvl w:ilvl="7">
      <w:numFmt w:val="bullet"/>
      <w:lvlText w:val="•"/>
      <w:lvlJc w:val="left"/>
      <w:pPr>
        <w:ind w:left="6265" w:hanging="377"/>
      </w:pPr>
      <w:rPr>
        <w:rFonts w:hint="default"/>
      </w:rPr>
    </w:lvl>
    <w:lvl w:ilvl="8">
      <w:numFmt w:val="bullet"/>
      <w:lvlText w:val="•"/>
      <w:lvlJc w:val="left"/>
      <w:pPr>
        <w:ind w:left="7342" w:hanging="377"/>
      </w:pPr>
      <w:rPr>
        <w:rFonts w:hint="default"/>
      </w:rPr>
    </w:lvl>
  </w:abstractNum>
  <w:num w:numId="1">
    <w:abstractNumId w:val="4"/>
  </w:num>
  <w:num w:numId="2">
    <w:abstractNumId w:val="2"/>
  </w:num>
  <w:num w:numId="3">
    <w:abstractNumId w:val="5"/>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2"/>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646DB1"/>
    <w:rsid w:val="004802EB"/>
    <w:rsid w:val="00646DB1"/>
    <w:rsid w:val="00BF4514"/>
    <w:rsid w:val="11865E48"/>
    <w:rsid w:val="621D0421"/>
    <w:rsid w:val="65263B84"/>
    <w:rsid w:val="668745C1"/>
    <w:rsid w:val="6E4127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4E4089F"/>
  <w15:docId w15:val="{D5F129BB-4716-6947-B1A0-0D722F01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Times New Roman" w:eastAsia="Times New Roman" w:hAnsi="Times New Roman" w:cs="Times New Roman"/>
      <w:sz w:val="22"/>
      <w:szCs w:val="22"/>
      <w:lang w:eastAsia="en-US"/>
    </w:rPr>
  </w:style>
  <w:style w:type="paragraph" w:styleId="1">
    <w:name w:val="heading 1"/>
    <w:basedOn w:val="a"/>
    <w:next w:val="a"/>
    <w:uiPriority w:val="1"/>
    <w:qFormat/>
    <w:pPr>
      <w:spacing w:before="86"/>
      <w:outlineLvl w:val="0"/>
    </w:pPr>
    <w:rPr>
      <w:sz w:val="26"/>
      <w:szCs w:val="26"/>
    </w:rPr>
  </w:style>
  <w:style w:type="paragraph" w:styleId="2">
    <w:name w:val="heading 2"/>
    <w:basedOn w:val="a"/>
    <w:next w:val="a"/>
    <w:uiPriority w:val="1"/>
    <w:qFormat/>
    <w:pPr>
      <w:spacing w:before="94"/>
      <w:ind w:left="169"/>
      <w:outlineLvl w:val="1"/>
    </w:pPr>
    <w:rPr>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paragraph" w:styleId="a4">
    <w:name w:val="footer"/>
    <w:basedOn w:val="a"/>
    <w:qFormat/>
    <w:pPr>
      <w:tabs>
        <w:tab w:val="center" w:pos="4153"/>
        <w:tab w:val="right" w:pos="8306"/>
      </w:tabs>
      <w:snapToGrid w:val="0"/>
    </w:pPr>
    <w:rPr>
      <w:sz w:val="18"/>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5">
    <w:name w:val="List Paragraph"/>
    <w:basedOn w:val="a"/>
    <w:uiPriority w:val="1"/>
    <w:qFormat/>
    <w:pPr>
      <w:spacing w:before="96"/>
      <w:ind w:left="889" w:hanging="377"/>
    </w:pPr>
  </w:style>
  <w:style w:type="paragraph" w:customStyle="1" w:styleId="TableParagraph">
    <w:name w:val="Table Paragraph"/>
    <w:basedOn w:val="a"/>
    <w:uiPriority w:val="1"/>
    <w:qFormat/>
    <w:pPr>
      <w:spacing w:before="81"/>
      <w:ind w:left="163"/>
    </w:pPr>
  </w:style>
  <w:style w:type="paragraph" w:styleId="a6">
    <w:name w:val="header"/>
    <w:basedOn w:val="a"/>
    <w:link w:val="a7"/>
    <w:rsid w:val="00BF4514"/>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BF4514"/>
    <w:rPr>
      <w:rFonts w:ascii="Times New Roman" w:eastAsia="Times New Roman" w:hAnsi="Times New Roman" w:cs="Times New Roman"/>
      <w:sz w:val="18"/>
      <w:szCs w:val="18"/>
      <w:lang w:eastAsia="en-US"/>
    </w:rPr>
  </w:style>
  <w:style w:type="character" w:styleId="a8">
    <w:name w:val="page number"/>
    <w:basedOn w:val="a0"/>
    <w:rsid w:val="00BF45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2058" textRotate="1"/>
    <customShpInfo spid="_x0000_s2055"/>
    <customShpInfo spid="_x0000_s2056"/>
    <customShpInfo spid="_x0000_s2059" textRotate="1"/>
    <customShpInfo spid="_x0000_s1027"/>
    <customShpInfo spid="_x0000_s1028"/>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16</Pages>
  <Words>3713</Words>
  <Characters>21165</Characters>
  <Application>Microsoft Office Word</Application>
  <DocSecurity>0</DocSecurity>
  <Lines>176</Lines>
  <Paragraphs>49</Paragraphs>
  <ScaleCrop>false</ScaleCrop>
  <Company/>
  <LinksUpToDate>false</LinksUpToDate>
  <CharactersWithSpaces>24829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ⅠUse of English</dc:title>
  <dc:creator>AutoBVT</dc:creator>
  <cp:lastModifiedBy>office user</cp:lastModifiedBy>
  <cp:revision>2</cp:revision>
  <dcterms:created xsi:type="dcterms:W3CDTF">2019-10-15T11:08:00Z</dcterms:created>
  <dcterms:modified xsi:type="dcterms:W3CDTF">2021-12-20T06:05:00Z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2018-07-23T00:00:00Z</vt:filetime>
  </property>
  <property fmtid="{D5CDD505-2E9C-101B-9397-08002B2CF9AE}" pid="3" name="Creator">
    <vt:lpwstr>WPS Office</vt:lpwstr>
  </property>
  <property fmtid="{D5CDD505-2E9C-101B-9397-08002B2CF9AE}" pid="4" name="LastSaved">
    <vt:filetime>2019-10-15T00:00:00Z</vt:filetime>
  </property>
  <property fmtid="{D5CDD505-2E9C-101B-9397-08002B2CF9AE}" pid="5" name="KSOProductBuildVer">
    <vt:lpwstr>2052-11.3.0.8775</vt:lpwstr>
  </property>
</Properties>
</file>