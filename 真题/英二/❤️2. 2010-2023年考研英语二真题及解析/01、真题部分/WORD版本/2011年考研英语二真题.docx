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FB769" w14:textId="77777777" w:rsidR="00706CE4" w:rsidRDefault="001B2C1C">
      <w:pPr>
        <w:pStyle w:val="a3"/>
        <w:spacing w:before="8"/>
        <w:rPr>
          <w:sz w:val="20"/>
        </w:rPr>
      </w:pPr>
      <w:r>
        <w:pict w14:anchorId="274E00B3">
          <v:group id="_x0000_s1030" alt="" style="position:absolute;margin-left:38.75pt;margin-top:227.8pt;width:127.5pt;height:63.9pt;z-index:-21504;mso-position-horizontal-relative:page;mso-position-vertical-relative:page" coordorigin="776,4556" coordsize="2550,1278">
            <v:rect id="_x0000_s1031" alt="" style="position:absolute;left:792;top:4572;width:2520;height:1248" stroked="f"/>
            <v:shape id="_x0000_s1032" alt="" style="position:absolute;left:776;top:4556;width:2550;height:1278"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v:shape>
            <w10:wrap anchorx="page" anchory="page"/>
          </v:group>
        </w:pict>
      </w:r>
    </w:p>
    <w:p w14:paraId="73ABFB1A" w14:textId="77777777" w:rsidR="00706CE4" w:rsidRDefault="001B2C1C">
      <w:pPr>
        <w:spacing w:before="69"/>
        <w:ind w:left="711"/>
        <w:rPr>
          <w:rFonts w:ascii="宋体" w:eastAsia="宋体" w:hAnsi="宋体"/>
          <w:sz w:val="21"/>
          <w:lang w:eastAsia="zh-CN"/>
        </w:rPr>
      </w:pPr>
      <w:r>
        <w:rPr>
          <w:rFonts w:ascii="宋体" w:eastAsia="宋体" w:hAnsi="宋体" w:hint="eastAsia"/>
          <w:sz w:val="21"/>
          <w:lang w:eastAsia="zh-CN"/>
        </w:rPr>
        <w:t>绝密★启用前</w:t>
      </w:r>
    </w:p>
    <w:p w14:paraId="27CD0AFC" w14:textId="77777777" w:rsidR="00706CE4" w:rsidRDefault="00706CE4">
      <w:pPr>
        <w:pStyle w:val="a3"/>
        <w:rPr>
          <w:rFonts w:ascii="宋体"/>
          <w:sz w:val="20"/>
          <w:lang w:eastAsia="zh-CN"/>
        </w:rPr>
      </w:pPr>
    </w:p>
    <w:p w14:paraId="002B26D0" w14:textId="77777777" w:rsidR="00706CE4" w:rsidRDefault="00706CE4">
      <w:pPr>
        <w:pStyle w:val="a3"/>
        <w:rPr>
          <w:rFonts w:ascii="宋体"/>
          <w:sz w:val="20"/>
          <w:lang w:eastAsia="zh-CN"/>
        </w:rPr>
      </w:pPr>
    </w:p>
    <w:p w14:paraId="127CB50F" w14:textId="77777777" w:rsidR="00706CE4" w:rsidRDefault="00706CE4">
      <w:pPr>
        <w:pStyle w:val="a3"/>
        <w:spacing w:before="7"/>
        <w:rPr>
          <w:rFonts w:ascii="宋体"/>
          <w:sz w:val="15"/>
          <w:lang w:eastAsia="zh-CN"/>
        </w:rPr>
      </w:pPr>
    </w:p>
    <w:p w14:paraId="553ABC78" w14:textId="77777777" w:rsidR="00706CE4" w:rsidRDefault="001B2C1C">
      <w:pPr>
        <w:spacing w:before="73"/>
        <w:ind w:left="2667" w:right="2862"/>
        <w:jc w:val="center"/>
        <w:rPr>
          <w:rFonts w:ascii="宋体" w:eastAsia="宋体"/>
          <w:sz w:val="28"/>
          <w:lang w:eastAsia="zh-CN"/>
        </w:rPr>
      </w:pPr>
      <w:r>
        <w:rPr>
          <w:sz w:val="28"/>
          <w:lang w:eastAsia="zh-CN"/>
        </w:rPr>
        <w:t xml:space="preserve">2011 </w:t>
      </w:r>
      <w:r>
        <w:rPr>
          <w:rFonts w:ascii="宋体" w:eastAsia="宋体" w:hint="eastAsia"/>
          <w:sz w:val="28"/>
          <w:lang w:eastAsia="zh-CN"/>
        </w:rPr>
        <w:t>年全国硕士研究生招生考试</w:t>
      </w:r>
    </w:p>
    <w:p w14:paraId="495D1C65" w14:textId="77777777" w:rsidR="00706CE4" w:rsidRDefault="001B2C1C">
      <w:pPr>
        <w:spacing w:before="182"/>
        <w:ind w:left="2667" w:right="2862"/>
        <w:jc w:val="center"/>
        <w:rPr>
          <w:rFonts w:ascii="黑体" w:eastAsia="黑体"/>
          <w:sz w:val="44"/>
          <w:lang w:eastAsia="zh-CN"/>
        </w:rPr>
      </w:pPr>
      <w:r>
        <w:rPr>
          <w:rFonts w:ascii="黑体" w:eastAsia="黑体" w:hint="eastAsia"/>
          <w:sz w:val="44"/>
          <w:lang w:eastAsia="zh-CN"/>
        </w:rPr>
        <w:t>英语（二）</w:t>
      </w:r>
    </w:p>
    <w:p w14:paraId="141721B7" w14:textId="77777777" w:rsidR="00706CE4" w:rsidRDefault="001B2C1C">
      <w:pPr>
        <w:spacing w:before="338"/>
        <w:ind w:left="2667" w:right="2862"/>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567526D8" w14:textId="77777777" w:rsidR="00706CE4" w:rsidRDefault="00706CE4">
      <w:pPr>
        <w:pStyle w:val="a3"/>
        <w:rPr>
          <w:rFonts w:ascii="新宋体"/>
          <w:sz w:val="28"/>
          <w:lang w:eastAsia="zh-CN"/>
        </w:rPr>
      </w:pPr>
    </w:p>
    <w:p w14:paraId="6760239A" w14:textId="77777777" w:rsidR="00706CE4" w:rsidRDefault="00706CE4">
      <w:pPr>
        <w:pStyle w:val="a3"/>
        <w:spacing w:before="6"/>
        <w:rPr>
          <w:rFonts w:ascii="新宋体"/>
          <w:sz w:val="37"/>
          <w:lang w:eastAsia="zh-CN"/>
        </w:rPr>
      </w:pPr>
    </w:p>
    <w:p w14:paraId="6E42C3CD" w14:textId="77777777" w:rsidR="00706CE4" w:rsidRDefault="001B2C1C">
      <w:pPr>
        <w:spacing w:before="1"/>
        <w:ind w:left="2667" w:right="2862"/>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125E8F27" w14:textId="77777777" w:rsidR="00706CE4" w:rsidRDefault="00706CE4">
      <w:pPr>
        <w:pStyle w:val="a3"/>
        <w:rPr>
          <w:rFonts w:ascii="黑体"/>
          <w:sz w:val="26"/>
        </w:rPr>
      </w:pPr>
    </w:p>
    <w:p w14:paraId="50A6926D" w14:textId="77777777" w:rsidR="00706CE4" w:rsidRDefault="00706CE4">
      <w:pPr>
        <w:pStyle w:val="a3"/>
        <w:rPr>
          <w:rFonts w:ascii="黑体"/>
          <w:sz w:val="26"/>
        </w:rPr>
      </w:pPr>
    </w:p>
    <w:p w14:paraId="214C2F79" w14:textId="77777777" w:rsidR="00706CE4" w:rsidRDefault="001B2C1C">
      <w:pPr>
        <w:pStyle w:val="a5"/>
        <w:numPr>
          <w:ilvl w:val="0"/>
          <w:numId w:val="1"/>
        </w:numPr>
        <w:tabs>
          <w:tab w:val="left" w:pos="1072"/>
        </w:tabs>
        <w:spacing w:before="189" w:line="381" w:lineRule="auto"/>
        <w:ind w:right="1023" w:hanging="343"/>
        <w:jc w:val="both"/>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答题前，考生须在试题册指定位置上填写考生编号和考生姓名；在答题卡指定位置上填写报考单位、考生姓名和考生编号</w:t>
      </w:r>
      <w:r>
        <w:rPr>
          <w:rFonts w:ascii="新宋体" w:eastAsia="新宋体" w:hint="eastAsia"/>
          <w:sz w:val="23"/>
          <w:lang w:eastAsia="zh-CN"/>
        </w:rPr>
        <w:t>,</w:t>
      </w:r>
      <w:r>
        <w:rPr>
          <w:rFonts w:ascii="新宋体" w:eastAsia="新宋体" w:hint="eastAsia"/>
          <w:sz w:val="23"/>
          <w:lang w:eastAsia="zh-CN"/>
        </w:rPr>
        <w:t>并涂写考生编号信息点。</w:t>
      </w:r>
    </w:p>
    <w:p w14:paraId="02C60090" w14:textId="77777777" w:rsidR="00706CE4" w:rsidRDefault="001B2C1C">
      <w:pPr>
        <w:pStyle w:val="a5"/>
        <w:numPr>
          <w:ilvl w:val="0"/>
          <w:numId w:val="1"/>
        </w:numPr>
        <w:tabs>
          <w:tab w:val="left" w:pos="1072"/>
        </w:tabs>
        <w:spacing w:before="0" w:line="381" w:lineRule="auto"/>
        <w:ind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0110525B" w14:textId="77777777" w:rsidR="00706CE4" w:rsidRDefault="001B2C1C">
      <w:pPr>
        <w:pStyle w:val="a5"/>
        <w:numPr>
          <w:ilvl w:val="0"/>
          <w:numId w:val="1"/>
        </w:numPr>
        <w:tabs>
          <w:tab w:val="left" w:pos="1072"/>
        </w:tabs>
        <w:spacing w:before="0" w:line="381" w:lineRule="auto"/>
        <w:ind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6A342FD2" w14:textId="77777777" w:rsidR="00706CE4" w:rsidRDefault="001B2C1C">
      <w:pPr>
        <w:pStyle w:val="a5"/>
        <w:numPr>
          <w:ilvl w:val="0"/>
          <w:numId w:val="1"/>
        </w:numPr>
        <w:tabs>
          <w:tab w:val="left" w:pos="1072"/>
        </w:tabs>
        <w:spacing w:before="0" w:line="381" w:lineRule="auto"/>
        <w:ind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6F1B760E" w14:textId="77777777" w:rsidR="00706CE4" w:rsidRDefault="001B2C1C">
      <w:pPr>
        <w:pStyle w:val="a5"/>
        <w:numPr>
          <w:ilvl w:val="0"/>
          <w:numId w:val="1"/>
        </w:numPr>
        <w:tabs>
          <w:tab w:val="left" w:pos="1072"/>
        </w:tabs>
        <w:spacing w:before="0" w:line="294" w:lineRule="exact"/>
        <w:ind w:hanging="343"/>
        <w:rPr>
          <w:rFonts w:ascii="新宋体" w:eastAsia="新宋体"/>
          <w:sz w:val="23"/>
          <w:lang w:eastAsia="zh-CN"/>
        </w:rPr>
      </w:pPr>
      <w:r>
        <w:rPr>
          <w:rFonts w:ascii="新宋体" w:eastAsia="新宋体" w:hint="eastAsia"/>
          <w:sz w:val="23"/>
          <w:lang w:eastAsia="zh-CN"/>
        </w:rPr>
        <w:t>考试结束，将答题卡和试题册按规定交回。</w:t>
      </w:r>
    </w:p>
    <w:p w14:paraId="0B8CDDF7" w14:textId="77777777" w:rsidR="00706CE4" w:rsidRDefault="00706CE4">
      <w:pPr>
        <w:pStyle w:val="a3"/>
        <w:spacing w:before="1"/>
        <w:rPr>
          <w:rFonts w:ascii="新宋体"/>
          <w:sz w:val="35"/>
          <w:lang w:eastAsia="zh-CN"/>
        </w:rPr>
      </w:pPr>
    </w:p>
    <w:p w14:paraId="362C0F58" w14:textId="77777777" w:rsidR="00706CE4" w:rsidRDefault="001B2C1C">
      <w:pPr>
        <w:ind w:left="2667" w:right="2862"/>
        <w:jc w:val="center"/>
        <w:rPr>
          <w:rFonts w:ascii="新宋体" w:eastAsia="新宋体"/>
          <w:sz w:val="24"/>
          <w:lang w:eastAsia="zh-CN"/>
        </w:rPr>
      </w:pPr>
      <w:r>
        <w:rPr>
          <w:rFonts w:ascii="新宋体" w:eastAsia="新宋体" w:hint="eastAsia"/>
          <w:sz w:val="24"/>
          <w:lang w:eastAsia="zh-CN"/>
        </w:rPr>
        <w:t>（以下信息考生必须认真填写）</w:t>
      </w:r>
    </w:p>
    <w:p w14:paraId="535568CD" w14:textId="77777777" w:rsidR="00706CE4" w:rsidRDefault="00706CE4">
      <w:pPr>
        <w:pStyle w:val="a3"/>
        <w:spacing w:before="7"/>
        <w:rPr>
          <w:rFonts w:ascii="新宋体"/>
          <w:sz w:val="6"/>
          <w:lang w:eastAsia="zh-CN"/>
        </w:rPr>
      </w:pPr>
    </w:p>
    <w:tbl>
      <w:tblPr>
        <w:tblW w:w="5509" w:type="dxa"/>
        <w:tblInd w:w="19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706CE4" w14:paraId="352B4768" w14:textId="77777777">
        <w:trPr>
          <w:trHeight w:val="572"/>
        </w:trPr>
        <w:tc>
          <w:tcPr>
            <w:tcW w:w="1324" w:type="dxa"/>
          </w:tcPr>
          <w:p w14:paraId="0EA26568" w14:textId="77777777" w:rsidR="00706CE4" w:rsidRDefault="001B2C1C">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0718ED99" w14:textId="77777777" w:rsidR="00706CE4" w:rsidRDefault="00706CE4">
            <w:pPr>
              <w:pStyle w:val="TableParagraph"/>
              <w:spacing w:before="0"/>
              <w:ind w:left="0"/>
              <w:rPr>
                <w:sz w:val="24"/>
              </w:rPr>
            </w:pPr>
          </w:p>
        </w:tc>
        <w:tc>
          <w:tcPr>
            <w:tcW w:w="279" w:type="dxa"/>
          </w:tcPr>
          <w:p w14:paraId="625FBD81" w14:textId="77777777" w:rsidR="00706CE4" w:rsidRDefault="00706CE4">
            <w:pPr>
              <w:pStyle w:val="TableParagraph"/>
              <w:spacing w:before="0"/>
              <w:ind w:left="0"/>
              <w:rPr>
                <w:sz w:val="24"/>
              </w:rPr>
            </w:pPr>
          </w:p>
        </w:tc>
        <w:tc>
          <w:tcPr>
            <w:tcW w:w="279" w:type="dxa"/>
          </w:tcPr>
          <w:p w14:paraId="0DF5DD2D" w14:textId="77777777" w:rsidR="00706CE4" w:rsidRDefault="00706CE4">
            <w:pPr>
              <w:pStyle w:val="TableParagraph"/>
              <w:spacing w:before="0"/>
              <w:ind w:left="0"/>
              <w:rPr>
                <w:sz w:val="24"/>
              </w:rPr>
            </w:pPr>
          </w:p>
        </w:tc>
        <w:tc>
          <w:tcPr>
            <w:tcW w:w="279" w:type="dxa"/>
          </w:tcPr>
          <w:p w14:paraId="2C32BCA0" w14:textId="77777777" w:rsidR="00706CE4" w:rsidRDefault="00706CE4">
            <w:pPr>
              <w:pStyle w:val="TableParagraph"/>
              <w:spacing w:before="0"/>
              <w:ind w:left="0"/>
              <w:rPr>
                <w:sz w:val="24"/>
              </w:rPr>
            </w:pPr>
          </w:p>
        </w:tc>
        <w:tc>
          <w:tcPr>
            <w:tcW w:w="279" w:type="dxa"/>
          </w:tcPr>
          <w:p w14:paraId="317AFF39" w14:textId="77777777" w:rsidR="00706CE4" w:rsidRDefault="00706CE4">
            <w:pPr>
              <w:pStyle w:val="TableParagraph"/>
              <w:spacing w:before="0"/>
              <w:ind w:left="0"/>
              <w:rPr>
                <w:sz w:val="24"/>
              </w:rPr>
            </w:pPr>
          </w:p>
        </w:tc>
        <w:tc>
          <w:tcPr>
            <w:tcW w:w="279" w:type="dxa"/>
          </w:tcPr>
          <w:p w14:paraId="569DF0EB" w14:textId="77777777" w:rsidR="00706CE4" w:rsidRDefault="00706CE4">
            <w:pPr>
              <w:pStyle w:val="TableParagraph"/>
              <w:spacing w:before="0"/>
              <w:ind w:left="0"/>
              <w:rPr>
                <w:sz w:val="24"/>
              </w:rPr>
            </w:pPr>
          </w:p>
        </w:tc>
        <w:tc>
          <w:tcPr>
            <w:tcW w:w="279" w:type="dxa"/>
          </w:tcPr>
          <w:p w14:paraId="04303E97" w14:textId="77777777" w:rsidR="00706CE4" w:rsidRDefault="00706CE4">
            <w:pPr>
              <w:pStyle w:val="TableParagraph"/>
              <w:spacing w:before="0"/>
              <w:ind w:left="0"/>
              <w:rPr>
                <w:sz w:val="24"/>
              </w:rPr>
            </w:pPr>
          </w:p>
        </w:tc>
        <w:tc>
          <w:tcPr>
            <w:tcW w:w="279" w:type="dxa"/>
          </w:tcPr>
          <w:p w14:paraId="49DDEAD1" w14:textId="77777777" w:rsidR="00706CE4" w:rsidRDefault="00706CE4">
            <w:pPr>
              <w:pStyle w:val="TableParagraph"/>
              <w:spacing w:before="0"/>
              <w:ind w:left="0"/>
              <w:rPr>
                <w:sz w:val="24"/>
              </w:rPr>
            </w:pPr>
          </w:p>
        </w:tc>
        <w:tc>
          <w:tcPr>
            <w:tcW w:w="279" w:type="dxa"/>
          </w:tcPr>
          <w:p w14:paraId="61862419" w14:textId="77777777" w:rsidR="00706CE4" w:rsidRDefault="00706CE4">
            <w:pPr>
              <w:pStyle w:val="TableParagraph"/>
              <w:spacing w:before="0"/>
              <w:ind w:left="0"/>
              <w:rPr>
                <w:sz w:val="24"/>
              </w:rPr>
            </w:pPr>
          </w:p>
        </w:tc>
        <w:tc>
          <w:tcPr>
            <w:tcW w:w="279" w:type="dxa"/>
          </w:tcPr>
          <w:p w14:paraId="7223BA8E" w14:textId="77777777" w:rsidR="00706CE4" w:rsidRDefault="00706CE4">
            <w:pPr>
              <w:pStyle w:val="TableParagraph"/>
              <w:spacing w:before="0"/>
              <w:ind w:left="0"/>
              <w:rPr>
                <w:sz w:val="24"/>
              </w:rPr>
            </w:pPr>
          </w:p>
        </w:tc>
        <w:tc>
          <w:tcPr>
            <w:tcW w:w="279" w:type="dxa"/>
          </w:tcPr>
          <w:p w14:paraId="5FB8D3DE" w14:textId="77777777" w:rsidR="00706CE4" w:rsidRDefault="00706CE4">
            <w:pPr>
              <w:pStyle w:val="TableParagraph"/>
              <w:spacing w:before="0"/>
              <w:ind w:left="0"/>
              <w:rPr>
                <w:sz w:val="24"/>
              </w:rPr>
            </w:pPr>
          </w:p>
        </w:tc>
        <w:tc>
          <w:tcPr>
            <w:tcW w:w="279" w:type="dxa"/>
          </w:tcPr>
          <w:p w14:paraId="50A4D645" w14:textId="77777777" w:rsidR="00706CE4" w:rsidRDefault="00706CE4">
            <w:pPr>
              <w:pStyle w:val="TableParagraph"/>
              <w:spacing w:before="0"/>
              <w:ind w:left="0"/>
              <w:rPr>
                <w:sz w:val="24"/>
              </w:rPr>
            </w:pPr>
          </w:p>
        </w:tc>
        <w:tc>
          <w:tcPr>
            <w:tcW w:w="279" w:type="dxa"/>
          </w:tcPr>
          <w:p w14:paraId="5EBD011D" w14:textId="77777777" w:rsidR="00706CE4" w:rsidRDefault="00706CE4">
            <w:pPr>
              <w:pStyle w:val="TableParagraph"/>
              <w:spacing w:before="0"/>
              <w:ind w:left="0"/>
              <w:rPr>
                <w:sz w:val="24"/>
              </w:rPr>
            </w:pPr>
          </w:p>
        </w:tc>
        <w:tc>
          <w:tcPr>
            <w:tcW w:w="279" w:type="dxa"/>
          </w:tcPr>
          <w:p w14:paraId="13E08C88" w14:textId="77777777" w:rsidR="00706CE4" w:rsidRDefault="00706CE4">
            <w:pPr>
              <w:pStyle w:val="TableParagraph"/>
              <w:spacing w:before="0"/>
              <w:ind w:left="0"/>
              <w:rPr>
                <w:sz w:val="24"/>
              </w:rPr>
            </w:pPr>
          </w:p>
        </w:tc>
        <w:tc>
          <w:tcPr>
            <w:tcW w:w="279" w:type="dxa"/>
          </w:tcPr>
          <w:p w14:paraId="287BEC77" w14:textId="77777777" w:rsidR="00706CE4" w:rsidRDefault="00706CE4">
            <w:pPr>
              <w:pStyle w:val="TableParagraph"/>
              <w:spacing w:before="0"/>
              <w:ind w:left="0"/>
              <w:rPr>
                <w:sz w:val="24"/>
              </w:rPr>
            </w:pPr>
          </w:p>
        </w:tc>
      </w:tr>
      <w:tr w:rsidR="00706CE4" w14:paraId="419D426F" w14:textId="77777777">
        <w:trPr>
          <w:trHeight w:val="499"/>
        </w:trPr>
        <w:tc>
          <w:tcPr>
            <w:tcW w:w="1324" w:type="dxa"/>
          </w:tcPr>
          <w:p w14:paraId="585F20C5" w14:textId="77777777" w:rsidR="00706CE4" w:rsidRDefault="001B2C1C">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5479040D" w14:textId="77777777" w:rsidR="00706CE4" w:rsidRDefault="00706CE4">
            <w:pPr>
              <w:pStyle w:val="TableParagraph"/>
              <w:spacing w:before="0"/>
              <w:ind w:left="0"/>
              <w:rPr>
                <w:sz w:val="24"/>
              </w:rPr>
            </w:pPr>
          </w:p>
        </w:tc>
      </w:tr>
    </w:tbl>
    <w:p w14:paraId="603C87A3" w14:textId="77777777" w:rsidR="00BB0B8A" w:rsidRDefault="00BB0B8A" w:rsidP="00BB0B8A">
      <w:pPr>
        <w:pStyle w:val="a3"/>
        <w:spacing w:before="47" w:line="283" w:lineRule="auto"/>
        <w:ind w:right="1458"/>
        <w:jc w:val="both"/>
      </w:pPr>
    </w:p>
    <w:p w14:paraId="2964F347" w14:textId="77777777" w:rsidR="00BB0B8A" w:rsidRDefault="00BB0B8A" w:rsidP="00BB0B8A">
      <w:pPr>
        <w:tabs>
          <w:tab w:val="left" w:pos="4028"/>
        </w:tabs>
        <w:spacing w:before="86"/>
        <w:ind w:left="2706"/>
        <w:rPr>
          <w:sz w:val="26"/>
        </w:rPr>
      </w:pPr>
      <w:r>
        <w:rPr>
          <w:sz w:val="26"/>
        </w:rPr>
        <w:lastRenderedPageBreak/>
        <w:t>Section I</w:t>
      </w:r>
      <w:r>
        <w:rPr>
          <w:sz w:val="26"/>
        </w:rPr>
        <w:tab/>
        <w:t xml:space="preserve">Use </w:t>
      </w:r>
      <w:proofErr w:type="gramStart"/>
      <w:r>
        <w:rPr>
          <w:sz w:val="26"/>
        </w:rPr>
        <w:t xml:space="preserve">of </w:t>
      </w:r>
      <w:r>
        <w:rPr>
          <w:rFonts w:eastAsia="宋体" w:hint="eastAsia"/>
          <w:sz w:val="26"/>
          <w:lang w:eastAsia="zh-CN"/>
        </w:rPr>
        <w:t xml:space="preserve"> </w:t>
      </w:r>
      <w:r>
        <w:rPr>
          <w:sz w:val="26"/>
        </w:rPr>
        <w:t>English</w:t>
      </w:r>
      <w:proofErr w:type="gramEnd"/>
    </w:p>
    <w:p w14:paraId="20D5BA25" w14:textId="77777777" w:rsidR="00BB0B8A" w:rsidRDefault="00BB0B8A" w:rsidP="00BB0B8A">
      <w:pPr>
        <w:pStyle w:val="a3"/>
        <w:rPr>
          <w:sz w:val="28"/>
        </w:rPr>
      </w:pPr>
    </w:p>
    <w:p w14:paraId="6B4DF961" w14:textId="003E139D" w:rsidR="00BB0B8A" w:rsidRDefault="00BB0B8A" w:rsidP="00BB0B8A">
      <w:pPr>
        <w:pStyle w:val="2"/>
        <w:spacing w:before="165"/>
      </w:pPr>
      <w:r>
        <w:t>Directions:</w:t>
      </w:r>
    </w:p>
    <w:p w14:paraId="287A1A3F" w14:textId="522B89B0" w:rsidR="00706CE4" w:rsidRDefault="001B2C1C" w:rsidP="00BB0B8A">
      <w:pPr>
        <w:pStyle w:val="a3"/>
        <w:spacing w:before="47" w:line="283" w:lineRule="auto"/>
        <w:ind w:leftChars="100" w:left="220" w:right="1458"/>
        <w:jc w:val="both"/>
      </w:pPr>
      <w:r>
        <w:t>R</w:t>
      </w:r>
      <w:r>
        <w:t xml:space="preserve">ead the </w:t>
      </w:r>
      <w:r>
        <w:rPr>
          <w:spacing w:val="1"/>
        </w:rPr>
        <w:t xml:space="preserve">following </w:t>
      </w:r>
      <w:r>
        <w:t xml:space="preserve">text. Choose the best </w:t>
      </w:r>
      <w:r>
        <w:rPr>
          <w:spacing w:val="1"/>
        </w:rPr>
        <w:t xml:space="preserve">word(s) </w:t>
      </w:r>
      <w:r>
        <w:t xml:space="preserve">for each numbered blank </w:t>
      </w:r>
      <w:proofErr w:type="gramStart"/>
      <w:r>
        <w:t>and  mark</w:t>
      </w:r>
      <w:proofErr w:type="gramEnd"/>
      <w:r>
        <w:t xml:space="preserve"> A, B, C or D on ANSWER SHEET 1. (10</w:t>
      </w:r>
      <w:r>
        <w:rPr>
          <w:spacing w:val="-24"/>
        </w:rPr>
        <w:t xml:space="preserve"> </w:t>
      </w:r>
      <w:r>
        <w:t>points)</w:t>
      </w:r>
    </w:p>
    <w:p w14:paraId="6F4DAC2A" w14:textId="77777777" w:rsidR="00706CE4" w:rsidRDefault="00706CE4">
      <w:pPr>
        <w:pStyle w:val="a3"/>
        <w:spacing w:before="1"/>
        <w:rPr>
          <w:sz w:val="27"/>
        </w:rPr>
      </w:pPr>
    </w:p>
    <w:p w14:paraId="11D2B9D4" w14:textId="77777777" w:rsidR="00706CE4" w:rsidRDefault="001B2C1C">
      <w:pPr>
        <w:pStyle w:val="a3"/>
        <w:spacing w:line="283" w:lineRule="auto"/>
        <w:ind w:left="229" w:right="1364" w:firstLine="468"/>
        <w:jc w:val="both"/>
      </w:pPr>
      <w:r>
        <w:t xml:space="preserve">The Internet affords anonymity to its users, a blessing to privacy and freedom   of speech. But that very </w:t>
      </w:r>
      <w:r>
        <w:rPr>
          <w:spacing w:val="1"/>
        </w:rPr>
        <w:t xml:space="preserve">anonymity </w:t>
      </w:r>
      <w:r>
        <w:t xml:space="preserve">is </w:t>
      </w:r>
      <w:proofErr w:type="gramStart"/>
      <w:r>
        <w:t>also  behind</w:t>
      </w:r>
      <w:proofErr w:type="gramEnd"/>
      <w:r>
        <w:t xml:space="preserve">  the  </w:t>
      </w:r>
      <w:r>
        <w:rPr>
          <w:spacing w:val="1"/>
        </w:rPr>
        <w:t>explosion</w:t>
      </w:r>
      <w:r>
        <w:rPr>
          <w:spacing w:val="1"/>
        </w:rPr>
        <w:t xml:space="preserve"> </w:t>
      </w:r>
      <w:r>
        <w:t>of  cyber-crime  that has</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t xml:space="preserve"> across the </w:t>
      </w:r>
      <w:r>
        <w:rPr>
          <w:spacing w:val="-5"/>
        </w:rPr>
        <w:t>Web.</w:t>
      </w:r>
    </w:p>
    <w:p w14:paraId="5C2FA326" w14:textId="77777777" w:rsidR="00706CE4" w:rsidRDefault="001B2C1C">
      <w:pPr>
        <w:pStyle w:val="a3"/>
        <w:spacing w:line="283" w:lineRule="auto"/>
        <w:ind w:left="229" w:right="1364" w:firstLine="458"/>
        <w:jc w:val="both"/>
      </w:pPr>
      <w:r>
        <w:t>Can privacy be preserved</w:t>
      </w:r>
      <w:r>
        <w:rPr>
          <w:u w:val="single"/>
        </w:rPr>
        <w:t xml:space="preserve">   2  </w:t>
      </w:r>
      <w:r>
        <w:t xml:space="preserve"> bringing safety and security </w:t>
      </w:r>
      <w:proofErr w:type="gramStart"/>
      <w:r>
        <w:t>to  a</w:t>
      </w:r>
      <w:proofErr w:type="gramEnd"/>
      <w:r>
        <w:t xml:space="preserve"> world that   seems increasingly</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spacing w:val="51"/>
          <w:u w:val="single"/>
        </w:rPr>
        <w:t xml:space="preserve"> </w:t>
      </w:r>
      <w:r>
        <w:t>?</w:t>
      </w:r>
    </w:p>
    <w:p w14:paraId="2A92DE4B" w14:textId="77777777" w:rsidR="00706CE4" w:rsidRDefault="001B2C1C">
      <w:pPr>
        <w:pStyle w:val="a3"/>
        <w:spacing w:line="283" w:lineRule="auto"/>
        <w:ind w:left="229" w:right="1359" w:firstLine="458"/>
        <w:jc w:val="both"/>
      </w:pPr>
      <w:r>
        <w:t xml:space="preserve">Last month, Howard Schmidt, the </w:t>
      </w:r>
      <w:r>
        <w:rPr>
          <w:spacing w:val="-3"/>
        </w:rPr>
        <w:t xml:space="preserve">nation’s </w:t>
      </w:r>
      <w:r>
        <w:t xml:space="preserve">cyber-czar, offered the federal </w:t>
      </w:r>
      <w:proofErr w:type="gramStart"/>
      <w:r>
        <w:rPr>
          <w:spacing w:val="3"/>
        </w:rPr>
        <w:t xml:space="preserve">government  </w:t>
      </w:r>
      <w:r>
        <w:t>a</w:t>
      </w:r>
      <w:proofErr w:type="gramEnd"/>
      <w:r>
        <w:t xml:space="preserve"> </w:t>
      </w:r>
      <w:r>
        <w:rPr>
          <w:u w:val="single"/>
        </w:rPr>
        <w:t xml:space="preserve"> </w:t>
      </w:r>
      <w:r>
        <w:rPr>
          <w:rFonts w:eastAsia="宋体" w:hint="eastAsia"/>
          <w:u w:val="single"/>
          <w:lang w:eastAsia="zh-CN"/>
        </w:rPr>
        <w:t xml:space="preserve">  </w:t>
      </w:r>
      <w:r>
        <w:rPr>
          <w:u w:val="single"/>
        </w:rPr>
        <w:t>4</w:t>
      </w:r>
      <w:r>
        <w:rPr>
          <w:rFonts w:eastAsia="宋体" w:hint="eastAsia"/>
          <w:u w:val="single"/>
          <w:lang w:eastAsia="zh-CN"/>
        </w:rPr>
        <w:t xml:space="preserve">   </w:t>
      </w:r>
      <w:r>
        <w:rPr>
          <w:u w:val="single"/>
        </w:rPr>
        <w:t xml:space="preserve"> </w:t>
      </w:r>
      <w:r>
        <w:t xml:space="preserve"> to  </w:t>
      </w:r>
      <w:r>
        <w:rPr>
          <w:spacing w:val="2"/>
        </w:rPr>
        <w:t xml:space="preserve">make  </w:t>
      </w:r>
      <w:r>
        <w:rPr>
          <w:spacing w:val="1"/>
        </w:rPr>
        <w:t xml:space="preserve">the  </w:t>
      </w:r>
      <w:r>
        <w:rPr>
          <w:spacing w:val="-3"/>
        </w:rPr>
        <w:t xml:space="preserve">Web  </w:t>
      </w:r>
      <w:r>
        <w:t xml:space="preserve">a  </w:t>
      </w:r>
      <w:r>
        <w:rPr>
          <w:spacing w:val="2"/>
        </w:rPr>
        <w:t xml:space="preserve">safer  place </w:t>
      </w:r>
      <w:r>
        <w:t xml:space="preserve">– a  </w:t>
      </w:r>
      <w:r>
        <w:rPr>
          <w:spacing w:val="3"/>
        </w:rPr>
        <w:t xml:space="preserve">“voluntary  </w:t>
      </w:r>
      <w:r>
        <w:rPr>
          <w:spacing w:val="2"/>
        </w:rPr>
        <w:t xml:space="preserve">trusted </w:t>
      </w:r>
      <w:r>
        <w:rPr>
          <w:spacing w:val="3"/>
        </w:rPr>
        <w:t xml:space="preserve">identity”  </w:t>
      </w:r>
      <w:r>
        <w:t xml:space="preserve">system  that  would  be  the  </w:t>
      </w:r>
      <w:r>
        <w:rPr>
          <w:spacing w:val="1"/>
        </w:rPr>
        <w:t>high-tech</w:t>
      </w:r>
      <w:r>
        <w:rPr>
          <w:spacing w:val="60"/>
        </w:rPr>
        <w:t xml:space="preserve"> </w:t>
      </w:r>
      <w:r>
        <w:rPr>
          <w:rFonts w:eastAsia="宋体" w:hint="eastAsia"/>
          <w:spacing w:val="60"/>
          <w:u w:val="single"/>
          <w:lang w:eastAsia="zh-CN"/>
        </w:rPr>
        <w:t xml:space="preserve">  </w:t>
      </w:r>
      <w:r>
        <w:rPr>
          <w:u w:val="single"/>
        </w:rPr>
        <w:t xml:space="preserve">5 </w:t>
      </w:r>
      <w:r>
        <w:rPr>
          <w:rFonts w:eastAsia="宋体" w:hint="eastAsia"/>
          <w:u w:val="single"/>
          <w:lang w:eastAsia="zh-CN"/>
        </w:rPr>
        <w:t xml:space="preserve"> </w:t>
      </w:r>
      <w:r>
        <w:rPr>
          <w:u w:val="single"/>
        </w:rPr>
        <w:t xml:space="preserve"> </w:t>
      </w:r>
      <w:r>
        <w:t xml:space="preserve"> of  a  physical  key,  a  </w:t>
      </w:r>
      <w:r>
        <w:rPr>
          <w:spacing w:val="6"/>
        </w:rPr>
        <w:t xml:space="preserve">fingerprint and a photo ID card, all rolled </w:t>
      </w:r>
      <w:r>
        <w:rPr>
          <w:spacing w:val="6"/>
          <w:u w:val="single"/>
        </w:rPr>
        <w:t xml:space="preserve">    6</w:t>
      </w:r>
      <w:r>
        <w:rPr>
          <w:rFonts w:eastAsia="宋体" w:hint="eastAsia"/>
          <w:spacing w:val="6"/>
          <w:u w:val="single"/>
          <w:lang w:eastAsia="zh-CN"/>
        </w:rPr>
        <w:t xml:space="preserve"> </w:t>
      </w:r>
      <w:r>
        <w:rPr>
          <w:spacing w:val="6"/>
          <w:u w:val="single"/>
        </w:rPr>
        <w:t xml:space="preserve">   </w:t>
      </w:r>
      <w:r>
        <w:rPr>
          <w:spacing w:val="6"/>
        </w:rPr>
        <w:t xml:space="preserve"> on</w:t>
      </w:r>
      <w:r>
        <w:rPr>
          <w:spacing w:val="6"/>
        </w:rPr>
        <w:t>e. The system might use a</w:t>
      </w:r>
      <w:r>
        <w:t xml:space="preserve">    </w:t>
      </w:r>
      <w:proofErr w:type="gramStart"/>
      <w:r>
        <w:t xml:space="preserve">smart  </w:t>
      </w:r>
      <w:r>
        <w:rPr>
          <w:spacing w:val="1"/>
        </w:rPr>
        <w:t>identity</w:t>
      </w:r>
      <w:proofErr w:type="gramEnd"/>
      <w:r>
        <w:rPr>
          <w:spacing w:val="1"/>
        </w:rPr>
        <w:t xml:space="preserve">  </w:t>
      </w:r>
      <w:r>
        <w:t xml:space="preserve">card,  or  a  digital  </w:t>
      </w:r>
      <w:r>
        <w:rPr>
          <w:spacing w:val="1"/>
        </w:rPr>
        <w:t>credential</w:t>
      </w:r>
      <w:r>
        <w:rPr>
          <w:spacing w:val="1"/>
        </w:rPr>
        <w:t xml:space="preserve"> </w:t>
      </w:r>
      <w:r>
        <w:rPr>
          <w:spacing w:val="60"/>
          <w:u w:val="single"/>
        </w:rPr>
        <w:t xml:space="preserve"> </w:t>
      </w:r>
      <w:r>
        <w:rPr>
          <w:rFonts w:eastAsia="宋体" w:hint="eastAsia"/>
          <w:spacing w:val="60"/>
          <w:u w:val="single"/>
          <w:lang w:eastAsia="zh-CN"/>
        </w:rPr>
        <w:t xml:space="preserve"> </w:t>
      </w:r>
      <w:r>
        <w:rPr>
          <w:u w:val="single"/>
        </w:rPr>
        <w:t xml:space="preserve">7 </w:t>
      </w:r>
      <w:r>
        <w:rPr>
          <w:rFonts w:eastAsia="宋体" w:hint="eastAsia"/>
          <w:u w:val="single"/>
          <w:lang w:eastAsia="zh-CN"/>
        </w:rPr>
        <w:t xml:space="preserve"> </w:t>
      </w:r>
      <w:r>
        <w:rPr>
          <w:u w:val="single"/>
        </w:rPr>
        <w:t xml:space="preserve"> </w:t>
      </w:r>
      <w:r>
        <w:t xml:space="preserve"> to  a  specific  computer,  and would authenticate users at a range of online</w:t>
      </w:r>
      <w:r>
        <w:rPr>
          <w:spacing w:val="3"/>
        </w:rPr>
        <w:t xml:space="preserve"> </w:t>
      </w:r>
      <w:r>
        <w:t>services.</w:t>
      </w:r>
    </w:p>
    <w:p w14:paraId="5F66B5E4" w14:textId="77777777" w:rsidR="00706CE4" w:rsidRDefault="001B2C1C" w:rsidP="00BB0B8A">
      <w:pPr>
        <w:pStyle w:val="a3"/>
        <w:tabs>
          <w:tab w:val="left" w:pos="1218"/>
          <w:tab w:val="left" w:pos="1644"/>
          <w:tab w:val="left" w:pos="2504"/>
          <w:tab w:val="left" w:pos="2923"/>
          <w:tab w:val="left" w:pos="6223"/>
        </w:tabs>
        <w:spacing w:line="283" w:lineRule="auto"/>
        <w:ind w:leftChars="100" w:left="220" w:right="1360" w:firstLineChars="200" w:firstLine="460"/>
        <w:jc w:val="both"/>
      </w:pPr>
      <w:proofErr w:type="gramStart"/>
      <w:r>
        <w:t>The  idea</w:t>
      </w:r>
      <w:proofErr w:type="gramEnd"/>
      <w:r>
        <w:rPr>
          <w:spacing w:val="15"/>
        </w:rPr>
        <w:t xml:space="preserve"> </w:t>
      </w:r>
      <w:r>
        <w:t>is</w:t>
      </w:r>
      <w:r>
        <w:rPr>
          <w:spacing w:val="36"/>
        </w:rPr>
        <w:t xml:space="preserve"> </w:t>
      </w:r>
      <w:r>
        <w:t>to</w:t>
      </w:r>
      <w:r>
        <w:t xml:space="preserve"> </w:t>
      </w:r>
      <w:r>
        <w:rPr>
          <w:rFonts w:eastAsia="宋体" w:hint="eastAsia"/>
          <w:lang w:eastAsia="zh-CN"/>
        </w:rPr>
        <w:t xml:space="preserve"> </w:t>
      </w:r>
      <w:r>
        <w:rPr>
          <w:rFonts w:eastAsia="宋体" w:hint="eastAsia"/>
          <w:u w:val="single"/>
          <w:lang w:eastAsia="zh-CN"/>
        </w:rPr>
        <w:t xml:space="preserve">    </w:t>
      </w:r>
      <w:r>
        <w:rPr>
          <w:u w:val="single"/>
        </w:rPr>
        <w:t>8</w:t>
      </w:r>
      <w:r>
        <w:rPr>
          <w:u w:val="single"/>
        </w:rPr>
        <w:tab/>
      </w:r>
      <w:r>
        <w:rPr>
          <w:rFonts w:eastAsia="宋体" w:hint="eastAsia"/>
          <w:u w:val="single"/>
          <w:lang w:eastAsia="zh-CN"/>
        </w:rPr>
        <w:t xml:space="preserve">   </w:t>
      </w:r>
      <w:r>
        <w:rPr>
          <w:rFonts w:eastAsia="宋体" w:hint="eastAsia"/>
          <w:lang w:eastAsia="zh-CN"/>
        </w:rPr>
        <w:t xml:space="preserve"> </w:t>
      </w:r>
      <w:r>
        <w:t>a</w:t>
      </w:r>
      <w:r>
        <w:rPr>
          <w:spacing w:val="35"/>
        </w:rPr>
        <w:t xml:space="preserve"> </w:t>
      </w:r>
      <w:r>
        <w:t>federation</w:t>
      </w:r>
      <w:r>
        <w:rPr>
          <w:spacing w:val="33"/>
        </w:rPr>
        <w:t xml:space="preserve"> </w:t>
      </w:r>
      <w:r>
        <w:t>of</w:t>
      </w:r>
      <w:r>
        <w:rPr>
          <w:spacing w:val="36"/>
        </w:rPr>
        <w:t xml:space="preserve"> </w:t>
      </w:r>
      <w:r>
        <w:t>private</w:t>
      </w:r>
      <w:r>
        <w:rPr>
          <w:spacing w:val="32"/>
        </w:rPr>
        <w:t xml:space="preserve"> </w:t>
      </w:r>
      <w:r>
        <w:t>online</w:t>
      </w:r>
      <w:r>
        <w:rPr>
          <w:spacing w:val="35"/>
        </w:rPr>
        <w:t xml:space="preserve"> </w:t>
      </w:r>
      <w:r>
        <w:t>identity</w:t>
      </w:r>
      <w:r>
        <w:rPr>
          <w:spacing w:val="33"/>
        </w:rPr>
        <w:t xml:space="preserve"> </w:t>
      </w:r>
      <w:r>
        <w:t>systems.</w:t>
      </w:r>
      <w:r>
        <w:rPr>
          <w:spacing w:val="33"/>
        </w:rPr>
        <w:t xml:space="preserve"> </w:t>
      </w:r>
      <w:r>
        <w:t>Users could</w:t>
      </w:r>
      <w:r>
        <w:t xml:space="preserve"> </w:t>
      </w:r>
      <w:r>
        <w:rPr>
          <w:rFonts w:eastAsia="宋体" w:hint="eastAsia"/>
          <w:u w:val="single"/>
          <w:lang w:eastAsia="zh-CN"/>
        </w:rPr>
        <w:t xml:space="preserve">    9    </w:t>
      </w:r>
      <w:r>
        <w:t xml:space="preserve">which system to join, and only </w:t>
      </w:r>
      <w:r>
        <w:rPr>
          <w:spacing w:val="1"/>
        </w:rPr>
        <w:t xml:space="preserve">registered </w:t>
      </w:r>
      <w:r>
        <w:t>users</w:t>
      </w:r>
      <w:r>
        <w:rPr>
          <w:spacing w:val="-22"/>
        </w:rPr>
        <w:t xml:space="preserve"> </w:t>
      </w:r>
      <w:r>
        <w:t>whose</w:t>
      </w:r>
      <w:r>
        <w:rPr>
          <w:spacing w:val="45"/>
        </w:rPr>
        <w:t xml:space="preserve"> </w:t>
      </w:r>
      <w:r>
        <w:rPr>
          <w:spacing w:val="1"/>
        </w:rPr>
        <w:t>identities</w:t>
      </w:r>
      <w:r>
        <w:t xml:space="preserve"> have been </w:t>
      </w:r>
      <w:r>
        <w:rPr>
          <w:spacing w:val="1"/>
        </w:rPr>
        <w:t xml:space="preserve">authenticated </w:t>
      </w:r>
      <w:r>
        <w:t xml:space="preserve">could </w:t>
      </w:r>
      <w:proofErr w:type="gramStart"/>
      <w:r>
        <w:t>navigate  those</w:t>
      </w:r>
      <w:proofErr w:type="gramEnd"/>
      <w:r>
        <w:t xml:space="preserve">  systems.  The</w:t>
      </w:r>
      <w:r>
        <w:rPr>
          <w:spacing w:val="41"/>
        </w:rPr>
        <w:t xml:space="preserve"> </w:t>
      </w:r>
      <w:proofErr w:type="gramStart"/>
      <w:r>
        <w:t xml:space="preserve">approach </w:t>
      </w:r>
      <w:r>
        <w:rPr>
          <w:spacing w:val="21"/>
        </w:rPr>
        <w:t xml:space="preserve"> </w:t>
      </w:r>
      <w:r>
        <w:t>contrasts</w:t>
      </w:r>
      <w:proofErr w:type="gramEnd"/>
      <w:r>
        <w:t xml:space="preserve"> with one that would require an Internet driver’s</w:t>
      </w:r>
      <w:r>
        <w:rPr>
          <w:spacing w:val="1"/>
        </w:rPr>
        <w:t xml:space="preserve"> </w:t>
      </w:r>
      <w:r>
        <w:t>license</w:t>
      </w:r>
      <w:r>
        <w:rPr>
          <w:rFonts w:eastAsia="宋体" w:hint="eastAsia"/>
          <w:lang w:eastAsia="zh-CN"/>
        </w:rPr>
        <w:t xml:space="preserve"> </w:t>
      </w:r>
      <w:r>
        <w:rPr>
          <w:rFonts w:eastAsia="宋体" w:hint="eastAsia"/>
          <w:u w:val="single"/>
          <w:lang w:eastAsia="zh-CN"/>
        </w:rPr>
        <w:t xml:space="preserve">    10    </w:t>
      </w:r>
      <w:r>
        <w:rPr>
          <w:rFonts w:eastAsia="宋体" w:hint="eastAsia"/>
          <w:lang w:eastAsia="zh-CN"/>
        </w:rPr>
        <w:t xml:space="preserve">  </w:t>
      </w:r>
      <w:r>
        <w:t>by the</w:t>
      </w:r>
      <w:r>
        <w:rPr>
          <w:spacing w:val="15"/>
        </w:rPr>
        <w:t xml:space="preserve"> </w:t>
      </w:r>
      <w:r>
        <w:t>gove</w:t>
      </w:r>
      <w:r>
        <w:t>rnment.</w:t>
      </w:r>
    </w:p>
    <w:p w14:paraId="025CD315" w14:textId="77777777" w:rsidR="00706CE4" w:rsidRDefault="001B2C1C">
      <w:pPr>
        <w:pStyle w:val="a3"/>
        <w:spacing w:line="283" w:lineRule="auto"/>
        <w:ind w:left="229" w:right="1364" w:firstLine="458"/>
        <w:jc w:val="both"/>
      </w:pPr>
      <w:r>
        <w:t xml:space="preserve">Google and Microsoft are among companies that already have these “single </w:t>
      </w:r>
      <w:r>
        <w:rPr>
          <w:spacing w:val="1"/>
        </w:rPr>
        <w:t xml:space="preserve">sign-on” </w:t>
      </w:r>
      <w:proofErr w:type="gramStart"/>
      <w:r>
        <w:t>systems  that</w:t>
      </w:r>
      <w:proofErr w:type="gramEnd"/>
      <w:r>
        <w:t xml:space="preserve">  make  it  possible  for  users  to </w:t>
      </w:r>
      <w:r>
        <w:rPr>
          <w:u w:val="single"/>
        </w:rPr>
        <w:t xml:space="preserve">   11  </w:t>
      </w:r>
      <w:r>
        <w:t xml:space="preserve">  just  once  but  use many different</w:t>
      </w:r>
      <w:r>
        <w:rPr>
          <w:spacing w:val="8"/>
        </w:rPr>
        <w:t xml:space="preserve"> </w:t>
      </w:r>
      <w:r>
        <w:t>services.</w:t>
      </w:r>
    </w:p>
    <w:p w14:paraId="3E1A8BA5" w14:textId="77777777" w:rsidR="00706CE4" w:rsidRDefault="001B2C1C">
      <w:pPr>
        <w:pStyle w:val="a3"/>
        <w:tabs>
          <w:tab w:val="left" w:pos="1500"/>
          <w:tab w:val="left" w:pos="7976"/>
        </w:tabs>
        <w:spacing w:line="283" w:lineRule="auto"/>
        <w:ind w:left="179" w:right="1420" w:firstLine="524"/>
      </w:pPr>
      <w:r>
        <w:rPr>
          <w:u w:val="single"/>
        </w:rPr>
        <w:t xml:space="preserve">   </w:t>
      </w:r>
      <w:r>
        <w:rPr>
          <w:spacing w:val="17"/>
          <w:u w:val="single"/>
        </w:rPr>
        <w:t xml:space="preserve"> </w:t>
      </w:r>
      <w:r>
        <w:rPr>
          <w:u w:val="single"/>
        </w:rPr>
        <w:t>12</w:t>
      </w:r>
      <w:r>
        <w:rPr>
          <w:u w:val="single"/>
        </w:rPr>
        <w:tab/>
      </w:r>
      <w:r>
        <w:t>,</w:t>
      </w:r>
      <w:r>
        <w:rPr>
          <w:spacing w:val="6"/>
        </w:rPr>
        <w:t xml:space="preserve"> the</w:t>
      </w:r>
      <w:r>
        <w:t xml:space="preserve"> a</w:t>
      </w:r>
      <w:r>
        <w:rPr>
          <w:spacing w:val="6"/>
        </w:rPr>
        <w:t>pproach would create</w:t>
      </w:r>
      <w:r>
        <w:t xml:space="preserve"> </w:t>
      </w:r>
      <w:r>
        <w:rPr>
          <w:spacing w:val="6"/>
        </w:rPr>
        <w:t xml:space="preserve">a “walled garden” </w:t>
      </w:r>
      <w:proofErr w:type="gramStart"/>
      <w:r>
        <w:rPr>
          <w:spacing w:val="6"/>
        </w:rPr>
        <w:t>in  cybe</w:t>
      </w:r>
      <w:r>
        <w:rPr>
          <w:spacing w:val="6"/>
        </w:rPr>
        <w:t>rspace</w:t>
      </w:r>
      <w:proofErr w:type="gramEnd"/>
      <w:r>
        <w:rPr>
          <w:spacing w:val="6"/>
        </w:rPr>
        <w:t>,  with</w:t>
      </w:r>
      <w:r>
        <w:t xml:space="preserve"> </w:t>
      </w:r>
      <w:r>
        <w:rPr>
          <w:spacing w:val="1"/>
        </w:rPr>
        <w:t xml:space="preserve">safe </w:t>
      </w:r>
      <w:r>
        <w:rPr>
          <w:spacing w:val="3"/>
        </w:rPr>
        <w:t xml:space="preserve">“neighborhoods” </w:t>
      </w:r>
      <w:r>
        <w:rPr>
          <w:spacing w:val="1"/>
        </w:rPr>
        <w:t xml:space="preserve">and </w:t>
      </w:r>
      <w:r>
        <w:rPr>
          <w:spacing w:val="2"/>
        </w:rPr>
        <w:t xml:space="preserve">bright </w:t>
      </w:r>
      <w:r>
        <w:rPr>
          <w:spacing w:val="3"/>
        </w:rPr>
        <w:t xml:space="preserve">“streetlights” </w:t>
      </w:r>
      <w:r>
        <w:t xml:space="preserve">to </w:t>
      </w:r>
      <w:r>
        <w:rPr>
          <w:spacing w:val="3"/>
        </w:rPr>
        <w:t xml:space="preserve">establish </w:t>
      </w:r>
      <w:r>
        <w:t xml:space="preserve">a </w:t>
      </w:r>
      <w:r>
        <w:rPr>
          <w:spacing w:val="2"/>
        </w:rPr>
        <w:t>sense</w:t>
      </w:r>
      <w:r>
        <w:rPr>
          <w:spacing w:val="41"/>
        </w:rPr>
        <w:t xml:space="preserve"> </w:t>
      </w:r>
      <w:r>
        <w:t>of a</w:t>
      </w:r>
      <w:r>
        <w:rPr>
          <w:spacing w:val="2"/>
        </w:rPr>
        <w:t xml:space="preserve"> </w:t>
      </w:r>
      <w:r>
        <w:rPr>
          <w:rFonts w:eastAsia="宋体" w:hint="eastAsia"/>
          <w:spacing w:val="2"/>
          <w:lang w:eastAsia="zh-CN"/>
        </w:rPr>
        <w:t xml:space="preserve"> </w:t>
      </w:r>
      <w:r>
        <w:rPr>
          <w:rFonts w:eastAsia="宋体" w:hint="eastAsia"/>
          <w:spacing w:val="2"/>
          <w:u w:val="single"/>
          <w:lang w:eastAsia="zh-CN"/>
        </w:rPr>
        <w:t xml:space="preserve">       </w:t>
      </w:r>
      <w:r>
        <w:rPr>
          <w:u w:val="single"/>
        </w:rPr>
        <w:t>13</w:t>
      </w:r>
      <w:r>
        <w:rPr>
          <w:u w:val="single"/>
        </w:rPr>
        <w:tab/>
      </w:r>
      <w:r>
        <w:t xml:space="preserve"> community.</w:t>
      </w:r>
    </w:p>
    <w:p w14:paraId="1B6C0992" w14:textId="77777777" w:rsidR="00706CE4" w:rsidRDefault="001B2C1C">
      <w:pPr>
        <w:pStyle w:val="a3"/>
        <w:spacing w:line="283" w:lineRule="auto"/>
        <w:ind w:left="229" w:right="1364" w:firstLine="475"/>
        <w:jc w:val="both"/>
      </w:pPr>
      <w:r>
        <w:t xml:space="preserve">Mr. Schmidt </w:t>
      </w:r>
      <w:r>
        <w:rPr>
          <w:spacing w:val="1"/>
        </w:rPr>
        <w:t xml:space="preserve">described </w:t>
      </w:r>
      <w:r>
        <w:t xml:space="preserve">it as a </w:t>
      </w:r>
      <w:r>
        <w:rPr>
          <w:spacing w:val="1"/>
        </w:rPr>
        <w:t>“</w:t>
      </w:r>
      <w:proofErr w:type="gramStart"/>
      <w:r>
        <w:rPr>
          <w:spacing w:val="1"/>
        </w:rPr>
        <w:t>voluntary  ecosystem</w:t>
      </w:r>
      <w:proofErr w:type="gramEnd"/>
      <w:r>
        <w:rPr>
          <w:spacing w:val="1"/>
        </w:rPr>
        <w:t xml:space="preserve">” </w:t>
      </w:r>
      <w:r>
        <w:t xml:space="preserve">in which  </w:t>
      </w:r>
      <w:r>
        <w:rPr>
          <w:spacing w:val="1"/>
        </w:rPr>
        <w:t xml:space="preserve">“individuals  </w:t>
      </w:r>
      <w:r>
        <w:t xml:space="preserve">and </w:t>
      </w:r>
      <w:r>
        <w:rPr>
          <w:spacing w:val="1"/>
        </w:rPr>
        <w:t xml:space="preserve">organizations </w:t>
      </w:r>
      <w:r>
        <w:t xml:space="preserve">can complete online  </w:t>
      </w:r>
      <w:r>
        <w:rPr>
          <w:spacing w:val="1"/>
        </w:rPr>
        <w:t xml:space="preserve">transactions  </w:t>
      </w:r>
      <w:r>
        <w:t xml:space="preserve">with </w:t>
      </w:r>
      <w:r>
        <w:rPr>
          <w:u w:val="single"/>
        </w:rPr>
        <w:t xml:space="preserve"> </w:t>
      </w:r>
      <w:r>
        <w:rPr>
          <w:rFonts w:eastAsia="宋体" w:hint="eastAsia"/>
          <w:u w:val="single"/>
          <w:lang w:eastAsia="zh-CN"/>
        </w:rPr>
        <w:t xml:space="preserve"> </w:t>
      </w:r>
      <w:r>
        <w:rPr>
          <w:u w:val="single"/>
        </w:rPr>
        <w:t xml:space="preserve">14  </w:t>
      </w:r>
      <w:r>
        <w:t xml:space="preserve">, trusting  the  identities of each other and the </w:t>
      </w:r>
      <w:r>
        <w:rPr>
          <w:spacing w:val="1"/>
        </w:rPr>
        <w:t xml:space="preserve">identities </w:t>
      </w:r>
      <w:r>
        <w:t xml:space="preserve">of the </w:t>
      </w:r>
      <w:r>
        <w:rPr>
          <w:spacing w:val="1"/>
        </w:rPr>
        <w:t>infrastructure</w:t>
      </w:r>
      <w:r>
        <w:rPr>
          <w:spacing w:val="1"/>
        </w:rPr>
        <w:t xml:space="preserve"> </w:t>
      </w:r>
      <w:r>
        <w:rPr>
          <w:rFonts w:eastAsia="宋体" w:hint="eastAsia"/>
          <w:spacing w:val="1"/>
          <w:u w:val="single"/>
          <w:lang w:eastAsia="zh-CN"/>
        </w:rPr>
        <w:t xml:space="preserve">  </w:t>
      </w:r>
      <w:r>
        <w:rPr>
          <w:u w:val="single"/>
        </w:rPr>
        <w:t>15</w:t>
      </w:r>
      <w:r>
        <w:rPr>
          <w:rFonts w:eastAsia="宋体" w:hint="eastAsia"/>
          <w:u w:val="single"/>
          <w:lang w:eastAsia="zh-CN"/>
        </w:rPr>
        <w:t xml:space="preserve">   </w:t>
      </w:r>
      <w:r>
        <w:t xml:space="preserve"> which the transaction</w:t>
      </w:r>
      <w:r>
        <w:rPr>
          <w:spacing w:val="11"/>
        </w:rPr>
        <w:t xml:space="preserve"> </w:t>
      </w:r>
      <w:r>
        <w:rPr>
          <w:spacing w:val="1"/>
        </w:rPr>
        <w:t>runs.”</w:t>
      </w:r>
    </w:p>
    <w:p w14:paraId="1AB7DB3E" w14:textId="77777777" w:rsidR="00706CE4" w:rsidRDefault="001B2C1C">
      <w:pPr>
        <w:pStyle w:val="a3"/>
        <w:spacing w:line="283" w:lineRule="auto"/>
        <w:ind w:left="229" w:right="1364" w:firstLine="475"/>
        <w:jc w:val="both"/>
      </w:pPr>
      <w:r>
        <w:t xml:space="preserve">Still, the </w:t>
      </w:r>
      <w:proofErr w:type="gramStart"/>
      <w:r>
        <w:t>administration’s  plan</w:t>
      </w:r>
      <w:proofErr w:type="gramEnd"/>
      <w:r>
        <w:t xml:space="preserve">  has </w:t>
      </w:r>
      <w:r>
        <w:rPr>
          <w:u w:val="single"/>
        </w:rPr>
        <w:t xml:space="preserve"> </w:t>
      </w:r>
      <w:r>
        <w:rPr>
          <w:rFonts w:eastAsia="宋体" w:hint="eastAsia"/>
          <w:u w:val="single"/>
          <w:lang w:eastAsia="zh-CN"/>
        </w:rPr>
        <w:t xml:space="preserve"> </w:t>
      </w:r>
      <w:r>
        <w:rPr>
          <w:u w:val="single"/>
        </w:rPr>
        <w:t>16</w:t>
      </w:r>
      <w:r>
        <w:rPr>
          <w:rFonts w:eastAsia="宋体" w:hint="eastAsia"/>
          <w:u w:val="single"/>
          <w:lang w:eastAsia="zh-CN"/>
        </w:rPr>
        <w:t xml:space="preserve">  </w:t>
      </w:r>
      <w:r>
        <w:rPr>
          <w:u w:val="single"/>
        </w:rPr>
        <w:t xml:space="preserve"> </w:t>
      </w:r>
      <w:r>
        <w:t xml:space="preserve"> privacy  rights  </w:t>
      </w:r>
      <w:r>
        <w:rPr>
          <w:spacing w:val="1"/>
        </w:rPr>
        <w:t xml:space="preserve">activists.  </w:t>
      </w:r>
      <w:proofErr w:type="gramStart"/>
      <w:r>
        <w:t xml:space="preserve">Some  </w:t>
      </w:r>
      <w:r>
        <w:rPr>
          <w:spacing w:val="1"/>
        </w:rPr>
        <w:t>applaud</w:t>
      </w:r>
      <w:proofErr w:type="gramEnd"/>
      <w:r>
        <w:rPr>
          <w:spacing w:val="1"/>
        </w:rPr>
        <w:t xml:space="preserve"> </w:t>
      </w:r>
      <w:r>
        <w:t xml:space="preserve">the </w:t>
      </w:r>
      <w:r>
        <w:rPr>
          <w:spacing w:val="1"/>
        </w:rPr>
        <w:t xml:space="preserve">approach; </w:t>
      </w:r>
      <w:r>
        <w:t xml:space="preserve">others are </w:t>
      </w:r>
      <w:r>
        <w:rPr>
          <w:spacing w:val="1"/>
        </w:rPr>
        <w:t xml:space="preserve">concerned. </w:t>
      </w:r>
      <w:r>
        <w:t xml:space="preserve">It </w:t>
      </w:r>
      <w:proofErr w:type="gramStart"/>
      <w:r>
        <w:t xml:space="preserve">seems  </w:t>
      </w:r>
      <w:r>
        <w:t>clear</w:t>
      </w:r>
      <w:proofErr w:type="gramEnd"/>
      <w:r>
        <w:t xml:space="preserve">  that  such  a scheme  is an </w:t>
      </w:r>
      <w:r>
        <w:rPr>
          <w:spacing w:val="1"/>
        </w:rPr>
        <w:t xml:space="preserve">initiative </w:t>
      </w:r>
      <w:r>
        <w:t xml:space="preserve">push toward what would </w:t>
      </w:r>
      <w:r>
        <w:rPr>
          <w:u w:val="single"/>
        </w:rPr>
        <w:t xml:space="preserve"> </w:t>
      </w:r>
      <w:r>
        <w:rPr>
          <w:rFonts w:eastAsia="宋体" w:hint="eastAsia"/>
          <w:u w:val="single"/>
          <w:lang w:eastAsia="zh-CN"/>
        </w:rPr>
        <w:t xml:space="preserve">   </w:t>
      </w:r>
      <w:r>
        <w:rPr>
          <w:u w:val="single"/>
        </w:rPr>
        <w:t>17</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t xml:space="preserve"> be a </w:t>
      </w:r>
      <w:r>
        <w:rPr>
          <w:spacing w:val="1"/>
        </w:rPr>
        <w:t>compulsory Internet “driver’s  license”</w:t>
      </w:r>
      <w:r>
        <w:rPr>
          <w:spacing w:val="7"/>
        </w:rPr>
        <w:t xml:space="preserve"> </w:t>
      </w:r>
      <w:r>
        <w:t>mentality.</w:t>
      </w:r>
    </w:p>
    <w:p w14:paraId="7BB5EDD4" w14:textId="688317D8" w:rsidR="00BB0B8A" w:rsidRDefault="001B2C1C" w:rsidP="00BB0B8A">
      <w:pPr>
        <w:pStyle w:val="a3"/>
        <w:spacing w:line="283" w:lineRule="auto"/>
        <w:ind w:left="229" w:right="1367" w:firstLine="475"/>
        <w:jc w:val="both"/>
      </w:pPr>
      <w:r>
        <w:t xml:space="preserve">The plan </w:t>
      </w:r>
      <w:proofErr w:type="gramStart"/>
      <w:r>
        <w:t>has  also</w:t>
      </w:r>
      <w:proofErr w:type="gramEnd"/>
      <w:r>
        <w:t xml:space="preserve">  been  </w:t>
      </w:r>
      <w:r>
        <w:rPr>
          <w:spacing w:val="1"/>
        </w:rPr>
        <w:t xml:space="preserve">greeted  </w:t>
      </w:r>
      <w:r>
        <w:t xml:space="preserve">with </w:t>
      </w:r>
      <w:r>
        <w:rPr>
          <w:u w:val="single"/>
        </w:rPr>
        <w:t xml:space="preserve"> </w:t>
      </w:r>
      <w:r>
        <w:rPr>
          <w:rFonts w:eastAsia="宋体" w:hint="eastAsia"/>
          <w:u w:val="single"/>
          <w:lang w:eastAsia="zh-CN"/>
        </w:rPr>
        <w:t xml:space="preserve">  </w:t>
      </w:r>
      <w:r>
        <w:rPr>
          <w:u w:val="single"/>
        </w:rPr>
        <w:t>18</w:t>
      </w:r>
      <w:r>
        <w:rPr>
          <w:rFonts w:eastAsia="宋体" w:hint="eastAsia"/>
          <w:u w:val="single"/>
          <w:lang w:eastAsia="zh-CN"/>
        </w:rPr>
        <w:t xml:space="preserve">  </w:t>
      </w:r>
      <w:r>
        <w:rPr>
          <w:u w:val="single"/>
        </w:rPr>
        <w:t xml:space="preserve"> </w:t>
      </w:r>
      <w:r>
        <w:t xml:space="preserve"> by  some  computer  </w:t>
      </w:r>
      <w:r>
        <w:rPr>
          <w:spacing w:val="1"/>
        </w:rPr>
        <w:t xml:space="preserve">security  experts, </w:t>
      </w:r>
      <w:r>
        <w:t xml:space="preserve">who worry that the </w:t>
      </w:r>
      <w:r>
        <w:rPr>
          <w:spacing w:val="1"/>
        </w:rPr>
        <w:t xml:space="preserve">“voluntary ecosystem” envisioned </w:t>
      </w:r>
      <w:r>
        <w:t xml:space="preserve">by Mr.  Schmidt would still leave much of the </w:t>
      </w:r>
      <w:r>
        <w:rPr>
          <w:spacing w:val="1"/>
        </w:rPr>
        <w:t>Internet</w:t>
      </w:r>
      <w:r>
        <w:rPr>
          <w:spacing w:val="1"/>
          <w:u w:val="single"/>
        </w:rPr>
        <w:t xml:space="preserve"> </w:t>
      </w:r>
      <w:r>
        <w:rPr>
          <w:rFonts w:eastAsia="宋体" w:hint="eastAsia"/>
          <w:spacing w:val="1"/>
          <w:u w:val="single"/>
          <w:lang w:eastAsia="zh-CN"/>
        </w:rPr>
        <w:t xml:space="preserve">     </w:t>
      </w:r>
      <w:r>
        <w:rPr>
          <w:u w:val="single"/>
        </w:rPr>
        <w:t>19</w:t>
      </w:r>
      <w:r>
        <w:rPr>
          <w:rFonts w:eastAsia="宋体" w:hint="eastAsia"/>
          <w:u w:val="single"/>
          <w:lang w:eastAsia="zh-CN"/>
        </w:rPr>
        <w:t xml:space="preserve">   </w:t>
      </w:r>
      <w:proofErr w:type="gramStart"/>
      <w:r>
        <w:rPr>
          <w:rFonts w:eastAsia="宋体" w:hint="eastAsia"/>
          <w:u w:val="single"/>
          <w:lang w:eastAsia="zh-CN"/>
        </w:rPr>
        <w:t xml:space="preserve"> </w:t>
      </w:r>
      <w:r>
        <w:t xml:space="preserve"> .</w:t>
      </w:r>
      <w:proofErr w:type="gramEnd"/>
      <w:r>
        <w:t xml:space="preserve">  They  argue  that  all  Internet  users </w:t>
      </w:r>
      <w:r>
        <w:rPr>
          <w:spacing w:val="6"/>
        </w:rPr>
        <w:t xml:space="preserve">should </w:t>
      </w:r>
      <w:r>
        <w:rPr>
          <w:spacing w:val="2"/>
        </w:rPr>
        <w:t>be</w:t>
      </w:r>
      <w:r>
        <w:rPr>
          <w:spacing w:val="2"/>
          <w:u w:val="single"/>
        </w:rPr>
        <w:t xml:space="preserve"> </w:t>
      </w:r>
      <w:r>
        <w:rPr>
          <w:rFonts w:eastAsia="宋体" w:hint="eastAsia"/>
          <w:spacing w:val="2"/>
          <w:u w:val="single"/>
          <w:lang w:eastAsia="zh-CN"/>
        </w:rPr>
        <w:t xml:space="preserve">   </w:t>
      </w:r>
      <w:r>
        <w:rPr>
          <w:spacing w:val="2"/>
          <w:u w:val="single"/>
        </w:rPr>
        <w:t>20</w:t>
      </w:r>
      <w:r>
        <w:rPr>
          <w:rFonts w:eastAsia="宋体" w:hint="eastAsia"/>
          <w:spacing w:val="2"/>
          <w:u w:val="single"/>
          <w:lang w:eastAsia="zh-CN"/>
        </w:rPr>
        <w:t xml:space="preserve">   </w:t>
      </w:r>
      <w:r>
        <w:rPr>
          <w:spacing w:val="2"/>
        </w:rPr>
        <w:t xml:space="preserve"> </w:t>
      </w:r>
      <w:r>
        <w:rPr>
          <w:spacing w:val="1"/>
        </w:rPr>
        <w:t xml:space="preserve">to </w:t>
      </w:r>
      <w:r>
        <w:rPr>
          <w:spacing w:val="7"/>
        </w:rPr>
        <w:t xml:space="preserve">register </w:t>
      </w:r>
      <w:r>
        <w:rPr>
          <w:spacing w:val="5"/>
        </w:rPr>
        <w:t xml:space="preserve">and  </w:t>
      </w:r>
      <w:r>
        <w:rPr>
          <w:spacing w:val="7"/>
        </w:rPr>
        <w:t xml:space="preserve">identify themselves, </w:t>
      </w:r>
      <w:r>
        <w:rPr>
          <w:spacing w:val="2"/>
        </w:rPr>
        <w:t xml:space="preserve">in  </w:t>
      </w:r>
      <w:r>
        <w:rPr>
          <w:spacing w:val="5"/>
        </w:rPr>
        <w:t xml:space="preserve">the  same way  that </w:t>
      </w:r>
      <w:r>
        <w:rPr>
          <w:spacing w:val="68"/>
        </w:rPr>
        <w:t xml:space="preserve"> </w:t>
      </w:r>
      <w:r>
        <w:rPr>
          <w:spacing w:val="7"/>
        </w:rPr>
        <w:t>drivers</w:t>
      </w:r>
      <w:r>
        <w:rPr>
          <w:spacing w:val="40"/>
        </w:rPr>
        <w:t xml:space="preserve"> </w:t>
      </w:r>
      <w:r>
        <w:t>must</w:t>
      </w:r>
      <w:r>
        <w:t xml:space="preserve"> be licensed to drive on public roads.</w:t>
      </w:r>
    </w:p>
    <w:p w14:paraId="626A130E" w14:textId="77777777" w:rsidR="00BB0B8A" w:rsidRDefault="00BB0B8A">
      <w:pPr>
        <w:pStyle w:val="a3"/>
        <w:spacing w:line="283" w:lineRule="auto"/>
        <w:ind w:left="229" w:right="1367" w:firstLine="475"/>
        <w:jc w:val="both"/>
      </w:pPr>
    </w:p>
    <w:p w14:paraId="51944D00" w14:textId="77777777" w:rsidR="00706CE4" w:rsidRDefault="00706CE4">
      <w:pPr>
        <w:pStyle w:val="a3"/>
        <w:spacing w:before="4"/>
        <w:rPr>
          <w:sz w:val="11"/>
        </w:rPr>
      </w:pPr>
    </w:p>
    <w:p w14:paraId="415ACFD8" w14:textId="77777777" w:rsidR="00706CE4" w:rsidRDefault="00706CE4">
      <w:pPr>
        <w:pStyle w:val="a3"/>
        <w:spacing w:before="4"/>
        <w:rPr>
          <w:sz w:val="11"/>
        </w:rPr>
      </w:pPr>
    </w:p>
    <w:tbl>
      <w:tblPr>
        <w:tblW w:w="7810" w:type="dxa"/>
        <w:tblInd w:w="179" w:type="dxa"/>
        <w:tblLayout w:type="fixed"/>
        <w:tblCellMar>
          <w:left w:w="0" w:type="dxa"/>
          <w:right w:w="0" w:type="dxa"/>
        </w:tblCellMar>
        <w:tblLook w:val="04A0" w:firstRow="1" w:lastRow="0" w:firstColumn="1" w:lastColumn="0" w:noHBand="0" w:noVBand="1"/>
      </w:tblPr>
      <w:tblGrid>
        <w:gridCol w:w="2183"/>
        <w:gridCol w:w="1959"/>
        <w:gridCol w:w="2030"/>
        <w:gridCol w:w="1638"/>
      </w:tblGrid>
      <w:tr w:rsidR="00706CE4" w14:paraId="266E95CB" w14:textId="77777777">
        <w:trPr>
          <w:trHeight w:val="411"/>
        </w:trPr>
        <w:tc>
          <w:tcPr>
            <w:tcW w:w="2183" w:type="dxa"/>
          </w:tcPr>
          <w:p w14:paraId="53E458F3" w14:textId="77777777" w:rsidR="00706CE4" w:rsidRDefault="001B2C1C">
            <w:pPr>
              <w:pStyle w:val="TableParagraph"/>
              <w:spacing w:before="27"/>
              <w:ind w:left="153"/>
              <w:rPr>
                <w:sz w:val="23"/>
              </w:rPr>
            </w:pPr>
            <w:r>
              <w:rPr>
                <w:sz w:val="23"/>
              </w:rPr>
              <w:t>1</w:t>
            </w:r>
            <w:r>
              <w:rPr>
                <w:rFonts w:ascii="宋体" w:eastAsia="宋体" w:hint="eastAsia"/>
                <w:sz w:val="23"/>
              </w:rPr>
              <w:t>．</w:t>
            </w:r>
            <w:r>
              <w:rPr>
                <w:sz w:val="23"/>
              </w:rPr>
              <w:t>[A] swept</w:t>
            </w:r>
          </w:p>
        </w:tc>
        <w:tc>
          <w:tcPr>
            <w:tcW w:w="1959" w:type="dxa"/>
          </w:tcPr>
          <w:p w14:paraId="7A35470D" w14:textId="77777777" w:rsidR="00706CE4" w:rsidRDefault="001B2C1C">
            <w:pPr>
              <w:pStyle w:val="TableParagraph"/>
              <w:spacing w:before="40"/>
              <w:ind w:left="197"/>
              <w:rPr>
                <w:sz w:val="23"/>
              </w:rPr>
            </w:pPr>
            <w:r>
              <w:rPr>
                <w:sz w:val="23"/>
              </w:rPr>
              <w:t>[B] skipped</w:t>
            </w:r>
          </w:p>
        </w:tc>
        <w:tc>
          <w:tcPr>
            <w:tcW w:w="2030" w:type="dxa"/>
          </w:tcPr>
          <w:p w14:paraId="68F3C9B0" w14:textId="77777777" w:rsidR="00706CE4" w:rsidRDefault="001B2C1C">
            <w:pPr>
              <w:pStyle w:val="TableParagraph"/>
              <w:spacing w:before="40"/>
              <w:ind w:left="223"/>
              <w:rPr>
                <w:sz w:val="23"/>
              </w:rPr>
            </w:pPr>
            <w:r>
              <w:rPr>
                <w:sz w:val="23"/>
              </w:rPr>
              <w:t>[C] walked</w:t>
            </w:r>
          </w:p>
        </w:tc>
        <w:tc>
          <w:tcPr>
            <w:tcW w:w="1638" w:type="dxa"/>
          </w:tcPr>
          <w:p w14:paraId="6B8D4A77" w14:textId="77777777" w:rsidR="00706CE4" w:rsidRDefault="001B2C1C">
            <w:pPr>
              <w:pStyle w:val="TableParagraph"/>
              <w:spacing w:before="40"/>
              <w:rPr>
                <w:sz w:val="23"/>
              </w:rPr>
            </w:pPr>
            <w:r>
              <w:rPr>
                <w:sz w:val="23"/>
              </w:rPr>
              <w:t>[D] ridden</w:t>
            </w:r>
          </w:p>
        </w:tc>
      </w:tr>
      <w:tr w:rsidR="00706CE4" w14:paraId="0B76744C" w14:textId="77777777">
        <w:trPr>
          <w:trHeight w:val="468"/>
        </w:trPr>
        <w:tc>
          <w:tcPr>
            <w:tcW w:w="2183" w:type="dxa"/>
          </w:tcPr>
          <w:p w14:paraId="7B754936" w14:textId="77777777" w:rsidR="00706CE4" w:rsidRDefault="001B2C1C">
            <w:pPr>
              <w:pStyle w:val="TableParagraph"/>
              <w:spacing w:before="84"/>
              <w:ind w:left="153"/>
              <w:rPr>
                <w:sz w:val="23"/>
              </w:rPr>
            </w:pPr>
            <w:r>
              <w:rPr>
                <w:sz w:val="23"/>
              </w:rPr>
              <w:t>2</w:t>
            </w:r>
            <w:r>
              <w:rPr>
                <w:rFonts w:ascii="宋体" w:eastAsia="宋体" w:hint="eastAsia"/>
                <w:sz w:val="23"/>
              </w:rPr>
              <w:t>．</w:t>
            </w:r>
            <w:r>
              <w:rPr>
                <w:sz w:val="23"/>
              </w:rPr>
              <w:t>[A] for</w:t>
            </w:r>
          </w:p>
        </w:tc>
        <w:tc>
          <w:tcPr>
            <w:tcW w:w="1959" w:type="dxa"/>
          </w:tcPr>
          <w:p w14:paraId="5D868CDC" w14:textId="77777777" w:rsidR="00706CE4" w:rsidRDefault="001B2C1C">
            <w:pPr>
              <w:pStyle w:val="TableParagraph"/>
              <w:ind w:left="197"/>
              <w:rPr>
                <w:sz w:val="23"/>
              </w:rPr>
            </w:pPr>
            <w:r>
              <w:rPr>
                <w:sz w:val="23"/>
              </w:rPr>
              <w:t>[B] within</w:t>
            </w:r>
          </w:p>
        </w:tc>
        <w:tc>
          <w:tcPr>
            <w:tcW w:w="2030" w:type="dxa"/>
          </w:tcPr>
          <w:p w14:paraId="0DD6B1A9" w14:textId="77777777" w:rsidR="00706CE4" w:rsidRDefault="001B2C1C">
            <w:pPr>
              <w:pStyle w:val="TableParagraph"/>
              <w:ind w:left="223"/>
              <w:rPr>
                <w:sz w:val="23"/>
              </w:rPr>
            </w:pPr>
            <w:r>
              <w:rPr>
                <w:sz w:val="23"/>
              </w:rPr>
              <w:t>[C] while</w:t>
            </w:r>
          </w:p>
        </w:tc>
        <w:tc>
          <w:tcPr>
            <w:tcW w:w="1638" w:type="dxa"/>
          </w:tcPr>
          <w:p w14:paraId="006A5CCA" w14:textId="77777777" w:rsidR="00706CE4" w:rsidRDefault="001B2C1C">
            <w:pPr>
              <w:pStyle w:val="TableParagraph"/>
              <w:rPr>
                <w:sz w:val="23"/>
              </w:rPr>
            </w:pPr>
            <w:r>
              <w:rPr>
                <w:sz w:val="23"/>
              </w:rPr>
              <w:t>[D] though</w:t>
            </w:r>
          </w:p>
        </w:tc>
      </w:tr>
      <w:tr w:rsidR="00706CE4" w14:paraId="0940077A" w14:textId="77777777">
        <w:trPr>
          <w:trHeight w:val="467"/>
        </w:trPr>
        <w:tc>
          <w:tcPr>
            <w:tcW w:w="2183" w:type="dxa"/>
          </w:tcPr>
          <w:p w14:paraId="5A5842F4" w14:textId="77777777" w:rsidR="00706CE4" w:rsidRDefault="001B2C1C">
            <w:pPr>
              <w:pStyle w:val="TableParagraph"/>
              <w:spacing w:before="84"/>
              <w:ind w:left="153"/>
              <w:rPr>
                <w:sz w:val="23"/>
              </w:rPr>
            </w:pPr>
            <w:r>
              <w:rPr>
                <w:sz w:val="23"/>
              </w:rPr>
              <w:t>3</w:t>
            </w:r>
            <w:r>
              <w:rPr>
                <w:rFonts w:ascii="宋体" w:eastAsia="宋体" w:hint="eastAsia"/>
                <w:sz w:val="23"/>
              </w:rPr>
              <w:t>．</w:t>
            </w:r>
            <w:r>
              <w:rPr>
                <w:sz w:val="23"/>
              </w:rPr>
              <w:t>[A] careless</w:t>
            </w:r>
          </w:p>
        </w:tc>
        <w:tc>
          <w:tcPr>
            <w:tcW w:w="1959" w:type="dxa"/>
          </w:tcPr>
          <w:p w14:paraId="070D6A97" w14:textId="77777777" w:rsidR="00706CE4" w:rsidRDefault="001B2C1C">
            <w:pPr>
              <w:pStyle w:val="TableParagraph"/>
              <w:ind w:left="197"/>
              <w:rPr>
                <w:sz w:val="23"/>
              </w:rPr>
            </w:pPr>
            <w:r>
              <w:rPr>
                <w:sz w:val="23"/>
              </w:rPr>
              <w:t>[B] lawless</w:t>
            </w:r>
          </w:p>
        </w:tc>
        <w:tc>
          <w:tcPr>
            <w:tcW w:w="2030" w:type="dxa"/>
          </w:tcPr>
          <w:p w14:paraId="28BED9DB" w14:textId="77777777" w:rsidR="00706CE4" w:rsidRDefault="001B2C1C">
            <w:pPr>
              <w:pStyle w:val="TableParagraph"/>
              <w:ind w:left="223"/>
              <w:rPr>
                <w:sz w:val="23"/>
              </w:rPr>
            </w:pPr>
            <w:r>
              <w:rPr>
                <w:sz w:val="23"/>
              </w:rPr>
              <w:t>[C] pointless</w:t>
            </w:r>
          </w:p>
        </w:tc>
        <w:tc>
          <w:tcPr>
            <w:tcW w:w="1638" w:type="dxa"/>
          </w:tcPr>
          <w:p w14:paraId="3CB86679" w14:textId="77777777" w:rsidR="00706CE4" w:rsidRDefault="001B2C1C">
            <w:pPr>
              <w:pStyle w:val="TableParagraph"/>
              <w:rPr>
                <w:sz w:val="23"/>
              </w:rPr>
            </w:pPr>
            <w:r>
              <w:rPr>
                <w:sz w:val="23"/>
              </w:rPr>
              <w:t>[D] helpless</w:t>
            </w:r>
          </w:p>
        </w:tc>
      </w:tr>
      <w:tr w:rsidR="00706CE4" w14:paraId="01A9908D" w14:textId="77777777">
        <w:trPr>
          <w:trHeight w:val="468"/>
        </w:trPr>
        <w:tc>
          <w:tcPr>
            <w:tcW w:w="2183" w:type="dxa"/>
          </w:tcPr>
          <w:p w14:paraId="786B8CCA" w14:textId="77777777" w:rsidR="00706CE4" w:rsidRDefault="001B2C1C">
            <w:pPr>
              <w:pStyle w:val="TableParagraph"/>
              <w:spacing w:before="84"/>
              <w:ind w:left="153"/>
              <w:rPr>
                <w:sz w:val="23"/>
              </w:rPr>
            </w:pPr>
            <w:r>
              <w:rPr>
                <w:sz w:val="23"/>
              </w:rPr>
              <w:t>4</w:t>
            </w:r>
            <w:r>
              <w:rPr>
                <w:rFonts w:ascii="宋体" w:eastAsia="宋体" w:hint="eastAsia"/>
                <w:sz w:val="23"/>
              </w:rPr>
              <w:t>．</w:t>
            </w:r>
            <w:r>
              <w:rPr>
                <w:sz w:val="23"/>
              </w:rPr>
              <w:t>[A] reason</w:t>
            </w:r>
          </w:p>
        </w:tc>
        <w:tc>
          <w:tcPr>
            <w:tcW w:w="1959" w:type="dxa"/>
          </w:tcPr>
          <w:p w14:paraId="5105076F" w14:textId="77777777" w:rsidR="00706CE4" w:rsidRDefault="001B2C1C">
            <w:pPr>
              <w:pStyle w:val="TableParagraph"/>
              <w:ind w:left="197"/>
              <w:rPr>
                <w:sz w:val="23"/>
              </w:rPr>
            </w:pPr>
            <w:r>
              <w:rPr>
                <w:sz w:val="23"/>
              </w:rPr>
              <w:t>[B] reminder</w:t>
            </w:r>
          </w:p>
        </w:tc>
        <w:tc>
          <w:tcPr>
            <w:tcW w:w="2030" w:type="dxa"/>
          </w:tcPr>
          <w:p w14:paraId="48FB1673" w14:textId="77777777" w:rsidR="00706CE4" w:rsidRDefault="001B2C1C">
            <w:pPr>
              <w:pStyle w:val="TableParagraph"/>
              <w:ind w:left="223"/>
              <w:rPr>
                <w:sz w:val="23"/>
              </w:rPr>
            </w:pPr>
            <w:r>
              <w:rPr>
                <w:sz w:val="23"/>
              </w:rPr>
              <w:t>[C] compromise</w:t>
            </w:r>
          </w:p>
        </w:tc>
        <w:tc>
          <w:tcPr>
            <w:tcW w:w="1638" w:type="dxa"/>
          </w:tcPr>
          <w:p w14:paraId="63990D8C" w14:textId="77777777" w:rsidR="00706CE4" w:rsidRDefault="001B2C1C">
            <w:pPr>
              <w:pStyle w:val="TableParagraph"/>
              <w:rPr>
                <w:sz w:val="23"/>
              </w:rPr>
            </w:pPr>
            <w:r>
              <w:rPr>
                <w:sz w:val="23"/>
              </w:rPr>
              <w:t>[D] proposal</w:t>
            </w:r>
          </w:p>
        </w:tc>
      </w:tr>
      <w:tr w:rsidR="00706CE4" w14:paraId="5550CF70" w14:textId="77777777">
        <w:trPr>
          <w:trHeight w:val="468"/>
        </w:trPr>
        <w:tc>
          <w:tcPr>
            <w:tcW w:w="2183" w:type="dxa"/>
          </w:tcPr>
          <w:p w14:paraId="611B18C8" w14:textId="77777777" w:rsidR="00706CE4" w:rsidRDefault="001B2C1C">
            <w:pPr>
              <w:pStyle w:val="TableParagraph"/>
              <w:spacing w:before="84"/>
              <w:ind w:left="153"/>
              <w:rPr>
                <w:sz w:val="23"/>
              </w:rPr>
            </w:pPr>
            <w:r>
              <w:rPr>
                <w:sz w:val="23"/>
              </w:rPr>
              <w:t>5</w:t>
            </w:r>
            <w:r>
              <w:rPr>
                <w:rFonts w:ascii="宋体" w:eastAsia="宋体" w:hint="eastAsia"/>
                <w:sz w:val="23"/>
              </w:rPr>
              <w:t>．</w:t>
            </w:r>
            <w:r>
              <w:rPr>
                <w:sz w:val="23"/>
              </w:rPr>
              <w:t xml:space="preserve">[A] </w:t>
            </w:r>
            <w:r>
              <w:rPr>
                <w:sz w:val="23"/>
              </w:rPr>
              <w:t>information</w:t>
            </w:r>
          </w:p>
        </w:tc>
        <w:tc>
          <w:tcPr>
            <w:tcW w:w="1959" w:type="dxa"/>
          </w:tcPr>
          <w:p w14:paraId="6792AD43" w14:textId="77777777" w:rsidR="00706CE4" w:rsidRDefault="001B2C1C">
            <w:pPr>
              <w:pStyle w:val="TableParagraph"/>
              <w:ind w:left="197"/>
              <w:rPr>
                <w:sz w:val="23"/>
              </w:rPr>
            </w:pPr>
            <w:r>
              <w:rPr>
                <w:sz w:val="23"/>
              </w:rPr>
              <w:t>[B] interference</w:t>
            </w:r>
          </w:p>
        </w:tc>
        <w:tc>
          <w:tcPr>
            <w:tcW w:w="2030" w:type="dxa"/>
          </w:tcPr>
          <w:p w14:paraId="010DCB45" w14:textId="77777777" w:rsidR="00706CE4" w:rsidRDefault="001B2C1C">
            <w:pPr>
              <w:pStyle w:val="TableParagraph"/>
              <w:ind w:left="223"/>
              <w:rPr>
                <w:sz w:val="23"/>
              </w:rPr>
            </w:pPr>
            <w:r>
              <w:rPr>
                <w:sz w:val="23"/>
              </w:rPr>
              <w:t>[C] entertainment</w:t>
            </w:r>
          </w:p>
        </w:tc>
        <w:tc>
          <w:tcPr>
            <w:tcW w:w="1638" w:type="dxa"/>
          </w:tcPr>
          <w:p w14:paraId="093BC713" w14:textId="77777777" w:rsidR="00706CE4" w:rsidRDefault="001B2C1C">
            <w:pPr>
              <w:pStyle w:val="TableParagraph"/>
              <w:rPr>
                <w:sz w:val="23"/>
              </w:rPr>
            </w:pPr>
            <w:r>
              <w:rPr>
                <w:sz w:val="23"/>
              </w:rPr>
              <w:t>[D] equivalent</w:t>
            </w:r>
          </w:p>
        </w:tc>
      </w:tr>
      <w:tr w:rsidR="00706CE4" w14:paraId="79C2BCB4" w14:textId="77777777">
        <w:trPr>
          <w:trHeight w:val="467"/>
        </w:trPr>
        <w:tc>
          <w:tcPr>
            <w:tcW w:w="2183" w:type="dxa"/>
          </w:tcPr>
          <w:p w14:paraId="1832CF1F" w14:textId="77777777" w:rsidR="00706CE4" w:rsidRDefault="001B2C1C">
            <w:pPr>
              <w:pStyle w:val="TableParagraph"/>
              <w:spacing w:before="84"/>
              <w:ind w:left="153"/>
              <w:rPr>
                <w:sz w:val="23"/>
              </w:rPr>
            </w:pPr>
            <w:r>
              <w:rPr>
                <w:sz w:val="23"/>
              </w:rPr>
              <w:t>6</w:t>
            </w:r>
            <w:r>
              <w:rPr>
                <w:rFonts w:ascii="宋体" w:eastAsia="宋体" w:hint="eastAsia"/>
                <w:sz w:val="23"/>
              </w:rPr>
              <w:t>．</w:t>
            </w:r>
            <w:r>
              <w:rPr>
                <w:sz w:val="23"/>
              </w:rPr>
              <w:t>[A] by</w:t>
            </w:r>
          </w:p>
        </w:tc>
        <w:tc>
          <w:tcPr>
            <w:tcW w:w="1959" w:type="dxa"/>
          </w:tcPr>
          <w:p w14:paraId="7040A8BB" w14:textId="77777777" w:rsidR="00706CE4" w:rsidRDefault="001B2C1C">
            <w:pPr>
              <w:pStyle w:val="TableParagraph"/>
              <w:ind w:left="197"/>
              <w:rPr>
                <w:sz w:val="23"/>
              </w:rPr>
            </w:pPr>
            <w:r>
              <w:rPr>
                <w:sz w:val="23"/>
              </w:rPr>
              <w:t>[B] into</w:t>
            </w:r>
          </w:p>
        </w:tc>
        <w:tc>
          <w:tcPr>
            <w:tcW w:w="2030" w:type="dxa"/>
          </w:tcPr>
          <w:p w14:paraId="7B961148" w14:textId="77777777" w:rsidR="00706CE4" w:rsidRDefault="001B2C1C">
            <w:pPr>
              <w:pStyle w:val="TableParagraph"/>
              <w:ind w:left="223"/>
              <w:rPr>
                <w:sz w:val="23"/>
              </w:rPr>
            </w:pPr>
            <w:r>
              <w:rPr>
                <w:sz w:val="23"/>
              </w:rPr>
              <w:t>[C] from</w:t>
            </w:r>
          </w:p>
        </w:tc>
        <w:tc>
          <w:tcPr>
            <w:tcW w:w="1638" w:type="dxa"/>
          </w:tcPr>
          <w:p w14:paraId="4721E108" w14:textId="77777777" w:rsidR="00706CE4" w:rsidRDefault="001B2C1C">
            <w:pPr>
              <w:pStyle w:val="TableParagraph"/>
              <w:rPr>
                <w:sz w:val="23"/>
              </w:rPr>
            </w:pPr>
            <w:r>
              <w:rPr>
                <w:sz w:val="23"/>
              </w:rPr>
              <w:t>[D] over</w:t>
            </w:r>
          </w:p>
        </w:tc>
      </w:tr>
      <w:tr w:rsidR="00706CE4" w14:paraId="0C29851D" w14:textId="77777777">
        <w:trPr>
          <w:trHeight w:val="468"/>
        </w:trPr>
        <w:tc>
          <w:tcPr>
            <w:tcW w:w="2183" w:type="dxa"/>
          </w:tcPr>
          <w:p w14:paraId="3ECE4C90" w14:textId="77777777" w:rsidR="00706CE4" w:rsidRDefault="001B2C1C">
            <w:pPr>
              <w:pStyle w:val="TableParagraph"/>
              <w:spacing w:before="84"/>
              <w:ind w:left="153"/>
              <w:rPr>
                <w:sz w:val="23"/>
              </w:rPr>
            </w:pPr>
            <w:r>
              <w:rPr>
                <w:sz w:val="23"/>
              </w:rPr>
              <w:t>7</w:t>
            </w:r>
            <w:r>
              <w:rPr>
                <w:rFonts w:ascii="宋体" w:eastAsia="宋体" w:hint="eastAsia"/>
                <w:sz w:val="23"/>
              </w:rPr>
              <w:t>．</w:t>
            </w:r>
            <w:r>
              <w:rPr>
                <w:sz w:val="23"/>
              </w:rPr>
              <w:t>[A] linked</w:t>
            </w:r>
          </w:p>
        </w:tc>
        <w:tc>
          <w:tcPr>
            <w:tcW w:w="1959" w:type="dxa"/>
          </w:tcPr>
          <w:p w14:paraId="0B5BFDDE" w14:textId="77777777" w:rsidR="00706CE4" w:rsidRDefault="001B2C1C">
            <w:pPr>
              <w:pStyle w:val="TableParagraph"/>
              <w:ind w:left="197"/>
              <w:rPr>
                <w:sz w:val="23"/>
              </w:rPr>
            </w:pPr>
            <w:r>
              <w:rPr>
                <w:sz w:val="23"/>
              </w:rPr>
              <w:t>[B] directed</w:t>
            </w:r>
          </w:p>
        </w:tc>
        <w:tc>
          <w:tcPr>
            <w:tcW w:w="2030" w:type="dxa"/>
          </w:tcPr>
          <w:p w14:paraId="6326E10C" w14:textId="77777777" w:rsidR="00706CE4" w:rsidRDefault="001B2C1C">
            <w:pPr>
              <w:pStyle w:val="TableParagraph"/>
              <w:ind w:left="223"/>
              <w:rPr>
                <w:sz w:val="23"/>
              </w:rPr>
            </w:pPr>
            <w:r>
              <w:rPr>
                <w:sz w:val="23"/>
              </w:rPr>
              <w:t>[C] chained</w:t>
            </w:r>
          </w:p>
        </w:tc>
        <w:tc>
          <w:tcPr>
            <w:tcW w:w="1638" w:type="dxa"/>
          </w:tcPr>
          <w:p w14:paraId="65947A6D" w14:textId="77777777" w:rsidR="00706CE4" w:rsidRDefault="001B2C1C">
            <w:pPr>
              <w:pStyle w:val="TableParagraph"/>
              <w:rPr>
                <w:sz w:val="23"/>
              </w:rPr>
            </w:pPr>
            <w:r>
              <w:rPr>
                <w:sz w:val="23"/>
              </w:rPr>
              <w:t>[D] compared</w:t>
            </w:r>
          </w:p>
        </w:tc>
      </w:tr>
      <w:tr w:rsidR="00706CE4" w14:paraId="6089D81B" w14:textId="77777777">
        <w:trPr>
          <w:trHeight w:val="467"/>
        </w:trPr>
        <w:tc>
          <w:tcPr>
            <w:tcW w:w="2183" w:type="dxa"/>
          </w:tcPr>
          <w:p w14:paraId="2FE45106" w14:textId="77777777" w:rsidR="00706CE4" w:rsidRDefault="001B2C1C">
            <w:pPr>
              <w:pStyle w:val="TableParagraph"/>
              <w:spacing w:before="84"/>
              <w:ind w:left="153"/>
              <w:rPr>
                <w:sz w:val="23"/>
              </w:rPr>
            </w:pPr>
            <w:r>
              <w:rPr>
                <w:sz w:val="23"/>
              </w:rPr>
              <w:t>8</w:t>
            </w:r>
            <w:r>
              <w:rPr>
                <w:rFonts w:ascii="宋体" w:eastAsia="宋体" w:hint="eastAsia"/>
                <w:sz w:val="23"/>
              </w:rPr>
              <w:t>．</w:t>
            </w:r>
            <w:r>
              <w:rPr>
                <w:sz w:val="23"/>
              </w:rPr>
              <w:t>[A] dismiss</w:t>
            </w:r>
          </w:p>
        </w:tc>
        <w:tc>
          <w:tcPr>
            <w:tcW w:w="1959" w:type="dxa"/>
          </w:tcPr>
          <w:p w14:paraId="65052274" w14:textId="77777777" w:rsidR="00706CE4" w:rsidRDefault="001B2C1C">
            <w:pPr>
              <w:pStyle w:val="TableParagraph"/>
              <w:ind w:left="197"/>
              <w:rPr>
                <w:sz w:val="23"/>
              </w:rPr>
            </w:pPr>
            <w:r>
              <w:rPr>
                <w:sz w:val="23"/>
              </w:rPr>
              <w:t>[B] discover</w:t>
            </w:r>
          </w:p>
        </w:tc>
        <w:tc>
          <w:tcPr>
            <w:tcW w:w="2030" w:type="dxa"/>
          </w:tcPr>
          <w:p w14:paraId="11079CBA" w14:textId="77777777" w:rsidR="00706CE4" w:rsidRDefault="001B2C1C">
            <w:pPr>
              <w:pStyle w:val="TableParagraph"/>
              <w:ind w:left="223"/>
              <w:rPr>
                <w:sz w:val="23"/>
              </w:rPr>
            </w:pPr>
            <w:r>
              <w:rPr>
                <w:sz w:val="23"/>
              </w:rPr>
              <w:t>[C] create</w:t>
            </w:r>
          </w:p>
        </w:tc>
        <w:tc>
          <w:tcPr>
            <w:tcW w:w="1638" w:type="dxa"/>
          </w:tcPr>
          <w:p w14:paraId="6C144437" w14:textId="77777777" w:rsidR="00706CE4" w:rsidRDefault="001B2C1C">
            <w:pPr>
              <w:pStyle w:val="TableParagraph"/>
              <w:rPr>
                <w:sz w:val="23"/>
              </w:rPr>
            </w:pPr>
            <w:r>
              <w:rPr>
                <w:sz w:val="23"/>
              </w:rPr>
              <w:t>[D] improve</w:t>
            </w:r>
          </w:p>
        </w:tc>
      </w:tr>
      <w:tr w:rsidR="00706CE4" w14:paraId="317B9272" w14:textId="77777777">
        <w:trPr>
          <w:trHeight w:val="467"/>
        </w:trPr>
        <w:tc>
          <w:tcPr>
            <w:tcW w:w="2183" w:type="dxa"/>
          </w:tcPr>
          <w:p w14:paraId="233473D4" w14:textId="77777777" w:rsidR="00706CE4" w:rsidRDefault="001B2C1C">
            <w:pPr>
              <w:pStyle w:val="TableParagraph"/>
              <w:spacing w:before="84"/>
              <w:ind w:left="153"/>
              <w:rPr>
                <w:sz w:val="23"/>
              </w:rPr>
            </w:pPr>
            <w:r>
              <w:rPr>
                <w:sz w:val="23"/>
              </w:rPr>
              <w:t>9</w:t>
            </w:r>
            <w:r>
              <w:rPr>
                <w:rFonts w:ascii="宋体" w:eastAsia="宋体" w:hint="eastAsia"/>
                <w:sz w:val="23"/>
              </w:rPr>
              <w:t>．</w:t>
            </w:r>
            <w:r>
              <w:rPr>
                <w:sz w:val="23"/>
              </w:rPr>
              <w:t>[A] recall</w:t>
            </w:r>
          </w:p>
        </w:tc>
        <w:tc>
          <w:tcPr>
            <w:tcW w:w="1959" w:type="dxa"/>
          </w:tcPr>
          <w:p w14:paraId="2E4C54B3" w14:textId="77777777" w:rsidR="00706CE4" w:rsidRDefault="001B2C1C">
            <w:pPr>
              <w:pStyle w:val="TableParagraph"/>
              <w:ind w:left="197"/>
              <w:rPr>
                <w:sz w:val="23"/>
              </w:rPr>
            </w:pPr>
            <w:r>
              <w:rPr>
                <w:sz w:val="23"/>
              </w:rPr>
              <w:t>[B] suggest</w:t>
            </w:r>
          </w:p>
        </w:tc>
        <w:tc>
          <w:tcPr>
            <w:tcW w:w="2030" w:type="dxa"/>
          </w:tcPr>
          <w:p w14:paraId="415A11D9" w14:textId="77777777" w:rsidR="00706CE4" w:rsidRDefault="001B2C1C">
            <w:pPr>
              <w:pStyle w:val="TableParagraph"/>
              <w:ind w:left="223"/>
              <w:rPr>
                <w:sz w:val="23"/>
              </w:rPr>
            </w:pPr>
            <w:r>
              <w:rPr>
                <w:sz w:val="23"/>
              </w:rPr>
              <w:t>[C] select</w:t>
            </w:r>
          </w:p>
        </w:tc>
        <w:tc>
          <w:tcPr>
            <w:tcW w:w="1638" w:type="dxa"/>
          </w:tcPr>
          <w:p w14:paraId="376B7BDD" w14:textId="77777777" w:rsidR="00706CE4" w:rsidRDefault="001B2C1C">
            <w:pPr>
              <w:pStyle w:val="TableParagraph"/>
              <w:rPr>
                <w:sz w:val="23"/>
              </w:rPr>
            </w:pPr>
            <w:r>
              <w:rPr>
                <w:sz w:val="23"/>
              </w:rPr>
              <w:t xml:space="preserve">[D] </w:t>
            </w:r>
            <w:r>
              <w:rPr>
                <w:sz w:val="23"/>
              </w:rPr>
              <w:t>realize</w:t>
            </w:r>
          </w:p>
        </w:tc>
      </w:tr>
      <w:tr w:rsidR="00706CE4" w14:paraId="13577559" w14:textId="77777777">
        <w:trPr>
          <w:trHeight w:val="467"/>
        </w:trPr>
        <w:tc>
          <w:tcPr>
            <w:tcW w:w="2183" w:type="dxa"/>
          </w:tcPr>
          <w:p w14:paraId="6CADEBFD" w14:textId="77777777" w:rsidR="00706CE4" w:rsidRDefault="001B2C1C">
            <w:pPr>
              <w:pStyle w:val="TableParagraph"/>
              <w:spacing w:before="84"/>
              <w:ind w:left="50"/>
              <w:rPr>
                <w:sz w:val="23"/>
              </w:rPr>
            </w:pPr>
            <w:r>
              <w:rPr>
                <w:sz w:val="23"/>
              </w:rPr>
              <w:t>10</w:t>
            </w:r>
            <w:r>
              <w:rPr>
                <w:rFonts w:ascii="宋体" w:eastAsia="宋体" w:hint="eastAsia"/>
                <w:sz w:val="23"/>
              </w:rPr>
              <w:t>．</w:t>
            </w:r>
            <w:r>
              <w:rPr>
                <w:sz w:val="23"/>
              </w:rPr>
              <w:t>[A] released</w:t>
            </w:r>
          </w:p>
        </w:tc>
        <w:tc>
          <w:tcPr>
            <w:tcW w:w="1959" w:type="dxa"/>
          </w:tcPr>
          <w:p w14:paraId="67433B2C" w14:textId="77777777" w:rsidR="00706CE4" w:rsidRDefault="001B2C1C">
            <w:pPr>
              <w:pStyle w:val="TableParagraph"/>
              <w:ind w:left="197"/>
              <w:rPr>
                <w:sz w:val="23"/>
              </w:rPr>
            </w:pPr>
            <w:r>
              <w:rPr>
                <w:sz w:val="23"/>
              </w:rPr>
              <w:t>[B] issued</w:t>
            </w:r>
          </w:p>
        </w:tc>
        <w:tc>
          <w:tcPr>
            <w:tcW w:w="2030" w:type="dxa"/>
          </w:tcPr>
          <w:p w14:paraId="19420757" w14:textId="77777777" w:rsidR="00706CE4" w:rsidRDefault="001B2C1C">
            <w:pPr>
              <w:pStyle w:val="TableParagraph"/>
              <w:ind w:left="223"/>
              <w:rPr>
                <w:sz w:val="23"/>
              </w:rPr>
            </w:pPr>
            <w:r>
              <w:rPr>
                <w:sz w:val="23"/>
              </w:rPr>
              <w:t>[C] distributed</w:t>
            </w:r>
          </w:p>
        </w:tc>
        <w:tc>
          <w:tcPr>
            <w:tcW w:w="1638" w:type="dxa"/>
          </w:tcPr>
          <w:p w14:paraId="15204DDB" w14:textId="77777777" w:rsidR="00706CE4" w:rsidRDefault="001B2C1C">
            <w:pPr>
              <w:pStyle w:val="TableParagraph"/>
              <w:rPr>
                <w:sz w:val="23"/>
              </w:rPr>
            </w:pPr>
            <w:r>
              <w:rPr>
                <w:sz w:val="23"/>
              </w:rPr>
              <w:t>[D] delivered</w:t>
            </w:r>
          </w:p>
        </w:tc>
      </w:tr>
      <w:tr w:rsidR="00706CE4" w14:paraId="2AB1EE31" w14:textId="77777777">
        <w:trPr>
          <w:trHeight w:val="467"/>
        </w:trPr>
        <w:tc>
          <w:tcPr>
            <w:tcW w:w="2183" w:type="dxa"/>
          </w:tcPr>
          <w:p w14:paraId="1D3D7FF2" w14:textId="77777777" w:rsidR="00706CE4" w:rsidRDefault="001B2C1C">
            <w:pPr>
              <w:pStyle w:val="TableParagraph"/>
              <w:spacing w:before="84"/>
              <w:ind w:left="50"/>
              <w:rPr>
                <w:sz w:val="23"/>
              </w:rPr>
            </w:pPr>
            <w:r>
              <w:rPr>
                <w:sz w:val="23"/>
              </w:rPr>
              <w:t>11</w:t>
            </w:r>
            <w:r>
              <w:rPr>
                <w:rFonts w:ascii="宋体" w:eastAsia="宋体" w:hint="eastAsia"/>
                <w:sz w:val="23"/>
              </w:rPr>
              <w:t>．</w:t>
            </w:r>
            <w:r>
              <w:rPr>
                <w:sz w:val="23"/>
              </w:rPr>
              <w:t>[A] carry on</w:t>
            </w:r>
          </w:p>
        </w:tc>
        <w:tc>
          <w:tcPr>
            <w:tcW w:w="1959" w:type="dxa"/>
          </w:tcPr>
          <w:p w14:paraId="5B622B9F" w14:textId="77777777" w:rsidR="00706CE4" w:rsidRDefault="001B2C1C">
            <w:pPr>
              <w:pStyle w:val="TableParagraph"/>
              <w:ind w:left="197"/>
              <w:rPr>
                <w:sz w:val="23"/>
              </w:rPr>
            </w:pPr>
            <w:r>
              <w:rPr>
                <w:sz w:val="23"/>
              </w:rPr>
              <w:t>[B] linger on</w:t>
            </w:r>
          </w:p>
        </w:tc>
        <w:tc>
          <w:tcPr>
            <w:tcW w:w="2030" w:type="dxa"/>
          </w:tcPr>
          <w:p w14:paraId="60306241" w14:textId="77777777" w:rsidR="00706CE4" w:rsidRDefault="001B2C1C">
            <w:pPr>
              <w:pStyle w:val="TableParagraph"/>
              <w:ind w:left="223"/>
              <w:rPr>
                <w:sz w:val="23"/>
              </w:rPr>
            </w:pPr>
            <w:r>
              <w:rPr>
                <w:sz w:val="23"/>
              </w:rPr>
              <w:t>[C] set in</w:t>
            </w:r>
          </w:p>
        </w:tc>
        <w:tc>
          <w:tcPr>
            <w:tcW w:w="1638" w:type="dxa"/>
          </w:tcPr>
          <w:p w14:paraId="3B363C3E" w14:textId="77777777" w:rsidR="00706CE4" w:rsidRDefault="001B2C1C">
            <w:pPr>
              <w:pStyle w:val="TableParagraph"/>
              <w:rPr>
                <w:sz w:val="23"/>
              </w:rPr>
            </w:pPr>
            <w:r>
              <w:rPr>
                <w:sz w:val="23"/>
              </w:rPr>
              <w:t>[D] log in</w:t>
            </w:r>
          </w:p>
        </w:tc>
      </w:tr>
      <w:tr w:rsidR="00706CE4" w14:paraId="593C32D0" w14:textId="77777777">
        <w:trPr>
          <w:trHeight w:val="468"/>
        </w:trPr>
        <w:tc>
          <w:tcPr>
            <w:tcW w:w="2183" w:type="dxa"/>
          </w:tcPr>
          <w:p w14:paraId="070B9536" w14:textId="77777777" w:rsidR="00706CE4" w:rsidRDefault="001B2C1C">
            <w:pPr>
              <w:pStyle w:val="TableParagraph"/>
              <w:spacing w:before="84"/>
              <w:ind w:left="50"/>
              <w:rPr>
                <w:sz w:val="23"/>
              </w:rPr>
            </w:pPr>
            <w:r>
              <w:rPr>
                <w:sz w:val="23"/>
              </w:rPr>
              <w:t>12</w:t>
            </w:r>
            <w:r>
              <w:rPr>
                <w:rFonts w:ascii="宋体" w:eastAsia="宋体" w:hint="eastAsia"/>
                <w:sz w:val="23"/>
              </w:rPr>
              <w:t>．</w:t>
            </w:r>
            <w:r>
              <w:rPr>
                <w:sz w:val="23"/>
              </w:rPr>
              <w:t>[A] In vain</w:t>
            </w:r>
          </w:p>
        </w:tc>
        <w:tc>
          <w:tcPr>
            <w:tcW w:w="1959" w:type="dxa"/>
          </w:tcPr>
          <w:p w14:paraId="6267F010" w14:textId="77777777" w:rsidR="00706CE4" w:rsidRDefault="001B2C1C">
            <w:pPr>
              <w:pStyle w:val="TableParagraph"/>
              <w:ind w:left="197"/>
              <w:rPr>
                <w:sz w:val="23"/>
              </w:rPr>
            </w:pPr>
            <w:r>
              <w:rPr>
                <w:sz w:val="23"/>
              </w:rPr>
              <w:t>[B] In effect</w:t>
            </w:r>
          </w:p>
        </w:tc>
        <w:tc>
          <w:tcPr>
            <w:tcW w:w="2030" w:type="dxa"/>
          </w:tcPr>
          <w:p w14:paraId="48717F89" w14:textId="77777777" w:rsidR="00706CE4" w:rsidRDefault="001B2C1C">
            <w:pPr>
              <w:pStyle w:val="TableParagraph"/>
              <w:ind w:left="223"/>
              <w:rPr>
                <w:sz w:val="23"/>
              </w:rPr>
            </w:pPr>
            <w:r>
              <w:rPr>
                <w:sz w:val="23"/>
              </w:rPr>
              <w:t>[C] In return</w:t>
            </w:r>
          </w:p>
        </w:tc>
        <w:tc>
          <w:tcPr>
            <w:tcW w:w="1638" w:type="dxa"/>
          </w:tcPr>
          <w:p w14:paraId="45368FEC" w14:textId="77777777" w:rsidR="00706CE4" w:rsidRDefault="001B2C1C">
            <w:pPr>
              <w:pStyle w:val="TableParagraph"/>
              <w:rPr>
                <w:sz w:val="23"/>
              </w:rPr>
            </w:pPr>
            <w:r>
              <w:rPr>
                <w:sz w:val="23"/>
              </w:rPr>
              <w:t>[D] In contrast</w:t>
            </w:r>
          </w:p>
        </w:tc>
      </w:tr>
      <w:tr w:rsidR="00706CE4" w14:paraId="76747CD7" w14:textId="77777777">
        <w:trPr>
          <w:trHeight w:val="468"/>
        </w:trPr>
        <w:tc>
          <w:tcPr>
            <w:tcW w:w="2183" w:type="dxa"/>
          </w:tcPr>
          <w:p w14:paraId="75764CD8" w14:textId="77777777" w:rsidR="00706CE4" w:rsidRDefault="001B2C1C">
            <w:pPr>
              <w:pStyle w:val="TableParagraph"/>
              <w:spacing w:before="84"/>
              <w:ind w:left="50"/>
              <w:rPr>
                <w:sz w:val="23"/>
              </w:rPr>
            </w:pPr>
            <w:r>
              <w:rPr>
                <w:sz w:val="23"/>
              </w:rPr>
              <w:t>13</w:t>
            </w:r>
            <w:r>
              <w:rPr>
                <w:rFonts w:ascii="宋体" w:eastAsia="宋体" w:hint="eastAsia"/>
                <w:sz w:val="23"/>
              </w:rPr>
              <w:t>．</w:t>
            </w:r>
            <w:r>
              <w:rPr>
                <w:sz w:val="23"/>
              </w:rPr>
              <w:t>[A] trusted</w:t>
            </w:r>
          </w:p>
        </w:tc>
        <w:tc>
          <w:tcPr>
            <w:tcW w:w="1959" w:type="dxa"/>
          </w:tcPr>
          <w:p w14:paraId="566F0144" w14:textId="77777777" w:rsidR="00706CE4" w:rsidRDefault="001B2C1C">
            <w:pPr>
              <w:pStyle w:val="TableParagraph"/>
              <w:ind w:left="197"/>
              <w:rPr>
                <w:sz w:val="23"/>
              </w:rPr>
            </w:pPr>
            <w:r>
              <w:rPr>
                <w:sz w:val="23"/>
              </w:rPr>
              <w:t>[B] modernized</w:t>
            </w:r>
          </w:p>
        </w:tc>
        <w:tc>
          <w:tcPr>
            <w:tcW w:w="2030" w:type="dxa"/>
          </w:tcPr>
          <w:p w14:paraId="7B905ED9" w14:textId="77777777" w:rsidR="00706CE4" w:rsidRDefault="001B2C1C">
            <w:pPr>
              <w:pStyle w:val="TableParagraph"/>
              <w:ind w:left="223"/>
              <w:rPr>
                <w:sz w:val="23"/>
              </w:rPr>
            </w:pPr>
            <w:r>
              <w:rPr>
                <w:sz w:val="23"/>
              </w:rPr>
              <w:t>[C] thriving</w:t>
            </w:r>
          </w:p>
        </w:tc>
        <w:tc>
          <w:tcPr>
            <w:tcW w:w="1638" w:type="dxa"/>
          </w:tcPr>
          <w:p w14:paraId="6C93A02B" w14:textId="77777777" w:rsidR="00706CE4" w:rsidRDefault="001B2C1C">
            <w:pPr>
              <w:pStyle w:val="TableParagraph"/>
              <w:rPr>
                <w:sz w:val="23"/>
              </w:rPr>
            </w:pPr>
            <w:r>
              <w:rPr>
                <w:sz w:val="23"/>
              </w:rPr>
              <w:t>[D] competing</w:t>
            </w:r>
          </w:p>
        </w:tc>
      </w:tr>
      <w:tr w:rsidR="00706CE4" w14:paraId="1B224D02" w14:textId="77777777">
        <w:trPr>
          <w:trHeight w:val="467"/>
        </w:trPr>
        <w:tc>
          <w:tcPr>
            <w:tcW w:w="2183" w:type="dxa"/>
          </w:tcPr>
          <w:p w14:paraId="6DE6419C" w14:textId="77777777" w:rsidR="00706CE4" w:rsidRDefault="001B2C1C">
            <w:pPr>
              <w:pStyle w:val="TableParagraph"/>
              <w:spacing w:before="84"/>
              <w:ind w:left="50"/>
              <w:rPr>
                <w:sz w:val="23"/>
              </w:rPr>
            </w:pPr>
            <w:r>
              <w:rPr>
                <w:sz w:val="23"/>
              </w:rPr>
              <w:t>14</w:t>
            </w:r>
            <w:r>
              <w:rPr>
                <w:rFonts w:ascii="宋体" w:eastAsia="宋体" w:hint="eastAsia"/>
                <w:sz w:val="23"/>
              </w:rPr>
              <w:t>．</w:t>
            </w:r>
            <w:r>
              <w:rPr>
                <w:sz w:val="23"/>
              </w:rPr>
              <w:t xml:space="preserve">[A] </w:t>
            </w:r>
            <w:r>
              <w:rPr>
                <w:sz w:val="23"/>
              </w:rPr>
              <w:t>caution</w:t>
            </w:r>
          </w:p>
        </w:tc>
        <w:tc>
          <w:tcPr>
            <w:tcW w:w="1959" w:type="dxa"/>
          </w:tcPr>
          <w:p w14:paraId="356FE11A" w14:textId="77777777" w:rsidR="00706CE4" w:rsidRDefault="001B2C1C">
            <w:pPr>
              <w:pStyle w:val="TableParagraph"/>
              <w:ind w:left="197"/>
              <w:rPr>
                <w:sz w:val="23"/>
              </w:rPr>
            </w:pPr>
            <w:r>
              <w:rPr>
                <w:sz w:val="23"/>
              </w:rPr>
              <w:t>[B] delight</w:t>
            </w:r>
          </w:p>
        </w:tc>
        <w:tc>
          <w:tcPr>
            <w:tcW w:w="2030" w:type="dxa"/>
          </w:tcPr>
          <w:p w14:paraId="201B7DC9" w14:textId="77777777" w:rsidR="00706CE4" w:rsidRDefault="001B2C1C">
            <w:pPr>
              <w:pStyle w:val="TableParagraph"/>
              <w:ind w:left="223"/>
              <w:rPr>
                <w:sz w:val="23"/>
              </w:rPr>
            </w:pPr>
            <w:r>
              <w:rPr>
                <w:sz w:val="23"/>
              </w:rPr>
              <w:t>[C] confidence</w:t>
            </w:r>
          </w:p>
        </w:tc>
        <w:tc>
          <w:tcPr>
            <w:tcW w:w="1638" w:type="dxa"/>
          </w:tcPr>
          <w:p w14:paraId="59B54B9B" w14:textId="77777777" w:rsidR="00706CE4" w:rsidRDefault="001B2C1C">
            <w:pPr>
              <w:pStyle w:val="TableParagraph"/>
              <w:rPr>
                <w:sz w:val="23"/>
              </w:rPr>
            </w:pPr>
            <w:r>
              <w:rPr>
                <w:sz w:val="23"/>
              </w:rPr>
              <w:t>[D] patience</w:t>
            </w:r>
          </w:p>
        </w:tc>
      </w:tr>
      <w:tr w:rsidR="00706CE4" w14:paraId="2A4B28AD" w14:textId="77777777">
        <w:trPr>
          <w:trHeight w:val="467"/>
        </w:trPr>
        <w:tc>
          <w:tcPr>
            <w:tcW w:w="2183" w:type="dxa"/>
          </w:tcPr>
          <w:p w14:paraId="0DF0F516" w14:textId="77777777" w:rsidR="00706CE4" w:rsidRDefault="001B2C1C">
            <w:pPr>
              <w:pStyle w:val="TableParagraph"/>
              <w:spacing w:before="84"/>
              <w:ind w:left="50"/>
              <w:rPr>
                <w:sz w:val="23"/>
              </w:rPr>
            </w:pPr>
            <w:r>
              <w:rPr>
                <w:sz w:val="23"/>
              </w:rPr>
              <w:t>15</w:t>
            </w:r>
            <w:r>
              <w:rPr>
                <w:rFonts w:ascii="宋体" w:eastAsia="宋体" w:hint="eastAsia"/>
                <w:sz w:val="23"/>
              </w:rPr>
              <w:t>．</w:t>
            </w:r>
            <w:r>
              <w:rPr>
                <w:sz w:val="23"/>
              </w:rPr>
              <w:t>[A] on</w:t>
            </w:r>
          </w:p>
        </w:tc>
        <w:tc>
          <w:tcPr>
            <w:tcW w:w="1959" w:type="dxa"/>
          </w:tcPr>
          <w:p w14:paraId="6FF6F8AC" w14:textId="77777777" w:rsidR="00706CE4" w:rsidRDefault="001B2C1C">
            <w:pPr>
              <w:pStyle w:val="TableParagraph"/>
              <w:ind w:left="197"/>
              <w:rPr>
                <w:sz w:val="23"/>
              </w:rPr>
            </w:pPr>
            <w:r>
              <w:rPr>
                <w:sz w:val="23"/>
              </w:rPr>
              <w:t>[B] after</w:t>
            </w:r>
          </w:p>
        </w:tc>
        <w:tc>
          <w:tcPr>
            <w:tcW w:w="2030" w:type="dxa"/>
          </w:tcPr>
          <w:p w14:paraId="70AEDAB6" w14:textId="77777777" w:rsidR="00706CE4" w:rsidRDefault="001B2C1C">
            <w:pPr>
              <w:pStyle w:val="TableParagraph"/>
              <w:ind w:left="223"/>
              <w:rPr>
                <w:sz w:val="23"/>
              </w:rPr>
            </w:pPr>
            <w:r>
              <w:rPr>
                <w:sz w:val="23"/>
              </w:rPr>
              <w:t>[C] beyond</w:t>
            </w:r>
          </w:p>
        </w:tc>
        <w:tc>
          <w:tcPr>
            <w:tcW w:w="1638" w:type="dxa"/>
          </w:tcPr>
          <w:p w14:paraId="7F097E9C" w14:textId="77777777" w:rsidR="00706CE4" w:rsidRDefault="001B2C1C">
            <w:pPr>
              <w:pStyle w:val="TableParagraph"/>
              <w:rPr>
                <w:sz w:val="23"/>
              </w:rPr>
            </w:pPr>
            <w:r>
              <w:rPr>
                <w:sz w:val="23"/>
              </w:rPr>
              <w:t>[D] across</w:t>
            </w:r>
          </w:p>
        </w:tc>
      </w:tr>
      <w:tr w:rsidR="00706CE4" w14:paraId="51F28F81" w14:textId="77777777">
        <w:trPr>
          <w:trHeight w:val="467"/>
        </w:trPr>
        <w:tc>
          <w:tcPr>
            <w:tcW w:w="2183" w:type="dxa"/>
          </w:tcPr>
          <w:p w14:paraId="20642E05" w14:textId="77777777" w:rsidR="00706CE4" w:rsidRDefault="001B2C1C">
            <w:pPr>
              <w:pStyle w:val="TableParagraph"/>
              <w:spacing w:before="84"/>
              <w:ind w:left="50"/>
              <w:rPr>
                <w:sz w:val="23"/>
              </w:rPr>
            </w:pPr>
            <w:r>
              <w:rPr>
                <w:sz w:val="23"/>
              </w:rPr>
              <w:t>16</w:t>
            </w:r>
            <w:r>
              <w:rPr>
                <w:rFonts w:ascii="宋体" w:eastAsia="宋体" w:hint="eastAsia"/>
                <w:sz w:val="23"/>
              </w:rPr>
              <w:t>．</w:t>
            </w:r>
            <w:r>
              <w:rPr>
                <w:sz w:val="23"/>
              </w:rPr>
              <w:t>[A] divided</w:t>
            </w:r>
          </w:p>
        </w:tc>
        <w:tc>
          <w:tcPr>
            <w:tcW w:w="1959" w:type="dxa"/>
          </w:tcPr>
          <w:p w14:paraId="3E463FFF" w14:textId="77777777" w:rsidR="00706CE4" w:rsidRDefault="001B2C1C">
            <w:pPr>
              <w:pStyle w:val="TableParagraph"/>
              <w:ind w:left="197"/>
              <w:rPr>
                <w:sz w:val="23"/>
              </w:rPr>
            </w:pPr>
            <w:r>
              <w:rPr>
                <w:sz w:val="23"/>
              </w:rPr>
              <w:t>[B] disappointed</w:t>
            </w:r>
          </w:p>
        </w:tc>
        <w:tc>
          <w:tcPr>
            <w:tcW w:w="2030" w:type="dxa"/>
          </w:tcPr>
          <w:p w14:paraId="2811ECBC" w14:textId="77777777" w:rsidR="00706CE4" w:rsidRDefault="001B2C1C">
            <w:pPr>
              <w:pStyle w:val="TableParagraph"/>
              <w:ind w:left="223"/>
              <w:rPr>
                <w:sz w:val="23"/>
              </w:rPr>
            </w:pPr>
            <w:r>
              <w:rPr>
                <w:sz w:val="23"/>
              </w:rPr>
              <w:t>[C] protected</w:t>
            </w:r>
          </w:p>
        </w:tc>
        <w:tc>
          <w:tcPr>
            <w:tcW w:w="1638" w:type="dxa"/>
          </w:tcPr>
          <w:p w14:paraId="52B3ACA1" w14:textId="77777777" w:rsidR="00706CE4" w:rsidRDefault="001B2C1C">
            <w:pPr>
              <w:pStyle w:val="TableParagraph"/>
              <w:rPr>
                <w:sz w:val="23"/>
              </w:rPr>
            </w:pPr>
            <w:r>
              <w:rPr>
                <w:sz w:val="23"/>
              </w:rPr>
              <w:t>[D] united</w:t>
            </w:r>
          </w:p>
        </w:tc>
      </w:tr>
      <w:tr w:rsidR="00706CE4" w14:paraId="11090156" w14:textId="77777777">
        <w:trPr>
          <w:trHeight w:val="468"/>
        </w:trPr>
        <w:tc>
          <w:tcPr>
            <w:tcW w:w="2183" w:type="dxa"/>
          </w:tcPr>
          <w:p w14:paraId="61781ABB" w14:textId="77777777" w:rsidR="00706CE4" w:rsidRDefault="001B2C1C">
            <w:pPr>
              <w:pStyle w:val="TableParagraph"/>
              <w:spacing w:before="84"/>
              <w:ind w:left="50"/>
              <w:rPr>
                <w:sz w:val="23"/>
              </w:rPr>
            </w:pPr>
            <w:r>
              <w:rPr>
                <w:sz w:val="23"/>
              </w:rPr>
              <w:t>17</w:t>
            </w:r>
            <w:r>
              <w:rPr>
                <w:rFonts w:ascii="宋体" w:eastAsia="宋体" w:hint="eastAsia"/>
                <w:sz w:val="23"/>
              </w:rPr>
              <w:t>．</w:t>
            </w:r>
            <w:r>
              <w:rPr>
                <w:sz w:val="23"/>
              </w:rPr>
              <w:t>[A] frequently</w:t>
            </w:r>
          </w:p>
        </w:tc>
        <w:tc>
          <w:tcPr>
            <w:tcW w:w="1959" w:type="dxa"/>
          </w:tcPr>
          <w:p w14:paraId="57A67417" w14:textId="77777777" w:rsidR="00706CE4" w:rsidRDefault="001B2C1C">
            <w:pPr>
              <w:pStyle w:val="TableParagraph"/>
              <w:ind w:left="197"/>
              <w:rPr>
                <w:sz w:val="23"/>
              </w:rPr>
            </w:pPr>
            <w:r>
              <w:rPr>
                <w:sz w:val="23"/>
              </w:rPr>
              <w:t>[B] incidentally</w:t>
            </w:r>
          </w:p>
        </w:tc>
        <w:tc>
          <w:tcPr>
            <w:tcW w:w="2030" w:type="dxa"/>
          </w:tcPr>
          <w:p w14:paraId="27C06F5F" w14:textId="77777777" w:rsidR="00706CE4" w:rsidRDefault="001B2C1C">
            <w:pPr>
              <w:pStyle w:val="TableParagraph"/>
              <w:ind w:left="223"/>
              <w:rPr>
                <w:sz w:val="23"/>
              </w:rPr>
            </w:pPr>
            <w:r>
              <w:rPr>
                <w:sz w:val="23"/>
              </w:rPr>
              <w:t>[C] occasionally</w:t>
            </w:r>
          </w:p>
        </w:tc>
        <w:tc>
          <w:tcPr>
            <w:tcW w:w="1638" w:type="dxa"/>
          </w:tcPr>
          <w:p w14:paraId="1C7D6143" w14:textId="77777777" w:rsidR="00706CE4" w:rsidRDefault="001B2C1C">
            <w:pPr>
              <w:pStyle w:val="TableParagraph"/>
              <w:rPr>
                <w:sz w:val="23"/>
              </w:rPr>
            </w:pPr>
            <w:r>
              <w:rPr>
                <w:sz w:val="23"/>
              </w:rPr>
              <w:t>[D] eventually</w:t>
            </w:r>
          </w:p>
        </w:tc>
      </w:tr>
      <w:tr w:rsidR="00706CE4" w14:paraId="60AC615A" w14:textId="77777777">
        <w:trPr>
          <w:trHeight w:val="467"/>
        </w:trPr>
        <w:tc>
          <w:tcPr>
            <w:tcW w:w="2183" w:type="dxa"/>
          </w:tcPr>
          <w:p w14:paraId="21850A59" w14:textId="77777777" w:rsidR="00706CE4" w:rsidRDefault="001B2C1C">
            <w:pPr>
              <w:pStyle w:val="TableParagraph"/>
              <w:spacing w:before="84"/>
              <w:ind w:left="50"/>
              <w:rPr>
                <w:sz w:val="23"/>
              </w:rPr>
            </w:pPr>
            <w:r>
              <w:rPr>
                <w:sz w:val="23"/>
              </w:rPr>
              <w:t>18</w:t>
            </w:r>
            <w:r>
              <w:rPr>
                <w:rFonts w:ascii="宋体" w:eastAsia="宋体" w:hint="eastAsia"/>
                <w:sz w:val="23"/>
              </w:rPr>
              <w:t>．</w:t>
            </w:r>
            <w:r>
              <w:rPr>
                <w:sz w:val="23"/>
              </w:rPr>
              <w:t>[A] skepticism</w:t>
            </w:r>
          </w:p>
        </w:tc>
        <w:tc>
          <w:tcPr>
            <w:tcW w:w="1959" w:type="dxa"/>
          </w:tcPr>
          <w:p w14:paraId="07EAC477" w14:textId="77777777" w:rsidR="00706CE4" w:rsidRDefault="001B2C1C">
            <w:pPr>
              <w:pStyle w:val="TableParagraph"/>
              <w:ind w:left="197"/>
              <w:rPr>
                <w:sz w:val="23"/>
              </w:rPr>
            </w:pPr>
            <w:r>
              <w:rPr>
                <w:sz w:val="23"/>
              </w:rPr>
              <w:t xml:space="preserve">[B] </w:t>
            </w:r>
            <w:r>
              <w:rPr>
                <w:sz w:val="23"/>
              </w:rPr>
              <w:t>tolerance</w:t>
            </w:r>
          </w:p>
        </w:tc>
        <w:tc>
          <w:tcPr>
            <w:tcW w:w="2030" w:type="dxa"/>
          </w:tcPr>
          <w:p w14:paraId="547FAB52" w14:textId="77777777" w:rsidR="00706CE4" w:rsidRDefault="001B2C1C">
            <w:pPr>
              <w:pStyle w:val="TableParagraph"/>
              <w:ind w:left="223"/>
              <w:rPr>
                <w:sz w:val="23"/>
              </w:rPr>
            </w:pPr>
            <w:r>
              <w:rPr>
                <w:sz w:val="23"/>
              </w:rPr>
              <w:t>[C] indifference</w:t>
            </w:r>
          </w:p>
        </w:tc>
        <w:tc>
          <w:tcPr>
            <w:tcW w:w="1638" w:type="dxa"/>
          </w:tcPr>
          <w:p w14:paraId="40DC5B6E" w14:textId="77777777" w:rsidR="00706CE4" w:rsidRDefault="001B2C1C">
            <w:pPr>
              <w:pStyle w:val="TableParagraph"/>
              <w:rPr>
                <w:sz w:val="23"/>
              </w:rPr>
            </w:pPr>
            <w:r>
              <w:rPr>
                <w:sz w:val="23"/>
              </w:rPr>
              <w:t>[D] enthusiasm</w:t>
            </w:r>
          </w:p>
        </w:tc>
      </w:tr>
      <w:tr w:rsidR="00706CE4" w14:paraId="04F1CD19" w14:textId="77777777">
        <w:trPr>
          <w:trHeight w:val="468"/>
        </w:trPr>
        <w:tc>
          <w:tcPr>
            <w:tcW w:w="2183" w:type="dxa"/>
          </w:tcPr>
          <w:p w14:paraId="501FA418" w14:textId="77777777" w:rsidR="00706CE4" w:rsidRDefault="001B2C1C">
            <w:pPr>
              <w:pStyle w:val="TableParagraph"/>
              <w:spacing w:before="84"/>
              <w:ind w:left="50"/>
              <w:rPr>
                <w:sz w:val="23"/>
              </w:rPr>
            </w:pPr>
            <w:r>
              <w:rPr>
                <w:sz w:val="23"/>
              </w:rPr>
              <w:t>19</w:t>
            </w:r>
            <w:r>
              <w:rPr>
                <w:rFonts w:ascii="宋体" w:eastAsia="宋体" w:hint="eastAsia"/>
                <w:sz w:val="23"/>
              </w:rPr>
              <w:t>．</w:t>
            </w:r>
            <w:r>
              <w:rPr>
                <w:sz w:val="23"/>
              </w:rPr>
              <w:t>[A] manageable</w:t>
            </w:r>
          </w:p>
        </w:tc>
        <w:tc>
          <w:tcPr>
            <w:tcW w:w="1959" w:type="dxa"/>
          </w:tcPr>
          <w:p w14:paraId="68E703DC" w14:textId="77777777" w:rsidR="00706CE4" w:rsidRDefault="001B2C1C">
            <w:pPr>
              <w:pStyle w:val="TableParagraph"/>
              <w:ind w:left="197"/>
              <w:rPr>
                <w:sz w:val="23"/>
              </w:rPr>
            </w:pPr>
            <w:r>
              <w:rPr>
                <w:sz w:val="23"/>
              </w:rPr>
              <w:t>[B] defendable</w:t>
            </w:r>
          </w:p>
        </w:tc>
        <w:tc>
          <w:tcPr>
            <w:tcW w:w="2030" w:type="dxa"/>
          </w:tcPr>
          <w:p w14:paraId="018BF248" w14:textId="77777777" w:rsidR="00706CE4" w:rsidRDefault="001B2C1C">
            <w:pPr>
              <w:pStyle w:val="TableParagraph"/>
              <w:ind w:left="223"/>
              <w:rPr>
                <w:sz w:val="23"/>
              </w:rPr>
            </w:pPr>
            <w:r>
              <w:rPr>
                <w:sz w:val="23"/>
              </w:rPr>
              <w:t>[C] vulnerable</w:t>
            </w:r>
          </w:p>
        </w:tc>
        <w:tc>
          <w:tcPr>
            <w:tcW w:w="1638" w:type="dxa"/>
          </w:tcPr>
          <w:p w14:paraId="70DA6216" w14:textId="77777777" w:rsidR="00706CE4" w:rsidRDefault="001B2C1C">
            <w:pPr>
              <w:pStyle w:val="TableParagraph"/>
              <w:rPr>
                <w:sz w:val="23"/>
              </w:rPr>
            </w:pPr>
            <w:r>
              <w:rPr>
                <w:sz w:val="23"/>
              </w:rPr>
              <w:t>[D] invisible</w:t>
            </w:r>
          </w:p>
        </w:tc>
      </w:tr>
      <w:tr w:rsidR="00706CE4" w14:paraId="7D46CA75" w14:textId="77777777">
        <w:trPr>
          <w:trHeight w:val="411"/>
        </w:trPr>
        <w:tc>
          <w:tcPr>
            <w:tcW w:w="2183" w:type="dxa"/>
          </w:tcPr>
          <w:p w14:paraId="4B55F4B3" w14:textId="77777777" w:rsidR="00706CE4" w:rsidRDefault="001B2C1C">
            <w:pPr>
              <w:pStyle w:val="TableParagraph"/>
              <w:spacing w:before="84" w:line="277" w:lineRule="exact"/>
              <w:ind w:left="50"/>
              <w:rPr>
                <w:sz w:val="23"/>
              </w:rPr>
            </w:pPr>
            <w:r>
              <w:rPr>
                <w:sz w:val="23"/>
              </w:rPr>
              <w:t>20</w:t>
            </w:r>
            <w:r>
              <w:rPr>
                <w:rFonts w:ascii="宋体" w:eastAsia="宋体" w:hint="eastAsia"/>
                <w:sz w:val="23"/>
              </w:rPr>
              <w:t>．</w:t>
            </w:r>
            <w:r>
              <w:rPr>
                <w:sz w:val="23"/>
              </w:rPr>
              <w:t>[A] invited</w:t>
            </w:r>
          </w:p>
        </w:tc>
        <w:tc>
          <w:tcPr>
            <w:tcW w:w="1959" w:type="dxa"/>
          </w:tcPr>
          <w:p w14:paraId="3B994ED8" w14:textId="77777777" w:rsidR="00706CE4" w:rsidRDefault="001B2C1C">
            <w:pPr>
              <w:pStyle w:val="TableParagraph"/>
              <w:ind w:left="197"/>
              <w:rPr>
                <w:sz w:val="23"/>
              </w:rPr>
            </w:pPr>
            <w:r>
              <w:rPr>
                <w:sz w:val="23"/>
              </w:rPr>
              <w:t>[B] appointed</w:t>
            </w:r>
          </w:p>
        </w:tc>
        <w:tc>
          <w:tcPr>
            <w:tcW w:w="2030" w:type="dxa"/>
          </w:tcPr>
          <w:p w14:paraId="037289D1" w14:textId="77777777" w:rsidR="00706CE4" w:rsidRDefault="001B2C1C">
            <w:pPr>
              <w:pStyle w:val="TableParagraph"/>
              <w:ind w:left="223"/>
              <w:rPr>
                <w:sz w:val="23"/>
              </w:rPr>
            </w:pPr>
            <w:r>
              <w:rPr>
                <w:sz w:val="23"/>
              </w:rPr>
              <w:t>[C] allowed</w:t>
            </w:r>
          </w:p>
        </w:tc>
        <w:tc>
          <w:tcPr>
            <w:tcW w:w="1638" w:type="dxa"/>
          </w:tcPr>
          <w:p w14:paraId="5C1DC621" w14:textId="77777777" w:rsidR="00706CE4" w:rsidRDefault="001B2C1C">
            <w:pPr>
              <w:pStyle w:val="TableParagraph"/>
              <w:rPr>
                <w:sz w:val="23"/>
              </w:rPr>
            </w:pPr>
            <w:r>
              <w:rPr>
                <w:sz w:val="23"/>
              </w:rPr>
              <w:t>[D] forced</w:t>
            </w:r>
          </w:p>
        </w:tc>
      </w:tr>
    </w:tbl>
    <w:p w14:paraId="1FD1EEFB" w14:textId="77777777" w:rsidR="00706CE4" w:rsidRDefault="00706CE4">
      <w:pPr>
        <w:pStyle w:val="a3"/>
        <w:rPr>
          <w:sz w:val="20"/>
        </w:rPr>
      </w:pPr>
    </w:p>
    <w:p w14:paraId="53C9CC0E" w14:textId="77777777" w:rsidR="00706CE4" w:rsidRDefault="00706CE4">
      <w:pPr>
        <w:pStyle w:val="a3"/>
        <w:rPr>
          <w:sz w:val="20"/>
        </w:rPr>
      </w:pPr>
    </w:p>
    <w:p w14:paraId="7FA609C0" w14:textId="77777777" w:rsidR="00706CE4" w:rsidRDefault="00706CE4">
      <w:pPr>
        <w:pStyle w:val="a3"/>
        <w:spacing w:before="4"/>
        <w:rPr>
          <w:sz w:val="29"/>
        </w:rPr>
      </w:pPr>
    </w:p>
    <w:p w14:paraId="1FD114B2" w14:textId="77777777" w:rsidR="00706CE4" w:rsidRDefault="001B2C1C">
      <w:pPr>
        <w:pStyle w:val="1"/>
        <w:tabs>
          <w:tab w:val="left" w:pos="3543"/>
        </w:tabs>
        <w:spacing w:before="89"/>
        <w:ind w:left="2283"/>
      </w:pPr>
      <w:r>
        <w:t>Section</w:t>
      </w:r>
      <w:r>
        <w:rPr>
          <w:spacing w:val="-3"/>
        </w:rPr>
        <w:t xml:space="preserve"> </w:t>
      </w:r>
      <w:r>
        <w:t>II</w:t>
      </w:r>
      <w:r>
        <w:tab/>
        <w:t>Reading</w:t>
      </w:r>
      <w:r>
        <w:rPr>
          <w:spacing w:val="-2"/>
        </w:rPr>
        <w:t xml:space="preserve"> </w:t>
      </w:r>
      <w:r>
        <w:t>Comprehension</w:t>
      </w:r>
    </w:p>
    <w:p w14:paraId="3313B393" w14:textId="77777777" w:rsidR="00706CE4" w:rsidRDefault="00706CE4">
      <w:pPr>
        <w:pStyle w:val="a3"/>
        <w:rPr>
          <w:sz w:val="35"/>
        </w:rPr>
      </w:pPr>
    </w:p>
    <w:p w14:paraId="15DCF01D" w14:textId="77777777" w:rsidR="00706CE4" w:rsidRDefault="001B2C1C">
      <w:pPr>
        <w:pStyle w:val="2"/>
        <w:spacing w:line="312" w:lineRule="auto"/>
        <w:ind w:right="8225"/>
      </w:pPr>
      <w:r>
        <w:t>Part A Directions:</w:t>
      </w:r>
    </w:p>
    <w:p w14:paraId="57F4369D" w14:textId="77777777" w:rsidR="00706CE4" w:rsidRDefault="001B2C1C">
      <w:pPr>
        <w:pStyle w:val="a3"/>
        <w:spacing w:before="1" w:line="312" w:lineRule="auto"/>
        <w:ind w:left="229" w:right="1458"/>
        <w:jc w:val="both"/>
      </w:pPr>
      <w:r>
        <w:t xml:space="preserve">Read the </w:t>
      </w:r>
      <w:r>
        <w:rPr>
          <w:spacing w:val="1"/>
        </w:rPr>
        <w:t xml:space="preserve">following </w:t>
      </w:r>
      <w:r>
        <w:t xml:space="preserve">four texts. Answer the </w:t>
      </w:r>
      <w:r>
        <w:rPr>
          <w:spacing w:val="1"/>
        </w:rPr>
        <w:t xml:space="preserve">questions </w:t>
      </w:r>
      <w:r>
        <w:t xml:space="preserve">after each text by </w:t>
      </w:r>
      <w:r>
        <w:rPr>
          <w:spacing w:val="1"/>
        </w:rPr>
        <w:t xml:space="preserve">choosing </w:t>
      </w:r>
      <w:proofErr w:type="gramStart"/>
      <w:r>
        <w:t>A,  B</w:t>
      </w:r>
      <w:proofErr w:type="gramEnd"/>
      <w:r>
        <w:t>,</w:t>
      </w:r>
      <w:r>
        <w:rPr>
          <w:spacing w:val="8"/>
        </w:rPr>
        <w:t xml:space="preserve"> </w:t>
      </w:r>
      <w:r>
        <w:t>C</w:t>
      </w:r>
      <w:r>
        <w:rPr>
          <w:spacing w:val="10"/>
        </w:rPr>
        <w:t xml:space="preserve"> </w:t>
      </w:r>
      <w:r>
        <w:t>or</w:t>
      </w:r>
      <w:r>
        <w:rPr>
          <w:spacing w:val="8"/>
        </w:rPr>
        <w:t xml:space="preserve"> </w:t>
      </w:r>
      <w:r>
        <w:t>D.</w:t>
      </w:r>
      <w:r>
        <w:rPr>
          <w:spacing w:val="10"/>
        </w:rPr>
        <w:t xml:space="preserve"> </w:t>
      </w:r>
      <w:r>
        <w:t>Mark</w:t>
      </w:r>
      <w:r>
        <w:rPr>
          <w:spacing w:val="13"/>
        </w:rPr>
        <w:t xml:space="preserve"> </w:t>
      </w:r>
      <w:r>
        <w:t>your</w:t>
      </w:r>
      <w:r>
        <w:rPr>
          <w:spacing w:val="13"/>
        </w:rPr>
        <w:t xml:space="preserve"> </w:t>
      </w:r>
      <w:r>
        <w:t>answers</w:t>
      </w:r>
      <w:r>
        <w:rPr>
          <w:spacing w:val="12"/>
        </w:rPr>
        <w:t xml:space="preserve"> </w:t>
      </w:r>
      <w:r>
        <w:t>on</w:t>
      </w:r>
      <w:r>
        <w:rPr>
          <w:spacing w:val="-2"/>
        </w:rPr>
        <w:t xml:space="preserve"> </w:t>
      </w:r>
      <w:r>
        <w:t>ANSWER</w:t>
      </w:r>
      <w:r>
        <w:rPr>
          <w:spacing w:val="13"/>
        </w:rPr>
        <w:t xml:space="preserve"> </w:t>
      </w:r>
      <w:r>
        <w:t>SHEET</w:t>
      </w:r>
      <w:r>
        <w:rPr>
          <w:spacing w:val="7"/>
        </w:rPr>
        <w:t xml:space="preserve"> </w:t>
      </w:r>
      <w:r>
        <w:t>1.</w:t>
      </w:r>
      <w:r>
        <w:rPr>
          <w:spacing w:val="10"/>
        </w:rPr>
        <w:t xml:space="preserve"> </w:t>
      </w:r>
      <w:r>
        <w:t>(40</w:t>
      </w:r>
      <w:r>
        <w:rPr>
          <w:spacing w:val="10"/>
        </w:rPr>
        <w:t xml:space="preserve"> </w:t>
      </w:r>
      <w:r>
        <w:t>points)</w:t>
      </w:r>
    </w:p>
    <w:p w14:paraId="4EE01A13" w14:textId="77777777" w:rsidR="00706CE4" w:rsidRDefault="00706CE4"/>
    <w:p w14:paraId="06551A1B" w14:textId="77777777" w:rsidR="00706CE4" w:rsidRDefault="001B2C1C">
      <w:pPr>
        <w:pStyle w:val="2"/>
        <w:spacing w:before="125"/>
        <w:ind w:left="3899"/>
      </w:pPr>
      <w:r>
        <w:t>Text 1</w:t>
      </w:r>
    </w:p>
    <w:p w14:paraId="09D73110" w14:textId="77777777" w:rsidR="00706CE4" w:rsidRDefault="00706CE4">
      <w:pPr>
        <w:pStyle w:val="a3"/>
        <w:rPr>
          <w:b/>
          <w:sz w:val="24"/>
        </w:rPr>
      </w:pPr>
    </w:p>
    <w:p w14:paraId="1F81EF95" w14:textId="77777777" w:rsidR="00706CE4" w:rsidRDefault="001B2C1C">
      <w:pPr>
        <w:pStyle w:val="a3"/>
        <w:tabs>
          <w:tab w:val="left" w:pos="8360"/>
        </w:tabs>
        <w:spacing w:before="208" w:line="340" w:lineRule="auto"/>
        <w:ind w:left="229" w:right="1420" w:firstLine="475"/>
        <w:jc w:val="both"/>
      </w:pPr>
      <w:r>
        <w:t xml:space="preserve">Ruth Simmons joined Goldman Sachs’s board </w:t>
      </w:r>
      <w:proofErr w:type="gramStart"/>
      <w:r>
        <w:t>as  an</w:t>
      </w:r>
      <w:proofErr w:type="gramEnd"/>
      <w:r>
        <w:t xml:space="preserve">  outside  director in  January 2000; a year later she became president of</w:t>
      </w:r>
      <w:r>
        <w:t xml:space="preserve"> Brown University. </w:t>
      </w:r>
      <w:proofErr w:type="gramStart"/>
      <w:r>
        <w:t>For  the</w:t>
      </w:r>
      <w:proofErr w:type="gramEnd"/>
      <w:r>
        <w:t xml:space="preserve"> rest</w:t>
      </w:r>
      <w:r>
        <w:rPr>
          <w:rFonts w:eastAsia="宋体" w:hint="eastAsia"/>
          <w:lang w:eastAsia="zh-CN"/>
        </w:rPr>
        <w:t xml:space="preserve"> </w:t>
      </w:r>
      <w:r>
        <w:t xml:space="preserve">of the </w:t>
      </w:r>
      <w:r>
        <w:rPr>
          <w:spacing w:val="1"/>
        </w:rPr>
        <w:t xml:space="preserve">decade </w:t>
      </w:r>
      <w:r>
        <w:t xml:space="preserve">she </w:t>
      </w:r>
      <w:r>
        <w:rPr>
          <w:spacing w:val="1"/>
        </w:rPr>
        <w:t xml:space="preserve">apparently managed </w:t>
      </w:r>
      <w:r>
        <w:t xml:space="preserve">both roles </w:t>
      </w:r>
      <w:r>
        <w:rPr>
          <w:spacing w:val="1"/>
        </w:rPr>
        <w:t xml:space="preserve">without </w:t>
      </w:r>
      <w:r>
        <w:rPr>
          <w:spacing w:val="2"/>
        </w:rPr>
        <w:t xml:space="preserve">attracting </w:t>
      </w:r>
      <w:r>
        <w:t xml:space="preserve">much </w:t>
      </w:r>
      <w:r>
        <w:rPr>
          <w:spacing w:val="1"/>
        </w:rPr>
        <w:t xml:space="preserve">criticism. </w:t>
      </w:r>
      <w:r>
        <w:t xml:space="preserve">But by the end of 2009 Ms. Simmons was under fire for having sat on Goldman’s </w:t>
      </w:r>
      <w:r>
        <w:rPr>
          <w:spacing w:val="1"/>
        </w:rPr>
        <w:t xml:space="preserve">compensation </w:t>
      </w:r>
      <w:r>
        <w:t xml:space="preserve">committee; how could she have let those </w:t>
      </w:r>
      <w:proofErr w:type="gramStart"/>
      <w:r>
        <w:t xml:space="preserve">enormous </w:t>
      </w:r>
      <w:r>
        <w:t xml:space="preserve"> bonus</w:t>
      </w:r>
      <w:proofErr w:type="gramEnd"/>
      <w:r>
        <w:t xml:space="preserve">  payouts  pass </w:t>
      </w:r>
      <w:r>
        <w:rPr>
          <w:spacing w:val="1"/>
        </w:rPr>
        <w:t xml:space="preserve">unremarked? </w:t>
      </w:r>
      <w:r>
        <w:t xml:space="preserve">By </w:t>
      </w:r>
      <w:r>
        <w:rPr>
          <w:spacing w:val="1"/>
        </w:rPr>
        <w:t xml:space="preserve">February </w:t>
      </w:r>
      <w:r>
        <w:t>the next year Ms. Simmons had left the board. The position</w:t>
      </w:r>
      <w:r>
        <w:rPr>
          <w:spacing w:val="10"/>
        </w:rPr>
        <w:t xml:space="preserve"> </w:t>
      </w:r>
      <w:r>
        <w:t>was</w:t>
      </w:r>
      <w:r>
        <w:rPr>
          <w:spacing w:val="11"/>
        </w:rPr>
        <w:t xml:space="preserve"> </w:t>
      </w:r>
      <w:r>
        <w:t>just</w:t>
      </w:r>
      <w:r>
        <w:rPr>
          <w:spacing w:val="13"/>
        </w:rPr>
        <w:t xml:space="preserve"> </w:t>
      </w:r>
      <w:r>
        <w:t>taking</w:t>
      </w:r>
      <w:r>
        <w:rPr>
          <w:spacing w:val="12"/>
        </w:rPr>
        <w:t xml:space="preserve"> </w:t>
      </w:r>
      <w:r>
        <w:t>up</w:t>
      </w:r>
      <w:r>
        <w:rPr>
          <w:spacing w:val="10"/>
        </w:rPr>
        <w:t xml:space="preserve"> </w:t>
      </w:r>
      <w:r>
        <w:t>too</w:t>
      </w:r>
      <w:r>
        <w:rPr>
          <w:spacing w:val="12"/>
        </w:rPr>
        <w:t xml:space="preserve"> </w:t>
      </w:r>
      <w:r>
        <w:t>much</w:t>
      </w:r>
      <w:r>
        <w:rPr>
          <w:spacing w:val="10"/>
        </w:rPr>
        <w:t xml:space="preserve"> </w:t>
      </w:r>
      <w:r>
        <w:t>time,</w:t>
      </w:r>
      <w:r>
        <w:rPr>
          <w:spacing w:val="10"/>
        </w:rPr>
        <w:t xml:space="preserve"> </w:t>
      </w:r>
      <w:r>
        <w:t>she</w:t>
      </w:r>
      <w:r>
        <w:rPr>
          <w:spacing w:val="13"/>
        </w:rPr>
        <w:t xml:space="preserve"> </w:t>
      </w:r>
      <w:r>
        <w:t>said.</w:t>
      </w:r>
    </w:p>
    <w:p w14:paraId="56D0E684" w14:textId="77777777" w:rsidR="00706CE4" w:rsidRDefault="001B2C1C">
      <w:pPr>
        <w:pStyle w:val="a3"/>
        <w:spacing w:line="340" w:lineRule="auto"/>
        <w:ind w:left="229" w:right="1366" w:firstLine="475"/>
        <w:jc w:val="both"/>
      </w:pPr>
      <w:r>
        <w:t xml:space="preserve">Outside </w:t>
      </w:r>
      <w:r>
        <w:rPr>
          <w:spacing w:val="1"/>
        </w:rPr>
        <w:t xml:space="preserve">directors </w:t>
      </w:r>
      <w:r>
        <w:t xml:space="preserve">are </w:t>
      </w:r>
      <w:r>
        <w:rPr>
          <w:spacing w:val="1"/>
        </w:rPr>
        <w:t xml:space="preserve">supposed </w:t>
      </w:r>
      <w:r>
        <w:t xml:space="preserve">to serve </w:t>
      </w:r>
      <w:proofErr w:type="gramStart"/>
      <w:r>
        <w:t xml:space="preserve">as  </w:t>
      </w:r>
      <w:r>
        <w:rPr>
          <w:spacing w:val="1"/>
        </w:rPr>
        <w:t>helpful</w:t>
      </w:r>
      <w:proofErr w:type="gramEnd"/>
      <w:r>
        <w:rPr>
          <w:spacing w:val="1"/>
        </w:rPr>
        <w:t xml:space="preserve">, </w:t>
      </w:r>
      <w:r>
        <w:t xml:space="preserve">yet  less  biased,  advisers  on a firm’s board. Having made their wealth and their </w:t>
      </w:r>
      <w:r>
        <w:rPr>
          <w:spacing w:val="1"/>
        </w:rPr>
        <w:t xml:space="preserve">reputations elsewhere, </w:t>
      </w:r>
      <w:r>
        <w:t xml:space="preserve">they presumably have enough </w:t>
      </w:r>
      <w:r>
        <w:rPr>
          <w:spacing w:val="1"/>
        </w:rPr>
        <w:t xml:space="preserve">independence </w:t>
      </w:r>
      <w:r>
        <w:t xml:space="preserve">to disagree with the chief executive’s </w:t>
      </w:r>
      <w:r>
        <w:rPr>
          <w:spacing w:val="3"/>
        </w:rPr>
        <w:t xml:space="preserve">proposals. </w:t>
      </w:r>
      <w:r>
        <w:t xml:space="preserve">If </w:t>
      </w:r>
      <w:r>
        <w:rPr>
          <w:spacing w:val="1"/>
        </w:rPr>
        <w:t xml:space="preserve">the </w:t>
      </w:r>
      <w:proofErr w:type="gramStart"/>
      <w:r>
        <w:t xml:space="preserve">sky,  </w:t>
      </w:r>
      <w:r>
        <w:rPr>
          <w:spacing w:val="1"/>
        </w:rPr>
        <w:t>and</w:t>
      </w:r>
      <w:proofErr w:type="gramEnd"/>
      <w:r>
        <w:rPr>
          <w:spacing w:val="1"/>
        </w:rPr>
        <w:t xml:space="preserve"> the </w:t>
      </w:r>
      <w:r>
        <w:rPr>
          <w:spacing w:val="2"/>
        </w:rPr>
        <w:t xml:space="preserve">share price </w:t>
      </w:r>
      <w:r>
        <w:t xml:space="preserve">is  </w:t>
      </w:r>
      <w:r>
        <w:rPr>
          <w:spacing w:val="3"/>
        </w:rPr>
        <w:t xml:space="preserve">falling, </w:t>
      </w:r>
      <w:r>
        <w:rPr>
          <w:spacing w:val="2"/>
        </w:rPr>
        <w:t xml:space="preserve">outside </w:t>
      </w:r>
      <w:r>
        <w:rPr>
          <w:spacing w:val="3"/>
        </w:rPr>
        <w:t>dire</w:t>
      </w:r>
      <w:r>
        <w:rPr>
          <w:spacing w:val="3"/>
        </w:rPr>
        <w:t xml:space="preserve">ctors </w:t>
      </w:r>
      <w:r>
        <w:rPr>
          <w:spacing w:val="2"/>
        </w:rPr>
        <w:t xml:space="preserve">should </w:t>
      </w:r>
      <w:r>
        <w:t xml:space="preserve">be  </w:t>
      </w:r>
      <w:r>
        <w:rPr>
          <w:spacing w:val="2"/>
        </w:rPr>
        <w:t>able</w:t>
      </w:r>
      <w:r>
        <w:rPr>
          <w:spacing w:val="16"/>
        </w:rPr>
        <w:t xml:space="preserve"> </w:t>
      </w:r>
      <w:r>
        <w:t>to</w:t>
      </w:r>
      <w:r>
        <w:rPr>
          <w:spacing w:val="10"/>
        </w:rPr>
        <w:t xml:space="preserve"> </w:t>
      </w:r>
      <w:r>
        <w:t>give</w:t>
      </w:r>
      <w:r>
        <w:rPr>
          <w:spacing w:val="11"/>
        </w:rPr>
        <w:t xml:space="preserve"> </w:t>
      </w:r>
      <w:r>
        <w:t>advice</w:t>
      </w:r>
      <w:r>
        <w:rPr>
          <w:spacing w:val="15"/>
        </w:rPr>
        <w:t xml:space="preserve"> </w:t>
      </w:r>
      <w:r>
        <w:t>based</w:t>
      </w:r>
      <w:r>
        <w:rPr>
          <w:spacing w:val="13"/>
        </w:rPr>
        <w:t xml:space="preserve"> </w:t>
      </w:r>
      <w:r>
        <w:t>on</w:t>
      </w:r>
      <w:r>
        <w:rPr>
          <w:spacing w:val="10"/>
        </w:rPr>
        <w:t xml:space="preserve"> </w:t>
      </w:r>
      <w:r>
        <w:t>having</w:t>
      </w:r>
      <w:r>
        <w:rPr>
          <w:spacing w:val="13"/>
        </w:rPr>
        <w:t xml:space="preserve"> </w:t>
      </w:r>
      <w:r>
        <w:t>weathered</w:t>
      </w:r>
      <w:r>
        <w:rPr>
          <w:spacing w:val="13"/>
        </w:rPr>
        <w:t xml:space="preserve"> </w:t>
      </w:r>
      <w:r>
        <w:t>their</w:t>
      </w:r>
      <w:r>
        <w:rPr>
          <w:spacing w:val="10"/>
        </w:rPr>
        <w:t xml:space="preserve"> </w:t>
      </w:r>
      <w:r>
        <w:t>own</w:t>
      </w:r>
      <w:r>
        <w:rPr>
          <w:spacing w:val="13"/>
        </w:rPr>
        <w:t xml:space="preserve"> </w:t>
      </w:r>
      <w:r>
        <w:t>crises.</w:t>
      </w:r>
    </w:p>
    <w:p w14:paraId="2728496B" w14:textId="77777777" w:rsidR="00706CE4" w:rsidRDefault="001B2C1C">
      <w:pPr>
        <w:pStyle w:val="a3"/>
        <w:spacing w:line="340" w:lineRule="auto"/>
        <w:ind w:left="229" w:right="1359" w:firstLine="482"/>
        <w:jc w:val="both"/>
      </w:pPr>
      <w:r>
        <w:rPr>
          <w:spacing w:val="6"/>
        </w:rPr>
        <w:t xml:space="preserve">The researchers from Ohio University used a </w:t>
      </w:r>
      <w:proofErr w:type="gramStart"/>
      <w:r>
        <w:rPr>
          <w:spacing w:val="6"/>
        </w:rPr>
        <w:t>database  that</w:t>
      </w:r>
      <w:proofErr w:type="gramEnd"/>
      <w:r>
        <w:rPr>
          <w:spacing w:val="6"/>
        </w:rPr>
        <w:t xml:space="preserve"> covered more</w:t>
      </w:r>
      <w:r>
        <w:rPr>
          <w:spacing w:val="62"/>
        </w:rPr>
        <w:t xml:space="preserve"> </w:t>
      </w:r>
      <w:r>
        <w:rPr>
          <w:spacing w:val="6"/>
        </w:rPr>
        <w:t>than 10,000 firms and more than 64,000 different directors between 1989 and</w:t>
      </w:r>
      <w:r>
        <w:rPr>
          <w:spacing w:val="60"/>
        </w:rPr>
        <w:t xml:space="preserve"> </w:t>
      </w:r>
      <w:r>
        <w:t xml:space="preserve">2004. Then they simply </w:t>
      </w:r>
      <w:proofErr w:type="gramStart"/>
      <w:r>
        <w:t>chec</w:t>
      </w:r>
      <w:r>
        <w:t>ked  which</w:t>
      </w:r>
      <w:proofErr w:type="gramEnd"/>
      <w:r>
        <w:t xml:space="preserve"> </w:t>
      </w:r>
      <w:r>
        <w:rPr>
          <w:spacing w:val="1"/>
        </w:rPr>
        <w:t xml:space="preserve">directors </w:t>
      </w:r>
      <w:r>
        <w:t xml:space="preserve">stayed from one proxy statement   to </w:t>
      </w:r>
      <w:r>
        <w:rPr>
          <w:spacing w:val="6"/>
        </w:rPr>
        <w:t xml:space="preserve">the next. The most likely reason for departing a board was age, so </w:t>
      </w:r>
      <w:proofErr w:type="gramStart"/>
      <w:r>
        <w:rPr>
          <w:spacing w:val="6"/>
        </w:rPr>
        <w:t>the</w:t>
      </w:r>
      <w:r>
        <w:t xml:space="preserve">  </w:t>
      </w:r>
      <w:r>
        <w:rPr>
          <w:spacing w:val="6"/>
        </w:rPr>
        <w:t>researchers</w:t>
      </w:r>
      <w:proofErr w:type="gramEnd"/>
      <w:r>
        <w:rPr>
          <w:spacing w:val="6"/>
        </w:rPr>
        <w:t xml:space="preserve"> concentrated on those “surprise” disappearances by directors under</w:t>
      </w:r>
      <w:r>
        <w:t xml:space="preserve"> the age of 70. They </w:t>
      </w:r>
      <w:r>
        <w:rPr>
          <w:spacing w:val="1"/>
        </w:rPr>
        <w:t xml:space="preserve">found </w:t>
      </w:r>
      <w:r>
        <w:t xml:space="preserve">that after a </w:t>
      </w:r>
      <w:r>
        <w:rPr>
          <w:spacing w:val="1"/>
        </w:rPr>
        <w:t>surprise</w:t>
      </w:r>
      <w:r>
        <w:rPr>
          <w:spacing w:val="1"/>
        </w:rPr>
        <w:t xml:space="preserve"> departure, </w:t>
      </w:r>
      <w:r>
        <w:t xml:space="preserve">the </w:t>
      </w:r>
      <w:r>
        <w:rPr>
          <w:spacing w:val="1"/>
        </w:rPr>
        <w:t xml:space="preserve">probability </w:t>
      </w:r>
      <w:r>
        <w:t xml:space="preserve">that the </w:t>
      </w:r>
      <w:r>
        <w:rPr>
          <w:spacing w:val="1"/>
        </w:rPr>
        <w:t xml:space="preserve">company </w:t>
      </w:r>
      <w:r>
        <w:t xml:space="preserve">will </w:t>
      </w:r>
      <w:r>
        <w:rPr>
          <w:spacing w:val="1"/>
        </w:rPr>
        <w:t xml:space="preserve">subsequently </w:t>
      </w:r>
      <w:r>
        <w:t xml:space="preserve">have to restate </w:t>
      </w:r>
      <w:r>
        <w:rPr>
          <w:spacing w:val="1"/>
        </w:rPr>
        <w:t xml:space="preserve">earnings </w:t>
      </w:r>
      <w:r>
        <w:t xml:space="preserve">increases by nearly 20%. The </w:t>
      </w:r>
      <w:r>
        <w:rPr>
          <w:spacing w:val="1"/>
        </w:rPr>
        <w:t xml:space="preserve">likelihood </w:t>
      </w:r>
      <w:r>
        <w:t xml:space="preserve">of being named in a </w:t>
      </w:r>
      <w:r>
        <w:rPr>
          <w:spacing w:val="1"/>
        </w:rPr>
        <w:t xml:space="preserve">federal class-action </w:t>
      </w:r>
      <w:r>
        <w:t xml:space="preserve">lawsuit also </w:t>
      </w:r>
      <w:r>
        <w:rPr>
          <w:spacing w:val="1"/>
        </w:rPr>
        <w:t xml:space="preserve">increases, </w:t>
      </w:r>
      <w:r>
        <w:t xml:space="preserve">and the stock is likely to perform worse. The effect tended to be larger for larger firms. Although a correlation between them </w:t>
      </w:r>
      <w:proofErr w:type="gramStart"/>
      <w:r>
        <w:t>leaving  and</w:t>
      </w:r>
      <w:proofErr w:type="gramEnd"/>
      <w:r>
        <w:t xml:space="preserve"> </w:t>
      </w:r>
      <w:r>
        <w:rPr>
          <w:spacing w:val="1"/>
        </w:rPr>
        <w:t xml:space="preserve">subsequent </w:t>
      </w:r>
      <w:r>
        <w:t xml:space="preserve">bad performance  at  the firm is </w:t>
      </w:r>
      <w:r>
        <w:rPr>
          <w:spacing w:val="1"/>
        </w:rPr>
        <w:t xml:space="preserve">suggestive, </w:t>
      </w:r>
      <w:r>
        <w:t xml:space="preserve">it does not mean that such  </w:t>
      </w:r>
      <w:r>
        <w:rPr>
          <w:spacing w:val="1"/>
        </w:rPr>
        <w:t xml:space="preserve">directors </w:t>
      </w:r>
      <w:r>
        <w:t xml:space="preserve">are  always  </w:t>
      </w:r>
      <w:r>
        <w:rPr>
          <w:spacing w:val="1"/>
        </w:rPr>
        <w:t xml:space="preserve">jumping </w:t>
      </w:r>
      <w:r>
        <w:t>o</w:t>
      </w:r>
      <w:r>
        <w:t xml:space="preserve">ff  a sinking ship. </w:t>
      </w:r>
      <w:proofErr w:type="gramStart"/>
      <w:r>
        <w:t>Often</w:t>
      </w:r>
      <w:proofErr w:type="gramEnd"/>
      <w:r>
        <w:t xml:space="preserve"> they “trade up,” leaving riskier, smaller firms for larger and more stable</w:t>
      </w:r>
      <w:r>
        <w:rPr>
          <w:spacing w:val="20"/>
        </w:rPr>
        <w:t xml:space="preserve"> </w:t>
      </w:r>
      <w:r>
        <w:t>firms.</w:t>
      </w:r>
    </w:p>
    <w:p w14:paraId="4F956430" w14:textId="77777777" w:rsidR="00706CE4" w:rsidRDefault="001B2C1C">
      <w:pPr>
        <w:pStyle w:val="a3"/>
        <w:spacing w:line="340" w:lineRule="auto"/>
        <w:ind w:left="229" w:right="1359" w:firstLine="482"/>
        <w:jc w:val="both"/>
        <w:rPr>
          <w:spacing w:val="6"/>
        </w:rPr>
      </w:pPr>
      <w:r>
        <w:rPr>
          <w:spacing w:val="6"/>
        </w:rPr>
        <w:t>But the researchers believe that outside directors have an easier time of</w:t>
      </w:r>
      <w:r>
        <w:rPr>
          <w:rFonts w:eastAsia="宋体" w:hint="eastAsia"/>
          <w:spacing w:val="6"/>
          <w:lang w:eastAsia="zh-CN"/>
        </w:rPr>
        <w:t xml:space="preserve"> </w:t>
      </w:r>
      <w:r>
        <w:rPr>
          <w:spacing w:val="6"/>
        </w:rPr>
        <w:t xml:space="preserve">avoiding a blow to their reputations if they leave a firm before bad </w:t>
      </w:r>
      <w:proofErr w:type="gramStart"/>
      <w:r>
        <w:rPr>
          <w:spacing w:val="6"/>
        </w:rPr>
        <w:t xml:space="preserve">news </w:t>
      </w:r>
      <w:r>
        <w:rPr>
          <w:spacing w:val="6"/>
        </w:rPr>
        <w:t xml:space="preserve"> breaks</w:t>
      </w:r>
      <w:proofErr w:type="gramEnd"/>
      <w:r>
        <w:rPr>
          <w:spacing w:val="6"/>
        </w:rPr>
        <w:t xml:space="preserve">,  even if a review of history shows they were on the board at the time any  wrongdoing occurred. Firms who want to keep </w:t>
      </w:r>
      <w:proofErr w:type="gramStart"/>
      <w:r>
        <w:rPr>
          <w:spacing w:val="6"/>
        </w:rPr>
        <w:t>their  outside</w:t>
      </w:r>
      <w:proofErr w:type="gramEnd"/>
      <w:r>
        <w:rPr>
          <w:spacing w:val="6"/>
        </w:rPr>
        <w:t xml:space="preserve">  directors  through  tough times may have to create incentives. </w:t>
      </w:r>
      <w:proofErr w:type="gramStart"/>
      <w:r>
        <w:rPr>
          <w:spacing w:val="6"/>
        </w:rPr>
        <w:t>Otherwise</w:t>
      </w:r>
      <w:proofErr w:type="gramEnd"/>
      <w:r>
        <w:rPr>
          <w:spacing w:val="6"/>
        </w:rPr>
        <w:t xml:space="preserve"> outside directors will follow the examp</w:t>
      </w:r>
      <w:r>
        <w:rPr>
          <w:spacing w:val="6"/>
        </w:rPr>
        <w:t>le of Ms. Simmons, once again very popular on campus.</w:t>
      </w:r>
    </w:p>
    <w:p w14:paraId="313168DE" w14:textId="77777777" w:rsidR="00706CE4" w:rsidRDefault="00706CE4">
      <w:pPr>
        <w:pStyle w:val="a3"/>
        <w:spacing w:before="96" w:line="340" w:lineRule="auto"/>
        <w:ind w:left="229" w:right="1363"/>
        <w:jc w:val="both"/>
      </w:pPr>
    </w:p>
    <w:p w14:paraId="4F90E7E9" w14:textId="77777777" w:rsidR="00706CE4" w:rsidRDefault="00706CE4">
      <w:pPr>
        <w:pStyle w:val="a3"/>
        <w:spacing w:before="96" w:line="340" w:lineRule="auto"/>
        <w:ind w:left="229" w:right="1363"/>
        <w:jc w:val="both"/>
      </w:pPr>
    </w:p>
    <w:p w14:paraId="051DB8A1" w14:textId="77777777" w:rsidR="00706CE4" w:rsidRDefault="00706CE4">
      <w:pPr>
        <w:pStyle w:val="a3"/>
        <w:spacing w:before="96" w:line="340" w:lineRule="auto"/>
        <w:ind w:left="229" w:right="1363"/>
        <w:jc w:val="both"/>
      </w:pPr>
    </w:p>
    <w:p w14:paraId="6040A9F0" w14:textId="77777777" w:rsidR="00706CE4" w:rsidRDefault="001B2C1C">
      <w:pPr>
        <w:pStyle w:val="a5"/>
        <w:numPr>
          <w:ilvl w:val="0"/>
          <w:numId w:val="2"/>
        </w:numPr>
        <w:tabs>
          <w:tab w:val="left" w:pos="561"/>
          <w:tab w:val="left" w:pos="6611"/>
        </w:tabs>
        <w:spacing w:before="125"/>
        <w:ind w:hanging="459"/>
        <w:rPr>
          <w:sz w:val="23"/>
        </w:rPr>
      </w:pPr>
      <w:r>
        <w:rPr>
          <w:sz w:val="23"/>
        </w:rPr>
        <w:t>According to Paragraph 1, Ms. Simmons was</w:t>
      </w:r>
      <w:r>
        <w:rPr>
          <w:spacing w:val="-15"/>
          <w:sz w:val="23"/>
        </w:rPr>
        <w:t xml:space="preserve"> </w:t>
      </w:r>
      <w:r>
        <w:rPr>
          <w:sz w:val="23"/>
        </w:rPr>
        <w:t>criticized</w:t>
      </w:r>
      <w:r>
        <w:rPr>
          <w:spacing w:val="-5"/>
          <w:sz w:val="23"/>
        </w:rPr>
        <w:t xml:space="preserve"> </w:t>
      </w:r>
      <w:r>
        <w:rPr>
          <w:sz w:val="23"/>
        </w:rPr>
        <w:t>for</w:t>
      </w:r>
      <w:r>
        <w:rPr>
          <w:sz w:val="23"/>
          <w:u w:val="single"/>
        </w:rPr>
        <w:t xml:space="preserve"> </w:t>
      </w:r>
      <w:r>
        <w:rPr>
          <w:sz w:val="23"/>
          <w:u w:val="single"/>
        </w:rPr>
        <w:tab/>
      </w:r>
      <w:r>
        <w:rPr>
          <w:sz w:val="23"/>
        </w:rPr>
        <w:t>.</w:t>
      </w:r>
    </w:p>
    <w:p w14:paraId="2BC457E5" w14:textId="77777777" w:rsidR="00706CE4" w:rsidRDefault="001B2C1C">
      <w:pPr>
        <w:pStyle w:val="a5"/>
        <w:numPr>
          <w:ilvl w:val="1"/>
          <w:numId w:val="2"/>
        </w:numPr>
        <w:tabs>
          <w:tab w:val="left" w:pos="1024"/>
        </w:tabs>
        <w:spacing w:before="110"/>
        <w:rPr>
          <w:sz w:val="23"/>
        </w:rPr>
      </w:pPr>
      <w:r>
        <w:rPr>
          <w:sz w:val="23"/>
        </w:rPr>
        <w:t>gaining excessive profits</w:t>
      </w:r>
    </w:p>
    <w:p w14:paraId="266CC1C3" w14:textId="77777777" w:rsidR="00706CE4" w:rsidRDefault="001B2C1C">
      <w:pPr>
        <w:pStyle w:val="a5"/>
        <w:numPr>
          <w:ilvl w:val="1"/>
          <w:numId w:val="2"/>
        </w:numPr>
        <w:tabs>
          <w:tab w:val="left" w:pos="1012"/>
        </w:tabs>
        <w:spacing w:before="110"/>
        <w:ind w:left="1012" w:hanging="363"/>
        <w:rPr>
          <w:sz w:val="23"/>
        </w:rPr>
      </w:pPr>
      <w:r>
        <w:rPr>
          <w:sz w:val="23"/>
        </w:rPr>
        <w:t>failing to fulfill her</w:t>
      </w:r>
      <w:r>
        <w:rPr>
          <w:spacing w:val="-9"/>
          <w:sz w:val="23"/>
        </w:rPr>
        <w:t xml:space="preserve"> </w:t>
      </w:r>
      <w:r>
        <w:rPr>
          <w:sz w:val="23"/>
        </w:rPr>
        <w:t>duty</w:t>
      </w:r>
    </w:p>
    <w:p w14:paraId="355219F3" w14:textId="77777777" w:rsidR="00706CE4" w:rsidRDefault="001B2C1C">
      <w:pPr>
        <w:pStyle w:val="a5"/>
        <w:numPr>
          <w:ilvl w:val="1"/>
          <w:numId w:val="2"/>
        </w:numPr>
        <w:tabs>
          <w:tab w:val="left" w:pos="1012"/>
        </w:tabs>
        <w:spacing w:before="110"/>
        <w:ind w:left="1012" w:hanging="363"/>
        <w:rPr>
          <w:sz w:val="23"/>
        </w:rPr>
      </w:pPr>
      <w:r>
        <w:rPr>
          <w:sz w:val="23"/>
        </w:rPr>
        <w:t>refusing to make</w:t>
      </w:r>
      <w:r>
        <w:rPr>
          <w:spacing w:val="-3"/>
          <w:sz w:val="23"/>
        </w:rPr>
        <w:t xml:space="preserve"> </w:t>
      </w:r>
      <w:r>
        <w:rPr>
          <w:sz w:val="23"/>
        </w:rPr>
        <w:t>compromises</w:t>
      </w:r>
    </w:p>
    <w:p w14:paraId="29BA5D64" w14:textId="77777777" w:rsidR="00706CE4" w:rsidRDefault="001B2C1C">
      <w:pPr>
        <w:pStyle w:val="a5"/>
        <w:numPr>
          <w:ilvl w:val="1"/>
          <w:numId w:val="2"/>
        </w:numPr>
        <w:tabs>
          <w:tab w:val="left" w:pos="1024"/>
        </w:tabs>
        <w:spacing w:before="110"/>
        <w:rPr>
          <w:sz w:val="23"/>
        </w:rPr>
      </w:pPr>
      <w:r>
        <w:rPr>
          <w:sz w:val="23"/>
        </w:rPr>
        <w:t>leaving the board in tough</w:t>
      </w:r>
      <w:r>
        <w:rPr>
          <w:spacing w:val="-6"/>
          <w:sz w:val="23"/>
        </w:rPr>
        <w:t xml:space="preserve"> </w:t>
      </w:r>
      <w:r>
        <w:rPr>
          <w:sz w:val="23"/>
        </w:rPr>
        <w:t>times</w:t>
      </w:r>
    </w:p>
    <w:p w14:paraId="6D9D7E32" w14:textId="77777777" w:rsidR="00706CE4" w:rsidRDefault="00706CE4">
      <w:pPr>
        <w:pStyle w:val="a3"/>
        <w:rPr>
          <w:sz w:val="24"/>
        </w:rPr>
      </w:pPr>
    </w:p>
    <w:p w14:paraId="4DFF3F32" w14:textId="77777777" w:rsidR="00706CE4" w:rsidRDefault="001B2C1C">
      <w:pPr>
        <w:pStyle w:val="a5"/>
        <w:numPr>
          <w:ilvl w:val="0"/>
          <w:numId w:val="2"/>
        </w:numPr>
        <w:tabs>
          <w:tab w:val="left" w:pos="568"/>
          <w:tab w:val="left" w:pos="7436"/>
        </w:tabs>
        <w:spacing w:before="208"/>
        <w:ind w:left="568" w:hanging="339"/>
        <w:rPr>
          <w:sz w:val="23"/>
        </w:rPr>
      </w:pPr>
      <w:r>
        <w:rPr>
          <w:spacing w:val="-8"/>
          <w:sz w:val="23"/>
        </w:rPr>
        <w:t xml:space="preserve">We </w:t>
      </w:r>
      <w:r>
        <w:rPr>
          <w:sz w:val="23"/>
        </w:rPr>
        <w:t xml:space="preserve">learn from </w:t>
      </w:r>
      <w:r>
        <w:rPr>
          <w:sz w:val="23"/>
        </w:rPr>
        <w:t>Paragraph 2 that outside directors are supposed</w:t>
      </w:r>
      <w:r>
        <w:rPr>
          <w:spacing w:val="-12"/>
          <w:sz w:val="23"/>
        </w:rPr>
        <w:t xml:space="preserve"> </w:t>
      </w:r>
      <w:r>
        <w:rPr>
          <w:sz w:val="23"/>
        </w:rPr>
        <w:t>to</w:t>
      </w:r>
      <w:r>
        <w:rPr>
          <w:spacing w:val="-4"/>
          <w:sz w:val="23"/>
        </w:rPr>
        <w:t xml:space="preserve"> </w:t>
      </w:r>
      <w:r>
        <w:rPr>
          <w:sz w:val="23"/>
        </w:rPr>
        <w:t>be</w:t>
      </w:r>
      <w:r>
        <w:rPr>
          <w:sz w:val="23"/>
          <w:u w:val="single"/>
        </w:rPr>
        <w:t xml:space="preserve"> </w:t>
      </w:r>
      <w:r>
        <w:rPr>
          <w:sz w:val="23"/>
          <w:u w:val="single"/>
        </w:rPr>
        <w:tab/>
      </w:r>
      <w:r>
        <w:rPr>
          <w:sz w:val="23"/>
        </w:rPr>
        <w:t>.</w:t>
      </w:r>
    </w:p>
    <w:p w14:paraId="542844E5" w14:textId="77777777" w:rsidR="00706CE4" w:rsidRDefault="001B2C1C">
      <w:pPr>
        <w:pStyle w:val="a5"/>
        <w:numPr>
          <w:ilvl w:val="1"/>
          <w:numId w:val="2"/>
        </w:numPr>
        <w:tabs>
          <w:tab w:val="left" w:pos="1024"/>
        </w:tabs>
        <w:spacing w:before="110"/>
        <w:rPr>
          <w:sz w:val="23"/>
        </w:rPr>
      </w:pPr>
      <w:r>
        <w:rPr>
          <w:sz w:val="23"/>
        </w:rPr>
        <w:t>generous</w:t>
      </w:r>
      <w:r>
        <w:rPr>
          <w:spacing w:val="-2"/>
          <w:sz w:val="23"/>
        </w:rPr>
        <w:t xml:space="preserve"> </w:t>
      </w:r>
      <w:r>
        <w:rPr>
          <w:sz w:val="23"/>
        </w:rPr>
        <w:t>investors</w:t>
      </w:r>
    </w:p>
    <w:p w14:paraId="27E7D5F7" w14:textId="77777777" w:rsidR="00706CE4" w:rsidRDefault="001B2C1C">
      <w:pPr>
        <w:pStyle w:val="a5"/>
        <w:numPr>
          <w:ilvl w:val="1"/>
          <w:numId w:val="2"/>
        </w:numPr>
        <w:tabs>
          <w:tab w:val="left" w:pos="1012"/>
        </w:tabs>
        <w:spacing w:before="110"/>
        <w:ind w:left="1012" w:hanging="363"/>
        <w:rPr>
          <w:sz w:val="23"/>
        </w:rPr>
      </w:pPr>
      <w:r>
        <w:rPr>
          <w:sz w:val="23"/>
        </w:rPr>
        <w:t>unbiased</w:t>
      </w:r>
      <w:r>
        <w:rPr>
          <w:spacing w:val="-1"/>
          <w:sz w:val="23"/>
        </w:rPr>
        <w:t xml:space="preserve"> </w:t>
      </w:r>
      <w:r>
        <w:rPr>
          <w:sz w:val="23"/>
        </w:rPr>
        <w:t>executives</w:t>
      </w:r>
    </w:p>
    <w:p w14:paraId="0408373B" w14:textId="77777777" w:rsidR="00706CE4" w:rsidRDefault="001B2C1C">
      <w:pPr>
        <w:pStyle w:val="a5"/>
        <w:numPr>
          <w:ilvl w:val="1"/>
          <w:numId w:val="2"/>
        </w:numPr>
        <w:tabs>
          <w:tab w:val="left" w:pos="1012"/>
        </w:tabs>
        <w:spacing w:before="110"/>
        <w:ind w:left="1012" w:hanging="363"/>
        <w:rPr>
          <w:sz w:val="23"/>
        </w:rPr>
      </w:pPr>
      <w:r>
        <w:rPr>
          <w:sz w:val="23"/>
        </w:rPr>
        <w:t>share price</w:t>
      </w:r>
      <w:r>
        <w:rPr>
          <w:spacing w:val="-2"/>
          <w:sz w:val="23"/>
        </w:rPr>
        <w:t xml:space="preserve"> </w:t>
      </w:r>
      <w:r>
        <w:rPr>
          <w:sz w:val="23"/>
        </w:rPr>
        <w:t>forecasters</w:t>
      </w:r>
    </w:p>
    <w:p w14:paraId="4A3B8562" w14:textId="77777777" w:rsidR="00706CE4" w:rsidRDefault="001B2C1C">
      <w:pPr>
        <w:pStyle w:val="a5"/>
        <w:numPr>
          <w:ilvl w:val="1"/>
          <w:numId w:val="2"/>
        </w:numPr>
        <w:tabs>
          <w:tab w:val="left" w:pos="1024"/>
        </w:tabs>
        <w:spacing w:before="107"/>
        <w:rPr>
          <w:sz w:val="23"/>
        </w:rPr>
      </w:pPr>
      <w:r>
        <w:rPr>
          <w:sz w:val="23"/>
        </w:rPr>
        <w:t>independent advisers</w:t>
      </w:r>
    </w:p>
    <w:p w14:paraId="6878EE38" w14:textId="77777777" w:rsidR="00706CE4" w:rsidRDefault="00706CE4">
      <w:pPr>
        <w:pStyle w:val="a3"/>
        <w:rPr>
          <w:sz w:val="24"/>
        </w:rPr>
      </w:pPr>
    </w:p>
    <w:p w14:paraId="0257D096" w14:textId="77777777" w:rsidR="00706CE4" w:rsidRDefault="001B2C1C">
      <w:pPr>
        <w:pStyle w:val="a5"/>
        <w:numPr>
          <w:ilvl w:val="0"/>
          <w:numId w:val="2"/>
        </w:numPr>
        <w:tabs>
          <w:tab w:val="left" w:pos="607"/>
          <w:tab w:val="left" w:pos="4854"/>
        </w:tabs>
        <w:spacing w:before="211" w:line="340" w:lineRule="auto"/>
        <w:ind w:right="1358" w:hanging="459"/>
        <w:rPr>
          <w:sz w:val="23"/>
        </w:rPr>
      </w:pPr>
      <w:r>
        <w:rPr>
          <w:sz w:val="23"/>
        </w:rPr>
        <w:t>According to the researchers from Ohio University, after an outside director’s surprise departure, the firm is</w:t>
      </w:r>
      <w:r>
        <w:rPr>
          <w:spacing w:val="-10"/>
          <w:sz w:val="23"/>
        </w:rPr>
        <w:t xml:space="preserve"> </w:t>
      </w:r>
      <w:r>
        <w:rPr>
          <w:sz w:val="23"/>
        </w:rPr>
        <w:t>likely</w:t>
      </w:r>
      <w:r>
        <w:rPr>
          <w:spacing w:val="-5"/>
          <w:sz w:val="23"/>
        </w:rPr>
        <w:t xml:space="preserve"> </w:t>
      </w:r>
      <w:r>
        <w:rPr>
          <w:sz w:val="23"/>
        </w:rPr>
        <w:t>to</w:t>
      </w:r>
      <w:r>
        <w:rPr>
          <w:sz w:val="23"/>
          <w:u w:val="single"/>
        </w:rPr>
        <w:t xml:space="preserve"> </w:t>
      </w:r>
      <w:r>
        <w:rPr>
          <w:sz w:val="23"/>
          <w:u w:val="single"/>
        </w:rPr>
        <w:tab/>
      </w:r>
      <w:r>
        <w:rPr>
          <w:sz w:val="23"/>
        </w:rPr>
        <w:t>.</w:t>
      </w:r>
    </w:p>
    <w:p w14:paraId="7DE9AFBA" w14:textId="77777777" w:rsidR="00706CE4" w:rsidRDefault="001B2C1C">
      <w:pPr>
        <w:pStyle w:val="a5"/>
        <w:numPr>
          <w:ilvl w:val="1"/>
          <w:numId w:val="2"/>
        </w:numPr>
        <w:tabs>
          <w:tab w:val="left" w:pos="1024"/>
        </w:tabs>
        <w:spacing w:before="0" w:line="262" w:lineRule="exact"/>
        <w:rPr>
          <w:sz w:val="23"/>
        </w:rPr>
      </w:pPr>
      <w:r>
        <w:rPr>
          <w:sz w:val="23"/>
        </w:rPr>
        <w:t>become more</w:t>
      </w:r>
      <w:r>
        <w:rPr>
          <w:spacing w:val="-4"/>
          <w:sz w:val="23"/>
        </w:rPr>
        <w:t xml:space="preserve"> </w:t>
      </w:r>
      <w:r>
        <w:rPr>
          <w:sz w:val="23"/>
        </w:rPr>
        <w:t>stable</w:t>
      </w:r>
    </w:p>
    <w:p w14:paraId="09077D58" w14:textId="77777777" w:rsidR="00706CE4" w:rsidRDefault="001B2C1C">
      <w:pPr>
        <w:pStyle w:val="a5"/>
        <w:numPr>
          <w:ilvl w:val="1"/>
          <w:numId w:val="2"/>
        </w:numPr>
        <w:tabs>
          <w:tab w:val="left" w:pos="1012"/>
        </w:tabs>
        <w:spacing w:before="108"/>
        <w:ind w:left="1012" w:hanging="363"/>
        <w:rPr>
          <w:sz w:val="23"/>
        </w:rPr>
      </w:pPr>
      <w:r>
        <w:rPr>
          <w:sz w:val="23"/>
        </w:rPr>
        <w:t>report increased</w:t>
      </w:r>
      <w:r>
        <w:rPr>
          <w:spacing w:val="-3"/>
          <w:sz w:val="23"/>
        </w:rPr>
        <w:t xml:space="preserve"> </w:t>
      </w:r>
      <w:r>
        <w:rPr>
          <w:sz w:val="23"/>
        </w:rPr>
        <w:t>earnings</w:t>
      </w:r>
    </w:p>
    <w:p w14:paraId="7F604C71" w14:textId="77777777" w:rsidR="00706CE4" w:rsidRDefault="001B2C1C">
      <w:pPr>
        <w:pStyle w:val="a5"/>
        <w:numPr>
          <w:ilvl w:val="1"/>
          <w:numId w:val="2"/>
        </w:numPr>
        <w:tabs>
          <w:tab w:val="left" w:pos="1012"/>
        </w:tabs>
        <w:spacing w:before="112"/>
        <w:ind w:left="1012" w:hanging="363"/>
        <w:rPr>
          <w:sz w:val="23"/>
        </w:rPr>
      </w:pPr>
      <w:r>
        <w:rPr>
          <w:sz w:val="23"/>
        </w:rPr>
        <w:t>do less well in the stock</w:t>
      </w:r>
      <w:r>
        <w:rPr>
          <w:spacing w:val="-11"/>
          <w:sz w:val="23"/>
        </w:rPr>
        <w:t xml:space="preserve"> </w:t>
      </w:r>
      <w:r>
        <w:rPr>
          <w:sz w:val="23"/>
        </w:rPr>
        <w:t>market</w:t>
      </w:r>
    </w:p>
    <w:p w14:paraId="2C618316" w14:textId="77777777" w:rsidR="00706CE4" w:rsidRDefault="001B2C1C">
      <w:pPr>
        <w:pStyle w:val="a5"/>
        <w:numPr>
          <w:ilvl w:val="1"/>
          <w:numId w:val="2"/>
        </w:numPr>
        <w:tabs>
          <w:tab w:val="left" w:pos="1024"/>
        </w:tabs>
        <w:spacing w:before="110"/>
        <w:rPr>
          <w:sz w:val="23"/>
        </w:rPr>
      </w:pPr>
      <w:r>
        <w:rPr>
          <w:sz w:val="23"/>
        </w:rPr>
        <w:t>perform worse in</w:t>
      </w:r>
      <w:r>
        <w:rPr>
          <w:sz w:val="23"/>
        </w:rPr>
        <w:t xml:space="preserve"> </w:t>
      </w:r>
      <w:r>
        <w:rPr>
          <w:sz w:val="23"/>
        </w:rPr>
        <w:t>lawsuits</w:t>
      </w:r>
    </w:p>
    <w:p w14:paraId="33EEBC88" w14:textId="77777777" w:rsidR="00706CE4" w:rsidRDefault="00706CE4">
      <w:pPr>
        <w:pStyle w:val="a3"/>
        <w:rPr>
          <w:sz w:val="24"/>
        </w:rPr>
      </w:pPr>
    </w:p>
    <w:p w14:paraId="68C38991" w14:textId="77777777" w:rsidR="00706CE4" w:rsidRDefault="001B2C1C">
      <w:pPr>
        <w:pStyle w:val="a5"/>
        <w:numPr>
          <w:ilvl w:val="0"/>
          <w:numId w:val="2"/>
        </w:numPr>
        <w:tabs>
          <w:tab w:val="left" w:pos="573"/>
          <w:tab w:val="left" w:pos="6966"/>
        </w:tabs>
        <w:spacing w:before="208"/>
        <w:ind w:left="572" w:hanging="343"/>
        <w:rPr>
          <w:sz w:val="23"/>
        </w:rPr>
      </w:pPr>
      <w:r>
        <w:rPr>
          <w:sz w:val="23"/>
        </w:rPr>
        <w:t>It can be inferred from the last paragraph that</w:t>
      </w:r>
      <w:r>
        <w:rPr>
          <w:spacing w:val="-18"/>
          <w:sz w:val="23"/>
        </w:rPr>
        <w:t xml:space="preserve"> </w:t>
      </w:r>
      <w:r>
        <w:rPr>
          <w:sz w:val="23"/>
        </w:rPr>
        <w:t>outside</w:t>
      </w:r>
      <w:r>
        <w:rPr>
          <w:spacing w:val="-4"/>
          <w:sz w:val="23"/>
        </w:rPr>
        <w:t xml:space="preserve"> </w:t>
      </w:r>
      <w:r>
        <w:rPr>
          <w:sz w:val="23"/>
        </w:rPr>
        <w:t>directors</w:t>
      </w:r>
      <w:r>
        <w:rPr>
          <w:sz w:val="23"/>
          <w:u w:val="single"/>
        </w:rPr>
        <w:t xml:space="preserve"> </w:t>
      </w:r>
      <w:r>
        <w:rPr>
          <w:sz w:val="23"/>
          <w:u w:val="single"/>
        </w:rPr>
        <w:tab/>
      </w:r>
      <w:r>
        <w:rPr>
          <w:sz w:val="23"/>
        </w:rPr>
        <w:t>.</w:t>
      </w:r>
    </w:p>
    <w:p w14:paraId="3081698D" w14:textId="77777777" w:rsidR="00706CE4" w:rsidRDefault="001B2C1C">
      <w:pPr>
        <w:pStyle w:val="a5"/>
        <w:numPr>
          <w:ilvl w:val="1"/>
          <w:numId w:val="2"/>
        </w:numPr>
        <w:tabs>
          <w:tab w:val="left" w:pos="1024"/>
        </w:tabs>
        <w:spacing w:before="108"/>
        <w:rPr>
          <w:sz w:val="23"/>
        </w:rPr>
      </w:pPr>
      <w:r>
        <w:rPr>
          <w:sz w:val="23"/>
        </w:rPr>
        <w:t>may stay for the attractive offers from the</w:t>
      </w:r>
      <w:r>
        <w:rPr>
          <w:spacing w:val="-5"/>
          <w:sz w:val="23"/>
        </w:rPr>
        <w:t xml:space="preserve"> </w:t>
      </w:r>
      <w:r>
        <w:rPr>
          <w:sz w:val="23"/>
        </w:rPr>
        <w:t>firm</w:t>
      </w:r>
    </w:p>
    <w:p w14:paraId="6FBB12F2" w14:textId="77777777" w:rsidR="00706CE4" w:rsidRDefault="001B2C1C">
      <w:pPr>
        <w:pStyle w:val="a5"/>
        <w:numPr>
          <w:ilvl w:val="1"/>
          <w:numId w:val="2"/>
        </w:numPr>
        <w:tabs>
          <w:tab w:val="left" w:pos="1012"/>
        </w:tabs>
        <w:spacing w:before="112"/>
        <w:ind w:left="1012" w:hanging="363"/>
        <w:rPr>
          <w:sz w:val="23"/>
        </w:rPr>
      </w:pPr>
      <w:r>
        <w:rPr>
          <w:sz w:val="23"/>
        </w:rPr>
        <w:t>have often had recor</w:t>
      </w:r>
      <w:r>
        <w:rPr>
          <w:sz w:val="23"/>
        </w:rPr>
        <w:t>ds of wrongdoings in the</w:t>
      </w:r>
      <w:r>
        <w:rPr>
          <w:spacing w:val="-8"/>
          <w:sz w:val="23"/>
        </w:rPr>
        <w:t xml:space="preserve"> </w:t>
      </w:r>
      <w:r>
        <w:rPr>
          <w:sz w:val="23"/>
        </w:rPr>
        <w:t>firm</w:t>
      </w:r>
    </w:p>
    <w:p w14:paraId="76D2CE1D" w14:textId="77777777" w:rsidR="00706CE4" w:rsidRDefault="001B2C1C">
      <w:pPr>
        <w:pStyle w:val="a5"/>
        <w:numPr>
          <w:ilvl w:val="1"/>
          <w:numId w:val="2"/>
        </w:numPr>
        <w:tabs>
          <w:tab w:val="left" w:pos="1012"/>
        </w:tabs>
        <w:spacing w:before="110"/>
        <w:ind w:left="1012" w:hanging="363"/>
        <w:rPr>
          <w:sz w:val="23"/>
        </w:rPr>
      </w:pPr>
      <w:r>
        <w:rPr>
          <w:sz w:val="23"/>
        </w:rPr>
        <w:t>are accustomed to stress-free work in the</w:t>
      </w:r>
      <w:r>
        <w:rPr>
          <w:spacing w:val="-10"/>
          <w:sz w:val="23"/>
        </w:rPr>
        <w:t xml:space="preserve"> </w:t>
      </w:r>
      <w:r>
        <w:rPr>
          <w:sz w:val="23"/>
        </w:rPr>
        <w:t>firm</w:t>
      </w:r>
    </w:p>
    <w:p w14:paraId="103A26A6" w14:textId="77777777" w:rsidR="00706CE4" w:rsidRDefault="001B2C1C">
      <w:pPr>
        <w:pStyle w:val="a5"/>
        <w:numPr>
          <w:ilvl w:val="1"/>
          <w:numId w:val="2"/>
        </w:numPr>
        <w:tabs>
          <w:tab w:val="left" w:pos="1024"/>
        </w:tabs>
        <w:spacing w:before="110"/>
        <w:rPr>
          <w:sz w:val="23"/>
        </w:rPr>
      </w:pPr>
      <w:r>
        <w:rPr>
          <w:sz w:val="23"/>
        </w:rPr>
        <w:t>will decline incentives from the</w:t>
      </w:r>
      <w:r>
        <w:rPr>
          <w:spacing w:val="-2"/>
          <w:sz w:val="23"/>
        </w:rPr>
        <w:t xml:space="preserve"> </w:t>
      </w:r>
      <w:r>
        <w:rPr>
          <w:sz w:val="23"/>
        </w:rPr>
        <w:t>firm</w:t>
      </w:r>
    </w:p>
    <w:p w14:paraId="21E96860" w14:textId="77777777" w:rsidR="00706CE4" w:rsidRDefault="00706CE4">
      <w:pPr>
        <w:pStyle w:val="a3"/>
        <w:rPr>
          <w:sz w:val="24"/>
        </w:rPr>
      </w:pPr>
    </w:p>
    <w:p w14:paraId="1255FBF3" w14:textId="77777777" w:rsidR="00706CE4" w:rsidRDefault="001B2C1C">
      <w:pPr>
        <w:pStyle w:val="a5"/>
        <w:numPr>
          <w:ilvl w:val="0"/>
          <w:numId w:val="2"/>
        </w:numPr>
        <w:tabs>
          <w:tab w:val="left" w:pos="568"/>
          <w:tab w:val="left" w:pos="6608"/>
        </w:tabs>
        <w:spacing w:before="208"/>
        <w:ind w:left="568" w:hanging="339"/>
        <w:rPr>
          <w:sz w:val="23"/>
        </w:rPr>
      </w:pPr>
      <w:r>
        <w:rPr>
          <w:sz w:val="23"/>
        </w:rPr>
        <w:t>The author’s attitude toward the role of outside</w:t>
      </w:r>
      <w:r>
        <w:rPr>
          <w:spacing w:val="-22"/>
          <w:sz w:val="23"/>
        </w:rPr>
        <w:t xml:space="preserve"> </w:t>
      </w:r>
      <w:r>
        <w:rPr>
          <w:sz w:val="23"/>
        </w:rPr>
        <w:t>directors</w:t>
      </w:r>
      <w:r>
        <w:rPr>
          <w:spacing w:val="-3"/>
          <w:sz w:val="23"/>
        </w:rPr>
        <w:t xml:space="preserve"> </w:t>
      </w:r>
      <w:r>
        <w:rPr>
          <w:sz w:val="23"/>
        </w:rPr>
        <w:t>is</w:t>
      </w:r>
      <w:r>
        <w:rPr>
          <w:sz w:val="23"/>
          <w:u w:val="single"/>
        </w:rPr>
        <w:t xml:space="preserve"> </w:t>
      </w:r>
      <w:r>
        <w:rPr>
          <w:sz w:val="23"/>
          <w:u w:val="single"/>
        </w:rPr>
        <w:tab/>
      </w:r>
      <w:r>
        <w:rPr>
          <w:sz w:val="23"/>
        </w:rPr>
        <w:t>.</w:t>
      </w:r>
    </w:p>
    <w:p w14:paraId="07AF614A" w14:textId="77777777" w:rsidR="00706CE4" w:rsidRDefault="001B2C1C">
      <w:pPr>
        <w:pStyle w:val="a5"/>
        <w:numPr>
          <w:ilvl w:val="1"/>
          <w:numId w:val="2"/>
        </w:numPr>
        <w:tabs>
          <w:tab w:val="left" w:pos="1024"/>
        </w:tabs>
        <w:spacing w:before="110"/>
        <w:rPr>
          <w:sz w:val="23"/>
        </w:rPr>
      </w:pPr>
      <w:r>
        <w:rPr>
          <w:sz w:val="23"/>
        </w:rPr>
        <w:t>permissive</w:t>
      </w:r>
    </w:p>
    <w:p w14:paraId="6E33F659" w14:textId="77777777" w:rsidR="00706CE4" w:rsidRDefault="001B2C1C">
      <w:pPr>
        <w:pStyle w:val="a5"/>
        <w:numPr>
          <w:ilvl w:val="1"/>
          <w:numId w:val="2"/>
        </w:numPr>
        <w:tabs>
          <w:tab w:val="left" w:pos="1012"/>
        </w:tabs>
        <w:spacing w:before="110"/>
        <w:ind w:left="1012" w:hanging="363"/>
        <w:rPr>
          <w:sz w:val="23"/>
        </w:rPr>
      </w:pPr>
      <w:r>
        <w:rPr>
          <w:sz w:val="23"/>
        </w:rPr>
        <w:t>positive</w:t>
      </w:r>
    </w:p>
    <w:p w14:paraId="5A7EA373" w14:textId="77777777" w:rsidR="00706CE4" w:rsidRDefault="001B2C1C">
      <w:pPr>
        <w:pStyle w:val="a5"/>
        <w:numPr>
          <w:ilvl w:val="1"/>
          <w:numId w:val="2"/>
        </w:numPr>
        <w:tabs>
          <w:tab w:val="left" w:pos="1012"/>
        </w:tabs>
        <w:spacing w:before="110"/>
        <w:ind w:left="1012" w:hanging="363"/>
        <w:rPr>
          <w:sz w:val="23"/>
        </w:rPr>
      </w:pPr>
      <w:r>
        <w:rPr>
          <w:sz w:val="23"/>
        </w:rPr>
        <w:t>scornful</w:t>
      </w:r>
    </w:p>
    <w:p w14:paraId="47515B01" w14:textId="77777777" w:rsidR="00706CE4" w:rsidRDefault="001B2C1C">
      <w:pPr>
        <w:pStyle w:val="a5"/>
        <w:numPr>
          <w:ilvl w:val="1"/>
          <w:numId w:val="2"/>
        </w:numPr>
        <w:tabs>
          <w:tab w:val="left" w:pos="1024"/>
        </w:tabs>
        <w:spacing w:before="110"/>
        <w:rPr>
          <w:sz w:val="23"/>
        </w:rPr>
      </w:pPr>
      <w:r>
        <w:rPr>
          <w:sz w:val="23"/>
        </w:rPr>
        <w:t>critical</w:t>
      </w:r>
    </w:p>
    <w:p w14:paraId="171D023E" w14:textId="77777777" w:rsidR="00706CE4" w:rsidRDefault="00706CE4"/>
    <w:p w14:paraId="4EEBC5EF" w14:textId="77777777" w:rsidR="00706CE4" w:rsidRDefault="00706CE4"/>
    <w:p w14:paraId="4615519E" w14:textId="77777777" w:rsidR="00706CE4" w:rsidRDefault="001B2C1C">
      <w:pPr>
        <w:pStyle w:val="2"/>
        <w:spacing w:before="125"/>
        <w:ind w:left="0" w:rightChars="545" w:right="1199"/>
        <w:jc w:val="center"/>
      </w:pPr>
      <w:r>
        <w:t>Text 2</w:t>
      </w:r>
    </w:p>
    <w:p w14:paraId="3AE8F48A" w14:textId="77777777" w:rsidR="00706CE4" w:rsidRDefault="00706CE4">
      <w:pPr>
        <w:pStyle w:val="a3"/>
        <w:rPr>
          <w:b/>
          <w:sz w:val="24"/>
        </w:rPr>
      </w:pPr>
    </w:p>
    <w:p w14:paraId="15FA1951" w14:textId="77777777" w:rsidR="00706CE4" w:rsidRDefault="001B2C1C">
      <w:pPr>
        <w:pStyle w:val="a3"/>
        <w:spacing w:before="208" w:line="340" w:lineRule="auto"/>
        <w:ind w:left="229" w:right="1364" w:firstLine="475"/>
        <w:jc w:val="both"/>
      </w:pPr>
      <w:r>
        <w:t xml:space="preserve">Whatever happened to the death of </w:t>
      </w:r>
      <w:r>
        <w:rPr>
          <w:spacing w:val="1"/>
        </w:rPr>
        <w:t xml:space="preserve">newspapers? </w:t>
      </w:r>
      <w:r>
        <w:t xml:space="preserve">A year </w:t>
      </w:r>
      <w:proofErr w:type="gramStart"/>
      <w:r>
        <w:t>ago</w:t>
      </w:r>
      <w:proofErr w:type="gramEnd"/>
      <w:r>
        <w:t xml:space="preserve"> the end seemed near. The recession </w:t>
      </w:r>
      <w:r>
        <w:rPr>
          <w:spacing w:val="1"/>
        </w:rPr>
        <w:t xml:space="preserve">threatened </w:t>
      </w:r>
      <w:r>
        <w:t xml:space="preserve">to remove the </w:t>
      </w:r>
      <w:r>
        <w:rPr>
          <w:spacing w:val="1"/>
        </w:rPr>
        <w:t xml:space="preserve">advertising </w:t>
      </w:r>
      <w:r>
        <w:t xml:space="preserve">and readers that had not already fled to the internet. </w:t>
      </w:r>
      <w:r>
        <w:rPr>
          <w:u w:val="single"/>
        </w:rPr>
        <w:t xml:space="preserve">Newspapers like the </w:t>
      </w:r>
      <w:r>
        <w:rPr>
          <w:i/>
          <w:u w:val="single"/>
        </w:rPr>
        <w:t xml:space="preserve">San Francisco Chronicle </w:t>
      </w:r>
      <w:r>
        <w:rPr>
          <w:u w:val="single"/>
        </w:rPr>
        <w:t xml:space="preserve">were </w:t>
      </w:r>
      <w:r>
        <w:rPr>
          <w:spacing w:val="1"/>
          <w:u w:val="single"/>
        </w:rPr>
        <w:t xml:space="preserve">chronicling </w:t>
      </w:r>
      <w:r>
        <w:rPr>
          <w:u w:val="single"/>
        </w:rPr>
        <w:t>their own d</w:t>
      </w:r>
      <w:r>
        <w:rPr>
          <w:u w:val="single"/>
        </w:rPr>
        <w:t>oom</w:t>
      </w:r>
      <w:r>
        <w:t xml:space="preserve">. America’s Federal Trade Commission </w:t>
      </w:r>
      <w:proofErr w:type="gramStart"/>
      <w:r>
        <w:t>launched  a</w:t>
      </w:r>
      <w:proofErr w:type="gramEnd"/>
      <w:r>
        <w:t xml:space="preserve">  round of talks about how to save </w:t>
      </w:r>
      <w:r>
        <w:rPr>
          <w:spacing w:val="1"/>
        </w:rPr>
        <w:t xml:space="preserve">newspapers. </w:t>
      </w:r>
      <w:r>
        <w:t xml:space="preserve">Should they become </w:t>
      </w:r>
      <w:r>
        <w:rPr>
          <w:spacing w:val="1"/>
        </w:rPr>
        <w:t xml:space="preserve">charitable corporations? </w:t>
      </w:r>
      <w:r>
        <w:t xml:space="preserve">Should the state subsidize them? It will hold another </w:t>
      </w:r>
      <w:proofErr w:type="gramStart"/>
      <w:r>
        <w:t>meeting  soon</w:t>
      </w:r>
      <w:proofErr w:type="gramEnd"/>
      <w:r>
        <w:t xml:space="preserve">.  But the </w:t>
      </w:r>
      <w:r>
        <w:rPr>
          <w:spacing w:val="1"/>
        </w:rPr>
        <w:t xml:space="preserve">discussions </w:t>
      </w:r>
      <w:r>
        <w:t>now seem out of</w:t>
      </w:r>
      <w:r>
        <w:rPr>
          <w:spacing w:val="11"/>
        </w:rPr>
        <w:t xml:space="preserve"> </w:t>
      </w:r>
      <w:r>
        <w:t>date.</w:t>
      </w:r>
    </w:p>
    <w:p w14:paraId="36AA0155" w14:textId="77777777" w:rsidR="00706CE4" w:rsidRDefault="001B2C1C">
      <w:pPr>
        <w:pStyle w:val="a3"/>
        <w:spacing w:line="340" w:lineRule="auto"/>
        <w:ind w:left="229" w:right="1365" w:firstLine="475"/>
        <w:jc w:val="both"/>
      </w:pPr>
      <w:r>
        <w:t>In</w:t>
      </w:r>
      <w:r>
        <w:t xml:space="preserve"> much of the world there is little </w:t>
      </w:r>
      <w:proofErr w:type="gramStart"/>
      <w:r>
        <w:t>sign  of</w:t>
      </w:r>
      <w:proofErr w:type="gramEnd"/>
      <w:r>
        <w:t xml:space="preserve">  crisis.  </w:t>
      </w:r>
      <w:proofErr w:type="gramStart"/>
      <w:r>
        <w:t>German  and</w:t>
      </w:r>
      <w:proofErr w:type="gramEnd"/>
      <w:r>
        <w:t xml:space="preserve">  Brazilian  </w:t>
      </w:r>
      <w:r>
        <w:rPr>
          <w:spacing w:val="2"/>
        </w:rPr>
        <w:t xml:space="preserve">papers </w:t>
      </w:r>
      <w:r>
        <w:rPr>
          <w:spacing w:val="1"/>
        </w:rPr>
        <w:t xml:space="preserve">have </w:t>
      </w:r>
      <w:r>
        <w:rPr>
          <w:spacing w:val="3"/>
        </w:rPr>
        <w:t xml:space="preserve">shrugged </w:t>
      </w:r>
      <w:r>
        <w:t xml:space="preserve">off </w:t>
      </w:r>
      <w:r>
        <w:rPr>
          <w:spacing w:val="1"/>
        </w:rPr>
        <w:t xml:space="preserve">the </w:t>
      </w:r>
      <w:r>
        <w:rPr>
          <w:spacing w:val="3"/>
        </w:rPr>
        <w:t xml:space="preserve">recession. </w:t>
      </w:r>
      <w:r>
        <w:rPr>
          <w:spacing w:val="2"/>
        </w:rPr>
        <w:t xml:space="preserve">Even </w:t>
      </w:r>
      <w:proofErr w:type="gramStart"/>
      <w:r>
        <w:rPr>
          <w:spacing w:val="2"/>
        </w:rPr>
        <w:t xml:space="preserve">American  </w:t>
      </w:r>
      <w:r>
        <w:rPr>
          <w:spacing w:val="3"/>
        </w:rPr>
        <w:t>newspapers</w:t>
      </w:r>
      <w:proofErr w:type="gramEnd"/>
      <w:r>
        <w:rPr>
          <w:spacing w:val="3"/>
        </w:rPr>
        <w:t xml:space="preserve">,  </w:t>
      </w:r>
      <w:r>
        <w:rPr>
          <w:spacing w:val="2"/>
        </w:rPr>
        <w:t xml:space="preserve">which </w:t>
      </w:r>
      <w:r>
        <w:t xml:space="preserve">inhabit the most </w:t>
      </w:r>
      <w:r>
        <w:rPr>
          <w:spacing w:val="1"/>
        </w:rPr>
        <w:t xml:space="preserve">troubled </w:t>
      </w:r>
      <w:r>
        <w:t xml:space="preserve">corner of the </w:t>
      </w:r>
      <w:r>
        <w:rPr>
          <w:spacing w:val="1"/>
        </w:rPr>
        <w:t xml:space="preserve">global </w:t>
      </w:r>
      <w:r>
        <w:t>industry, have not only survived but often returned to pr</w:t>
      </w:r>
      <w:r>
        <w:t xml:space="preserve">ofit. Not the 20% profit margins that were routine a few </w:t>
      </w:r>
      <w:proofErr w:type="gramStart"/>
      <w:r>
        <w:t>years  ago</w:t>
      </w:r>
      <w:proofErr w:type="gramEnd"/>
      <w:r>
        <w:t>, but profit all the</w:t>
      </w:r>
      <w:r>
        <w:rPr>
          <w:spacing w:val="53"/>
        </w:rPr>
        <w:t xml:space="preserve"> </w:t>
      </w:r>
      <w:r>
        <w:t>same.</w:t>
      </w:r>
    </w:p>
    <w:p w14:paraId="3301E99B" w14:textId="77777777" w:rsidR="00706CE4" w:rsidRDefault="001B2C1C">
      <w:pPr>
        <w:pStyle w:val="a3"/>
        <w:spacing w:line="340" w:lineRule="auto"/>
        <w:ind w:left="229" w:right="1362" w:firstLine="458"/>
        <w:jc w:val="both"/>
      </w:pPr>
      <w:r>
        <w:t xml:space="preserve">It has not been much fun. Many papers stayed afloat by pushing journalists overboard. The American Society of News Editors reckons that 13,500 newsroom jobs have </w:t>
      </w:r>
      <w:r>
        <w:t xml:space="preserve">gone since 2007. Readers are paying more for slimmer products. Some </w:t>
      </w:r>
      <w:r>
        <w:rPr>
          <w:spacing w:val="2"/>
        </w:rPr>
        <w:t xml:space="preserve">papers even </w:t>
      </w:r>
      <w:r>
        <w:t xml:space="preserve">had </w:t>
      </w:r>
      <w:r>
        <w:rPr>
          <w:spacing w:val="1"/>
        </w:rPr>
        <w:t xml:space="preserve">the </w:t>
      </w:r>
      <w:r>
        <w:rPr>
          <w:spacing w:val="2"/>
        </w:rPr>
        <w:t xml:space="preserve">nerve </w:t>
      </w:r>
      <w:r>
        <w:t xml:space="preserve">to </w:t>
      </w:r>
      <w:r>
        <w:rPr>
          <w:spacing w:val="2"/>
        </w:rPr>
        <w:t xml:space="preserve">refuse </w:t>
      </w:r>
      <w:r>
        <w:rPr>
          <w:spacing w:val="3"/>
        </w:rPr>
        <w:t xml:space="preserve">delivery </w:t>
      </w:r>
      <w:r>
        <w:t xml:space="preserve">to </w:t>
      </w:r>
      <w:r>
        <w:rPr>
          <w:spacing w:val="2"/>
        </w:rPr>
        <w:t>distant</w:t>
      </w:r>
      <w:r>
        <w:rPr>
          <w:spacing w:val="62"/>
        </w:rPr>
        <w:t xml:space="preserve"> </w:t>
      </w:r>
      <w:r>
        <w:rPr>
          <w:spacing w:val="3"/>
        </w:rPr>
        <w:t xml:space="preserve">suburbs.  </w:t>
      </w:r>
      <w:proofErr w:type="gramStart"/>
      <w:r>
        <w:rPr>
          <w:spacing w:val="-5"/>
        </w:rPr>
        <w:t xml:space="preserve">Yet  </w:t>
      </w:r>
      <w:r>
        <w:rPr>
          <w:spacing w:val="2"/>
        </w:rPr>
        <w:t>these</w:t>
      </w:r>
      <w:proofErr w:type="gramEnd"/>
      <w:r>
        <w:rPr>
          <w:spacing w:val="2"/>
        </w:rPr>
        <w:t xml:space="preserve"> </w:t>
      </w:r>
      <w:r>
        <w:rPr>
          <w:spacing w:val="3"/>
        </w:rPr>
        <w:t xml:space="preserve">desperate </w:t>
      </w:r>
      <w:r>
        <w:rPr>
          <w:spacing w:val="2"/>
        </w:rPr>
        <w:t xml:space="preserve">measures </w:t>
      </w:r>
      <w:r>
        <w:rPr>
          <w:spacing w:val="1"/>
        </w:rPr>
        <w:t xml:space="preserve">have </w:t>
      </w:r>
      <w:r>
        <w:rPr>
          <w:spacing w:val="2"/>
        </w:rPr>
        <w:t xml:space="preserve">proved </w:t>
      </w:r>
      <w:r>
        <w:rPr>
          <w:spacing w:val="1"/>
        </w:rPr>
        <w:t xml:space="preserve">the </w:t>
      </w:r>
      <w:r>
        <w:rPr>
          <w:spacing w:val="2"/>
        </w:rPr>
        <w:t xml:space="preserve">right </w:t>
      </w:r>
      <w:r>
        <w:rPr>
          <w:spacing w:val="1"/>
        </w:rPr>
        <w:t xml:space="preserve">ones </w:t>
      </w:r>
      <w:r>
        <w:rPr>
          <w:spacing w:val="2"/>
        </w:rPr>
        <w:t xml:space="preserve">and, sadly </w:t>
      </w:r>
      <w:r>
        <w:t xml:space="preserve">for </w:t>
      </w:r>
      <w:r>
        <w:rPr>
          <w:spacing w:val="2"/>
        </w:rPr>
        <w:t xml:space="preserve">many </w:t>
      </w:r>
      <w:r>
        <w:rPr>
          <w:spacing w:val="3"/>
        </w:rPr>
        <w:t xml:space="preserve">journalists,  </w:t>
      </w:r>
      <w:r>
        <w:rPr>
          <w:spacing w:val="2"/>
        </w:rPr>
        <w:t xml:space="preserve">they </w:t>
      </w:r>
      <w:r>
        <w:rPr>
          <w:spacing w:val="1"/>
        </w:rPr>
        <w:t xml:space="preserve">can </w:t>
      </w:r>
      <w:r>
        <w:t xml:space="preserve">be </w:t>
      </w:r>
      <w:r>
        <w:rPr>
          <w:spacing w:val="2"/>
        </w:rPr>
        <w:t>pushed</w:t>
      </w:r>
      <w:r>
        <w:rPr>
          <w:spacing w:val="55"/>
        </w:rPr>
        <w:t xml:space="preserve"> </w:t>
      </w:r>
      <w:r>
        <w:rPr>
          <w:spacing w:val="2"/>
        </w:rPr>
        <w:t>further.</w:t>
      </w:r>
    </w:p>
    <w:p w14:paraId="6B6B9CF9" w14:textId="77777777" w:rsidR="00706CE4" w:rsidRDefault="001B2C1C">
      <w:pPr>
        <w:pStyle w:val="a3"/>
        <w:spacing w:line="340" w:lineRule="auto"/>
        <w:ind w:left="229" w:right="1363" w:firstLine="530"/>
        <w:jc w:val="both"/>
      </w:pPr>
      <w:r>
        <w:t xml:space="preserve">Newspapers are becoming more balanced businesses, with a healthier mix of revenues from readers and advertisers. American papers have long been highly </w:t>
      </w:r>
      <w:r>
        <w:rPr>
          <w:spacing w:val="6"/>
        </w:rPr>
        <w:t xml:space="preserve">unusual in their reliance on ads. Fully 87% of their revenues came </w:t>
      </w:r>
      <w:proofErr w:type="gramStart"/>
      <w:r>
        <w:rPr>
          <w:spacing w:val="6"/>
        </w:rPr>
        <w:t xml:space="preserve">from  </w:t>
      </w:r>
      <w:r>
        <w:rPr>
          <w:spacing w:val="1"/>
        </w:rPr>
        <w:t>advertising</w:t>
      </w:r>
      <w:proofErr w:type="gramEnd"/>
      <w:r>
        <w:rPr>
          <w:spacing w:val="1"/>
        </w:rPr>
        <w:t xml:space="preserve"> </w:t>
      </w:r>
      <w:r>
        <w:t>in 2008, according t</w:t>
      </w:r>
      <w:r>
        <w:t xml:space="preserve">o the Organization for Economic </w:t>
      </w:r>
      <w:r>
        <w:rPr>
          <w:spacing w:val="1"/>
        </w:rPr>
        <w:t xml:space="preserve">Cooperation </w:t>
      </w:r>
      <w:r>
        <w:t xml:space="preserve">&amp; </w:t>
      </w:r>
      <w:r>
        <w:rPr>
          <w:spacing w:val="1"/>
        </w:rPr>
        <w:t xml:space="preserve">Development </w:t>
      </w:r>
      <w:r>
        <w:t xml:space="preserve">(OECD). In Japan the </w:t>
      </w:r>
      <w:r>
        <w:rPr>
          <w:spacing w:val="1"/>
        </w:rPr>
        <w:t xml:space="preserve">proportion </w:t>
      </w:r>
      <w:r>
        <w:t>is 35%. Not surprisingly, Japanese newspapers are much more</w:t>
      </w:r>
      <w:r>
        <w:rPr>
          <w:spacing w:val="43"/>
        </w:rPr>
        <w:t xml:space="preserve"> </w:t>
      </w:r>
      <w:r>
        <w:t>stable.</w:t>
      </w:r>
    </w:p>
    <w:p w14:paraId="1A71E91B" w14:textId="77777777" w:rsidR="00706CE4" w:rsidRDefault="001B2C1C">
      <w:pPr>
        <w:pStyle w:val="a3"/>
        <w:spacing w:line="340" w:lineRule="auto"/>
        <w:ind w:left="229" w:right="1366" w:firstLine="504"/>
        <w:jc w:val="both"/>
      </w:pPr>
      <w:r>
        <w:t xml:space="preserve">The </w:t>
      </w:r>
      <w:r>
        <w:rPr>
          <w:spacing w:val="1"/>
        </w:rPr>
        <w:t xml:space="preserve">whirlwind </w:t>
      </w:r>
      <w:r>
        <w:t xml:space="preserve">that </w:t>
      </w:r>
      <w:proofErr w:type="gramStart"/>
      <w:r>
        <w:t>swept  through</w:t>
      </w:r>
      <w:proofErr w:type="gramEnd"/>
      <w:r>
        <w:t xml:space="preserve">  </w:t>
      </w:r>
      <w:r>
        <w:rPr>
          <w:spacing w:val="1"/>
        </w:rPr>
        <w:t xml:space="preserve">newsrooms </w:t>
      </w:r>
      <w:r>
        <w:t xml:space="preserve">harmed  everybody, but  much </w:t>
      </w:r>
      <w:r>
        <w:rPr>
          <w:spacing w:val="6"/>
        </w:rPr>
        <w:t>of the damage has been concentrated in areas where newspapers are least</w:t>
      </w:r>
      <w:r>
        <w:t xml:space="preserve"> </w:t>
      </w:r>
      <w:r>
        <w:rPr>
          <w:spacing w:val="1"/>
        </w:rPr>
        <w:t xml:space="preserve">distinctive. </w:t>
      </w:r>
      <w:r>
        <w:t xml:space="preserve">Car and film </w:t>
      </w:r>
      <w:r>
        <w:rPr>
          <w:spacing w:val="1"/>
        </w:rPr>
        <w:t xml:space="preserve">reviewers </w:t>
      </w:r>
      <w:r>
        <w:t xml:space="preserve">have gone. So </w:t>
      </w:r>
      <w:proofErr w:type="gramStart"/>
      <w:r>
        <w:t>have  science</w:t>
      </w:r>
      <w:proofErr w:type="gramEnd"/>
      <w:r>
        <w:t xml:space="preserve">  and  </w:t>
      </w:r>
      <w:r>
        <w:rPr>
          <w:spacing w:val="1"/>
        </w:rPr>
        <w:t xml:space="preserve">general  </w:t>
      </w:r>
      <w:r>
        <w:rPr>
          <w:spacing w:val="6"/>
        </w:rPr>
        <w:t xml:space="preserve">business reporters. Foreign bureaus have been savagely </w:t>
      </w:r>
      <w:proofErr w:type="gramStart"/>
      <w:r>
        <w:rPr>
          <w:spacing w:val="6"/>
        </w:rPr>
        <w:t>cut  off</w:t>
      </w:r>
      <w:proofErr w:type="gramEnd"/>
      <w:r>
        <w:rPr>
          <w:spacing w:val="6"/>
        </w:rPr>
        <w:t>.  Newspapers</w:t>
      </w:r>
      <w:r>
        <w:rPr>
          <w:spacing w:val="6"/>
        </w:rPr>
        <w:t xml:space="preserve"> </w:t>
      </w:r>
      <w:proofErr w:type="gramStart"/>
      <w:r>
        <w:rPr>
          <w:spacing w:val="6"/>
        </w:rPr>
        <w:t>are</w:t>
      </w:r>
      <w:r>
        <w:t xml:space="preserve">  less</w:t>
      </w:r>
      <w:proofErr w:type="gramEnd"/>
      <w:r>
        <w:t xml:space="preserve"> complete as a result. But </w:t>
      </w:r>
      <w:r>
        <w:rPr>
          <w:spacing w:val="1"/>
        </w:rPr>
        <w:t xml:space="preserve">completeness </w:t>
      </w:r>
      <w:r>
        <w:t xml:space="preserve">is no longer a </w:t>
      </w:r>
      <w:r>
        <w:rPr>
          <w:spacing w:val="1"/>
        </w:rPr>
        <w:t xml:space="preserve">virtue </w:t>
      </w:r>
      <w:r>
        <w:t>in the newspaper business.</w:t>
      </w:r>
    </w:p>
    <w:p w14:paraId="1F0872F9" w14:textId="77777777" w:rsidR="00706CE4" w:rsidRDefault="00706CE4">
      <w:pPr>
        <w:pStyle w:val="a3"/>
        <w:spacing w:line="340" w:lineRule="auto"/>
        <w:ind w:left="229" w:right="1366" w:firstLine="504"/>
        <w:jc w:val="both"/>
      </w:pPr>
    </w:p>
    <w:p w14:paraId="222F7CD8" w14:textId="77777777" w:rsidR="00706CE4" w:rsidRDefault="00706CE4">
      <w:pPr>
        <w:pStyle w:val="a3"/>
        <w:spacing w:line="340" w:lineRule="auto"/>
        <w:ind w:left="229" w:right="1366" w:firstLine="504"/>
        <w:jc w:val="both"/>
      </w:pPr>
    </w:p>
    <w:p w14:paraId="12D541C3" w14:textId="77777777" w:rsidR="00706CE4" w:rsidRDefault="001B2C1C">
      <w:pPr>
        <w:pStyle w:val="a5"/>
        <w:numPr>
          <w:ilvl w:val="0"/>
          <w:numId w:val="2"/>
        </w:numPr>
        <w:tabs>
          <w:tab w:val="left" w:pos="631"/>
          <w:tab w:val="left" w:pos="4407"/>
        </w:tabs>
        <w:spacing w:before="111" w:line="312" w:lineRule="auto"/>
        <w:ind w:right="1371" w:hanging="459"/>
        <w:rPr>
          <w:sz w:val="23"/>
        </w:rPr>
      </w:pPr>
      <w:r>
        <w:rPr>
          <w:sz w:val="23"/>
        </w:rPr>
        <w:t xml:space="preserve">By </w:t>
      </w:r>
      <w:r>
        <w:rPr>
          <w:spacing w:val="2"/>
          <w:sz w:val="23"/>
        </w:rPr>
        <w:t xml:space="preserve">saying </w:t>
      </w:r>
      <w:r>
        <w:rPr>
          <w:spacing w:val="3"/>
          <w:sz w:val="23"/>
        </w:rPr>
        <w:t xml:space="preserve">“Newspapers </w:t>
      </w:r>
      <w:r>
        <w:rPr>
          <w:spacing w:val="2"/>
          <w:sz w:val="23"/>
        </w:rPr>
        <w:t xml:space="preserve">like </w:t>
      </w:r>
      <w:r>
        <w:rPr>
          <w:sz w:val="23"/>
        </w:rPr>
        <w:t xml:space="preserve">... </w:t>
      </w:r>
      <w:r>
        <w:rPr>
          <w:spacing w:val="2"/>
          <w:sz w:val="23"/>
        </w:rPr>
        <w:t xml:space="preserve">their </w:t>
      </w:r>
      <w:r>
        <w:rPr>
          <w:sz w:val="23"/>
        </w:rPr>
        <w:t xml:space="preserve">own </w:t>
      </w:r>
      <w:r>
        <w:rPr>
          <w:spacing w:val="2"/>
          <w:sz w:val="23"/>
        </w:rPr>
        <w:t xml:space="preserve">doom” </w:t>
      </w:r>
      <w:r>
        <w:rPr>
          <w:spacing w:val="3"/>
          <w:sz w:val="23"/>
        </w:rPr>
        <w:t>(Lines3-</w:t>
      </w:r>
      <w:proofErr w:type="gramStart"/>
      <w:r>
        <w:rPr>
          <w:spacing w:val="3"/>
          <w:sz w:val="23"/>
        </w:rPr>
        <w:t xml:space="preserve">4,  </w:t>
      </w:r>
      <w:r>
        <w:rPr>
          <w:spacing w:val="2"/>
          <w:sz w:val="23"/>
        </w:rPr>
        <w:t>Para</w:t>
      </w:r>
      <w:proofErr w:type="gramEnd"/>
      <w:r>
        <w:rPr>
          <w:spacing w:val="2"/>
          <w:sz w:val="23"/>
        </w:rPr>
        <w:t xml:space="preserve">.1),  </w:t>
      </w:r>
      <w:r>
        <w:rPr>
          <w:spacing w:val="1"/>
          <w:sz w:val="23"/>
        </w:rPr>
        <w:t xml:space="preserve">the </w:t>
      </w:r>
      <w:r>
        <w:rPr>
          <w:spacing w:val="2"/>
          <w:sz w:val="23"/>
        </w:rPr>
        <w:t xml:space="preserve">author </w:t>
      </w:r>
      <w:r>
        <w:rPr>
          <w:sz w:val="23"/>
        </w:rPr>
        <w:t>indicates</w:t>
      </w:r>
      <w:r>
        <w:rPr>
          <w:spacing w:val="26"/>
          <w:sz w:val="23"/>
        </w:rPr>
        <w:t xml:space="preserve"> </w:t>
      </w:r>
      <w:r>
        <w:rPr>
          <w:sz w:val="23"/>
        </w:rPr>
        <w:t>that</w:t>
      </w:r>
      <w:r>
        <w:rPr>
          <w:spacing w:val="10"/>
          <w:sz w:val="23"/>
        </w:rPr>
        <w:t xml:space="preserve"> </w:t>
      </w:r>
      <w:r>
        <w:rPr>
          <w:sz w:val="23"/>
        </w:rPr>
        <w:t>newspapers</w:t>
      </w:r>
      <w:r>
        <w:rPr>
          <w:sz w:val="23"/>
          <w:u w:val="single"/>
        </w:rPr>
        <w:t xml:space="preserve"> </w:t>
      </w:r>
      <w:r>
        <w:rPr>
          <w:sz w:val="23"/>
          <w:u w:val="single"/>
        </w:rPr>
        <w:tab/>
      </w:r>
      <w:r>
        <w:rPr>
          <w:sz w:val="23"/>
        </w:rPr>
        <w:t>.</w:t>
      </w:r>
    </w:p>
    <w:p w14:paraId="1A48A0C5" w14:textId="77777777" w:rsidR="00706CE4" w:rsidRDefault="001B2C1C">
      <w:pPr>
        <w:pStyle w:val="a5"/>
        <w:numPr>
          <w:ilvl w:val="1"/>
          <w:numId w:val="2"/>
        </w:numPr>
        <w:tabs>
          <w:tab w:val="left" w:pos="1024"/>
        </w:tabs>
        <w:spacing w:before="0" w:line="261" w:lineRule="exact"/>
        <w:rPr>
          <w:sz w:val="23"/>
        </w:rPr>
      </w:pPr>
      <w:r>
        <w:rPr>
          <w:sz w:val="23"/>
        </w:rPr>
        <w:t>neglected the sign of</w:t>
      </w:r>
      <w:r>
        <w:rPr>
          <w:spacing w:val="-9"/>
          <w:sz w:val="23"/>
        </w:rPr>
        <w:t xml:space="preserve"> </w:t>
      </w:r>
      <w:r>
        <w:rPr>
          <w:sz w:val="23"/>
        </w:rPr>
        <w:t>crisis</w:t>
      </w:r>
    </w:p>
    <w:p w14:paraId="6F4C719E" w14:textId="77777777" w:rsidR="00706CE4" w:rsidRDefault="001B2C1C">
      <w:pPr>
        <w:pStyle w:val="a5"/>
        <w:numPr>
          <w:ilvl w:val="1"/>
          <w:numId w:val="2"/>
        </w:numPr>
        <w:tabs>
          <w:tab w:val="left" w:pos="1012"/>
        </w:tabs>
        <w:spacing w:before="78"/>
        <w:ind w:left="1012" w:hanging="363"/>
        <w:rPr>
          <w:sz w:val="23"/>
        </w:rPr>
      </w:pPr>
      <w:r>
        <w:rPr>
          <w:sz w:val="23"/>
        </w:rPr>
        <w:t>failed to get sta</w:t>
      </w:r>
      <w:r>
        <w:rPr>
          <w:sz w:val="23"/>
        </w:rPr>
        <w:t>te</w:t>
      </w:r>
      <w:r>
        <w:rPr>
          <w:spacing w:val="-11"/>
          <w:sz w:val="23"/>
        </w:rPr>
        <w:t xml:space="preserve"> </w:t>
      </w:r>
      <w:r>
        <w:rPr>
          <w:sz w:val="23"/>
        </w:rPr>
        <w:t>subsidies</w:t>
      </w:r>
    </w:p>
    <w:p w14:paraId="62AFA23F" w14:textId="77777777" w:rsidR="00706CE4" w:rsidRDefault="001B2C1C">
      <w:pPr>
        <w:pStyle w:val="a5"/>
        <w:numPr>
          <w:ilvl w:val="1"/>
          <w:numId w:val="2"/>
        </w:numPr>
        <w:tabs>
          <w:tab w:val="left" w:pos="1012"/>
        </w:tabs>
        <w:spacing w:before="79"/>
        <w:ind w:left="1012" w:hanging="363"/>
        <w:rPr>
          <w:sz w:val="23"/>
        </w:rPr>
      </w:pPr>
      <w:proofErr w:type="spellStart"/>
      <w:r>
        <w:rPr>
          <w:sz w:val="23"/>
        </w:rPr>
        <w:t>were</w:t>
      </w:r>
      <w:proofErr w:type="spellEnd"/>
      <w:r>
        <w:rPr>
          <w:sz w:val="23"/>
        </w:rPr>
        <w:t xml:space="preserve"> not charitable</w:t>
      </w:r>
      <w:r>
        <w:rPr>
          <w:spacing w:val="-4"/>
          <w:sz w:val="23"/>
        </w:rPr>
        <w:t xml:space="preserve"> </w:t>
      </w:r>
      <w:r>
        <w:rPr>
          <w:sz w:val="23"/>
        </w:rPr>
        <w:t>corporations</w:t>
      </w:r>
    </w:p>
    <w:p w14:paraId="06F041CD" w14:textId="77777777" w:rsidR="00706CE4" w:rsidRDefault="001B2C1C">
      <w:pPr>
        <w:pStyle w:val="a5"/>
        <w:numPr>
          <w:ilvl w:val="1"/>
          <w:numId w:val="2"/>
        </w:numPr>
        <w:tabs>
          <w:tab w:val="left" w:pos="1024"/>
        </w:tabs>
        <w:spacing w:before="81"/>
        <w:rPr>
          <w:sz w:val="23"/>
        </w:rPr>
      </w:pPr>
      <w:r>
        <w:rPr>
          <w:sz w:val="23"/>
        </w:rPr>
        <w:t>were in a desperate</w:t>
      </w:r>
      <w:r>
        <w:rPr>
          <w:spacing w:val="-6"/>
          <w:sz w:val="23"/>
        </w:rPr>
        <w:t xml:space="preserve"> </w:t>
      </w:r>
      <w:r>
        <w:rPr>
          <w:sz w:val="23"/>
        </w:rPr>
        <w:t>situation</w:t>
      </w:r>
    </w:p>
    <w:p w14:paraId="4A191310" w14:textId="77777777" w:rsidR="00706CE4" w:rsidRDefault="00706CE4">
      <w:pPr>
        <w:pStyle w:val="a3"/>
        <w:rPr>
          <w:sz w:val="24"/>
        </w:rPr>
      </w:pPr>
    </w:p>
    <w:p w14:paraId="3EFD327E" w14:textId="77777777" w:rsidR="00706CE4" w:rsidRDefault="001B2C1C">
      <w:pPr>
        <w:pStyle w:val="a5"/>
        <w:numPr>
          <w:ilvl w:val="0"/>
          <w:numId w:val="2"/>
        </w:numPr>
        <w:tabs>
          <w:tab w:val="left" w:pos="573"/>
          <w:tab w:val="left" w:pos="7748"/>
        </w:tabs>
        <w:spacing w:before="144"/>
        <w:ind w:left="572" w:hanging="343"/>
        <w:rPr>
          <w:sz w:val="23"/>
        </w:rPr>
      </w:pPr>
      <w:r>
        <w:rPr>
          <w:sz w:val="23"/>
        </w:rPr>
        <w:t>Some newspapers refused delivery to distant suburbs</w:t>
      </w:r>
      <w:r>
        <w:rPr>
          <w:spacing w:val="-14"/>
          <w:sz w:val="23"/>
        </w:rPr>
        <w:t xml:space="preserve"> </w:t>
      </w:r>
      <w:r>
        <w:rPr>
          <w:sz w:val="23"/>
        </w:rPr>
        <w:t>probably</w:t>
      </w:r>
      <w:r>
        <w:rPr>
          <w:spacing w:val="-5"/>
          <w:sz w:val="23"/>
        </w:rPr>
        <w:t xml:space="preserve"> </w:t>
      </w:r>
      <w:r>
        <w:rPr>
          <w:sz w:val="23"/>
        </w:rPr>
        <w:t>because</w:t>
      </w:r>
      <w:r>
        <w:rPr>
          <w:sz w:val="23"/>
          <w:u w:val="single"/>
        </w:rPr>
        <w:t xml:space="preserve"> </w:t>
      </w:r>
      <w:r>
        <w:rPr>
          <w:sz w:val="23"/>
          <w:u w:val="single"/>
        </w:rPr>
        <w:tab/>
      </w:r>
      <w:r>
        <w:rPr>
          <w:sz w:val="23"/>
        </w:rPr>
        <w:t>.</w:t>
      </w:r>
    </w:p>
    <w:p w14:paraId="1286D1E9" w14:textId="77777777" w:rsidR="00706CE4" w:rsidRDefault="001B2C1C">
      <w:pPr>
        <w:pStyle w:val="a5"/>
        <w:numPr>
          <w:ilvl w:val="1"/>
          <w:numId w:val="2"/>
        </w:numPr>
        <w:tabs>
          <w:tab w:val="left" w:pos="1024"/>
        </w:tabs>
        <w:spacing w:before="78"/>
        <w:rPr>
          <w:sz w:val="23"/>
        </w:rPr>
      </w:pPr>
      <w:r>
        <w:rPr>
          <w:sz w:val="23"/>
        </w:rPr>
        <w:t>readers threatened to pay</w:t>
      </w:r>
      <w:r>
        <w:rPr>
          <w:spacing w:val="-8"/>
          <w:sz w:val="23"/>
        </w:rPr>
        <w:t xml:space="preserve"> </w:t>
      </w:r>
      <w:r>
        <w:rPr>
          <w:sz w:val="23"/>
        </w:rPr>
        <w:t>less</w:t>
      </w:r>
    </w:p>
    <w:p w14:paraId="592F8BB8" w14:textId="77777777" w:rsidR="00706CE4" w:rsidRDefault="001B2C1C">
      <w:pPr>
        <w:pStyle w:val="a5"/>
        <w:numPr>
          <w:ilvl w:val="1"/>
          <w:numId w:val="2"/>
        </w:numPr>
        <w:tabs>
          <w:tab w:val="left" w:pos="1012"/>
        </w:tabs>
        <w:spacing w:before="79"/>
        <w:ind w:left="1012" w:hanging="363"/>
        <w:rPr>
          <w:sz w:val="23"/>
        </w:rPr>
      </w:pPr>
      <w:r>
        <w:rPr>
          <w:sz w:val="23"/>
        </w:rPr>
        <w:t>newspapers wanted to reduce</w:t>
      </w:r>
      <w:r>
        <w:rPr>
          <w:spacing w:val="-4"/>
          <w:sz w:val="23"/>
        </w:rPr>
        <w:t xml:space="preserve"> </w:t>
      </w:r>
      <w:r>
        <w:rPr>
          <w:sz w:val="23"/>
        </w:rPr>
        <w:t>costs</w:t>
      </w:r>
    </w:p>
    <w:p w14:paraId="100FF4E7" w14:textId="77777777" w:rsidR="00706CE4" w:rsidRDefault="001B2C1C">
      <w:pPr>
        <w:pStyle w:val="a5"/>
        <w:numPr>
          <w:ilvl w:val="1"/>
          <w:numId w:val="2"/>
        </w:numPr>
        <w:tabs>
          <w:tab w:val="left" w:pos="1012"/>
        </w:tabs>
        <w:spacing w:before="81"/>
        <w:ind w:left="1012" w:hanging="363"/>
        <w:rPr>
          <w:sz w:val="23"/>
        </w:rPr>
      </w:pPr>
      <w:r>
        <w:rPr>
          <w:sz w:val="23"/>
        </w:rPr>
        <w:t xml:space="preserve">journalists reported little about </w:t>
      </w:r>
      <w:r>
        <w:rPr>
          <w:sz w:val="23"/>
        </w:rPr>
        <w:t>these</w:t>
      </w:r>
      <w:r>
        <w:rPr>
          <w:spacing w:val="-8"/>
          <w:sz w:val="23"/>
        </w:rPr>
        <w:t xml:space="preserve"> </w:t>
      </w:r>
      <w:r>
        <w:rPr>
          <w:sz w:val="23"/>
        </w:rPr>
        <w:t>areas</w:t>
      </w:r>
    </w:p>
    <w:p w14:paraId="4F32FA57" w14:textId="77777777" w:rsidR="00706CE4" w:rsidRDefault="001B2C1C">
      <w:pPr>
        <w:pStyle w:val="a5"/>
        <w:numPr>
          <w:ilvl w:val="1"/>
          <w:numId w:val="2"/>
        </w:numPr>
        <w:tabs>
          <w:tab w:val="left" w:pos="1024"/>
        </w:tabs>
        <w:spacing w:before="79"/>
        <w:rPr>
          <w:sz w:val="23"/>
        </w:rPr>
      </w:pPr>
      <w:r>
        <w:rPr>
          <w:sz w:val="23"/>
        </w:rPr>
        <w:t>subscribers complained about slimmer</w:t>
      </w:r>
      <w:r>
        <w:rPr>
          <w:sz w:val="23"/>
        </w:rPr>
        <w:t xml:space="preserve"> </w:t>
      </w:r>
      <w:r>
        <w:rPr>
          <w:sz w:val="23"/>
        </w:rPr>
        <w:t>products</w:t>
      </w:r>
    </w:p>
    <w:p w14:paraId="71BAACD3" w14:textId="77777777" w:rsidR="00706CE4" w:rsidRDefault="00706CE4">
      <w:pPr>
        <w:pStyle w:val="a3"/>
        <w:rPr>
          <w:sz w:val="24"/>
        </w:rPr>
      </w:pPr>
    </w:p>
    <w:p w14:paraId="218516F6" w14:textId="77777777" w:rsidR="00706CE4" w:rsidRDefault="001B2C1C">
      <w:pPr>
        <w:pStyle w:val="a5"/>
        <w:numPr>
          <w:ilvl w:val="0"/>
          <w:numId w:val="2"/>
        </w:numPr>
        <w:tabs>
          <w:tab w:val="left" w:pos="624"/>
          <w:tab w:val="left" w:pos="3635"/>
        </w:tabs>
        <w:spacing w:before="144" w:line="312" w:lineRule="auto"/>
        <w:ind w:right="1366" w:hanging="459"/>
        <w:rPr>
          <w:sz w:val="23"/>
        </w:rPr>
      </w:pPr>
      <w:r>
        <w:rPr>
          <w:sz w:val="23"/>
        </w:rPr>
        <w:t xml:space="preserve">Compared with their American counterparts, Japanese newspapers </w:t>
      </w:r>
      <w:proofErr w:type="gramStart"/>
      <w:r>
        <w:rPr>
          <w:sz w:val="23"/>
        </w:rPr>
        <w:t>are  much</w:t>
      </w:r>
      <w:proofErr w:type="gramEnd"/>
      <w:r>
        <w:rPr>
          <w:sz w:val="23"/>
        </w:rPr>
        <w:t xml:space="preserve"> more stable</w:t>
      </w:r>
      <w:r>
        <w:rPr>
          <w:spacing w:val="3"/>
          <w:sz w:val="23"/>
        </w:rPr>
        <w:t xml:space="preserve"> </w:t>
      </w:r>
      <w:r>
        <w:rPr>
          <w:sz w:val="23"/>
        </w:rPr>
        <w:t>because</w:t>
      </w:r>
      <w:r>
        <w:rPr>
          <w:spacing w:val="-2"/>
          <w:sz w:val="23"/>
        </w:rPr>
        <w:t xml:space="preserve"> </w:t>
      </w:r>
      <w:r>
        <w:rPr>
          <w:sz w:val="23"/>
        </w:rPr>
        <w:t>they</w:t>
      </w:r>
      <w:r>
        <w:rPr>
          <w:sz w:val="23"/>
          <w:u w:val="single"/>
        </w:rPr>
        <w:t xml:space="preserve"> </w:t>
      </w:r>
      <w:r>
        <w:rPr>
          <w:sz w:val="23"/>
          <w:u w:val="single"/>
        </w:rPr>
        <w:tab/>
      </w:r>
      <w:r>
        <w:rPr>
          <w:sz w:val="23"/>
        </w:rPr>
        <w:t>.</w:t>
      </w:r>
    </w:p>
    <w:p w14:paraId="09CE9C09" w14:textId="77777777" w:rsidR="00706CE4" w:rsidRDefault="001B2C1C">
      <w:pPr>
        <w:pStyle w:val="a5"/>
        <w:numPr>
          <w:ilvl w:val="1"/>
          <w:numId w:val="2"/>
        </w:numPr>
        <w:tabs>
          <w:tab w:val="left" w:pos="1024"/>
        </w:tabs>
        <w:spacing w:before="1"/>
        <w:rPr>
          <w:sz w:val="23"/>
        </w:rPr>
      </w:pPr>
      <w:r>
        <w:rPr>
          <w:sz w:val="23"/>
        </w:rPr>
        <w:t>have more sources of</w:t>
      </w:r>
      <w:r>
        <w:rPr>
          <w:spacing w:val="-5"/>
          <w:sz w:val="23"/>
        </w:rPr>
        <w:t xml:space="preserve"> </w:t>
      </w:r>
      <w:r>
        <w:rPr>
          <w:sz w:val="23"/>
        </w:rPr>
        <w:t>revenue</w:t>
      </w:r>
    </w:p>
    <w:p w14:paraId="5644AF61" w14:textId="77777777" w:rsidR="00706CE4" w:rsidRDefault="001B2C1C">
      <w:pPr>
        <w:pStyle w:val="a5"/>
        <w:numPr>
          <w:ilvl w:val="1"/>
          <w:numId w:val="2"/>
        </w:numPr>
        <w:tabs>
          <w:tab w:val="left" w:pos="1012"/>
        </w:tabs>
        <w:spacing w:before="78"/>
        <w:ind w:left="1012" w:hanging="363"/>
        <w:rPr>
          <w:sz w:val="23"/>
        </w:rPr>
      </w:pPr>
      <w:r>
        <w:rPr>
          <w:sz w:val="23"/>
        </w:rPr>
        <w:t>have more balanced</w:t>
      </w:r>
      <w:r>
        <w:rPr>
          <w:spacing w:val="-5"/>
          <w:sz w:val="23"/>
        </w:rPr>
        <w:t xml:space="preserve"> </w:t>
      </w:r>
      <w:r>
        <w:rPr>
          <w:sz w:val="23"/>
        </w:rPr>
        <w:t>newsrooms</w:t>
      </w:r>
    </w:p>
    <w:p w14:paraId="2408F93A" w14:textId="77777777" w:rsidR="00706CE4" w:rsidRDefault="001B2C1C">
      <w:pPr>
        <w:pStyle w:val="a5"/>
        <w:numPr>
          <w:ilvl w:val="1"/>
          <w:numId w:val="2"/>
        </w:numPr>
        <w:tabs>
          <w:tab w:val="left" w:pos="1012"/>
        </w:tabs>
        <w:spacing w:before="77"/>
        <w:ind w:left="1012" w:hanging="363"/>
        <w:rPr>
          <w:sz w:val="23"/>
        </w:rPr>
      </w:pPr>
      <w:r>
        <w:rPr>
          <w:sz w:val="23"/>
        </w:rPr>
        <w:t>are less dependent on</w:t>
      </w:r>
      <w:r>
        <w:rPr>
          <w:spacing w:val="-3"/>
          <w:sz w:val="23"/>
        </w:rPr>
        <w:t xml:space="preserve"> </w:t>
      </w:r>
      <w:r>
        <w:rPr>
          <w:sz w:val="23"/>
        </w:rPr>
        <w:t>advertising</w:t>
      </w:r>
    </w:p>
    <w:p w14:paraId="074DE982" w14:textId="77777777" w:rsidR="00706CE4" w:rsidRDefault="001B2C1C">
      <w:pPr>
        <w:pStyle w:val="a5"/>
        <w:numPr>
          <w:ilvl w:val="1"/>
          <w:numId w:val="2"/>
        </w:numPr>
        <w:tabs>
          <w:tab w:val="left" w:pos="1024"/>
        </w:tabs>
        <w:spacing w:before="78"/>
        <w:rPr>
          <w:sz w:val="23"/>
        </w:rPr>
      </w:pPr>
      <w:r>
        <w:rPr>
          <w:sz w:val="23"/>
        </w:rPr>
        <w:t xml:space="preserve">are </w:t>
      </w:r>
      <w:r>
        <w:rPr>
          <w:sz w:val="23"/>
        </w:rPr>
        <w:t>less affected by</w:t>
      </w:r>
      <w:r>
        <w:rPr>
          <w:spacing w:val="-1"/>
          <w:sz w:val="23"/>
        </w:rPr>
        <w:t xml:space="preserve"> </w:t>
      </w:r>
      <w:r>
        <w:rPr>
          <w:sz w:val="23"/>
        </w:rPr>
        <w:t>readership</w:t>
      </w:r>
    </w:p>
    <w:p w14:paraId="5303E5FC" w14:textId="77777777" w:rsidR="00706CE4" w:rsidRDefault="00706CE4">
      <w:pPr>
        <w:pStyle w:val="a3"/>
        <w:rPr>
          <w:sz w:val="24"/>
        </w:rPr>
      </w:pPr>
    </w:p>
    <w:p w14:paraId="579AD281" w14:textId="77777777" w:rsidR="00706CE4" w:rsidRDefault="001B2C1C">
      <w:pPr>
        <w:pStyle w:val="a5"/>
        <w:numPr>
          <w:ilvl w:val="0"/>
          <w:numId w:val="2"/>
        </w:numPr>
        <w:tabs>
          <w:tab w:val="left" w:pos="640"/>
        </w:tabs>
        <w:spacing w:before="149" w:line="312" w:lineRule="auto"/>
        <w:ind w:right="1363" w:hanging="459"/>
        <w:rPr>
          <w:sz w:val="23"/>
        </w:rPr>
      </w:pPr>
      <w:r>
        <w:rPr>
          <w:sz w:val="23"/>
        </w:rPr>
        <w:t>What can be inferred from the last paragraph about the current newspaper business?</w:t>
      </w:r>
    </w:p>
    <w:p w14:paraId="698A9686" w14:textId="77777777" w:rsidR="00706CE4" w:rsidRDefault="001B2C1C">
      <w:pPr>
        <w:pStyle w:val="a5"/>
        <w:numPr>
          <w:ilvl w:val="1"/>
          <w:numId w:val="2"/>
        </w:numPr>
        <w:tabs>
          <w:tab w:val="left" w:pos="1024"/>
        </w:tabs>
        <w:spacing w:before="0" w:line="261" w:lineRule="exact"/>
        <w:rPr>
          <w:sz w:val="23"/>
        </w:rPr>
      </w:pPr>
      <w:r>
        <w:rPr>
          <w:sz w:val="23"/>
        </w:rPr>
        <w:t>Distinctiveness is an essential feature of</w:t>
      </w:r>
      <w:r>
        <w:rPr>
          <w:spacing w:val="-9"/>
          <w:sz w:val="23"/>
        </w:rPr>
        <w:t xml:space="preserve"> </w:t>
      </w:r>
      <w:r>
        <w:rPr>
          <w:sz w:val="23"/>
        </w:rPr>
        <w:t>newspapers.</w:t>
      </w:r>
    </w:p>
    <w:p w14:paraId="04BD6F98" w14:textId="77777777" w:rsidR="00706CE4" w:rsidRDefault="001B2C1C">
      <w:pPr>
        <w:pStyle w:val="a5"/>
        <w:numPr>
          <w:ilvl w:val="1"/>
          <w:numId w:val="2"/>
        </w:numPr>
        <w:tabs>
          <w:tab w:val="left" w:pos="1012"/>
        </w:tabs>
        <w:spacing w:before="79"/>
        <w:ind w:left="1012" w:hanging="363"/>
        <w:rPr>
          <w:sz w:val="23"/>
        </w:rPr>
      </w:pPr>
      <w:r>
        <w:rPr>
          <w:sz w:val="23"/>
        </w:rPr>
        <w:t>Completeness is to blame for the failure of</w:t>
      </w:r>
      <w:r>
        <w:rPr>
          <w:spacing w:val="-12"/>
          <w:sz w:val="23"/>
        </w:rPr>
        <w:t xml:space="preserve"> </w:t>
      </w:r>
      <w:r>
        <w:rPr>
          <w:sz w:val="23"/>
        </w:rPr>
        <w:t>newspaper.</w:t>
      </w:r>
    </w:p>
    <w:p w14:paraId="726ED6AF" w14:textId="77777777" w:rsidR="00706CE4" w:rsidRDefault="001B2C1C">
      <w:pPr>
        <w:pStyle w:val="a5"/>
        <w:numPr>
          <w:ilvl w:val="1"/>
          <w:numId w:val="2"/>
        </w:numPr>
        <w:tabs>
          <w:tab w:val="left" w:pos="1012"/>
        </w:tabs>
        <w:spacing w:before="78"/>
        <w:ind w:left="1012" w:hanging="363"/>
        <w:rPr>
          <w:sz w:val="23"/>
        </w:rPr>
      </w:pPr>
      <w:r>
        <w:rPr>
          <w:sz w:val="23"/>
        </w:rPr>
        <w:t xml:space="preserve">Foreign bureaus play a </w:t>
      </w:r>
      <w:r>
        <w:rPr>
          <w:sz w:val="23"/>
        </w:rPr>
        <w:t>crucial role in the newspaper</w:t>
      </w:r>
      <w:r>
        <w:rPr>
          <w:spacing w:val="-13"/>
          <w:sz w:val="23"/>
        </w:rPr>
        <w:t xml:space="preserve"> </w:t>
      </w:r>
      <w:r>
        <w:rPr>
          <w:sz w:val="23"/>
        </w:rPr>
        <w:t>business.</w:t>
      </w:r>
    </w:p>
    <w:p w14:paraId="212EE7D2" w14:textId="77777777" w:rsidR="00706CE4" w:rsidRDefault="001B2C1C">
      <w:pPr>
        <w:pStyle w:val="a5"/>
        <w:numPr>
          <w:ilvl w:val="1"/>
          <w:numId w:val="2"/>
        </w:numPr>
        <w:tabs>
          <w:tab w:val="left" w:pos="1024"/>
        </w:tabs>
        <w:spacing w:before="81"/>
        <w:rPr>
          <w:sz w:val="23"/>
        </w:rPr>
      </w:pPr>
      <w:r>
        <w:rPr>
          <w:sz w:val="23"/>
        </w:rPr>
        <w:t>Readers have lost their interest in car and film</w:t>
      </w:r>
      <w:r>
        <w:rPr>
          <w:spacing w:val="-8"/>
          <w:sz w:val="23"/>
        </w:rPr>
        <w:t xml:space="preserve"> </w:t>
      </w:r>
      <w:r>
        <w:rPr>
          <w:sz w:val="23"/>
        </w:rPr>
        <w:t>reviews.</w:t>
      </w:r>
    </w:p>
    <w:p w14:paraId="1F801AAA" w14:textId="77777777" w:rsidR="00706CE4" w:rsidRDefault="00706CE4">
      <w:pPr>
        <w:pStyle w:val="a3"/>
        <w:rPr>
          <w:sz w:val="24"/>
        </w:rPr>
      </w:pPr>
    </w:p>
    <w:p w14:paraId="108BA827" w14:textId="77777777" w:rsidR="00706CE4" w:rsidRDefault="001B2C1C">
      <w:pPr>
        <w:pStyle w:val="a5"/>
        <w:numPr>
          <w:ilvl w:val="0"/>
          <w:numId w:val="2"/>
        </w:numPr>
        <w:tabs>
          <w:tab w:val="left" w:pos="568"/>
          <w:tab w:val="left" w:pos="5610"/>
        </w:tabs>
        <w:spacing w:before="144"/>
        <w:ind w:left="568" w:hanging="339"/>
        <w:rPr>
          <w:sz w:val="23"/>
        </w:rPr>
      </w:pPr>
      <w:r>
        <w:rPr>
          <w:sz w:val="23"/>
        </w:rPr>
        <w:t>The most appropriate title for this text</w:t>
      </w:r>
      <w:r>
        <w:rPr>
          <w:spacing w:val="-14"/>
          <w:sz w:val="23"/>
        </w:rPr>
        <w:t xml:space="preserve"> </w:t>
      </w:r>
      <w:r>
        <w:rPr>
          <w:sz w:val="23"/>
        </w:rPr>
        <w:t>would</w:t>
      </w:r>
      <w:r>
        <w:rPr>
          <w:spacing w:val="-1"/>
          <w:sz w:val="23"/>
        </w:rPr>
        <w:t xml:space="preserve"> </w:t>
      </w:r>
      <w:r>
        <w:rPr>
          <w:sz w:val="23"/>
        </w:rPr>
        <w:t>be</w:t>
      </w:r>
      <w:r>
        <w:rPr>
          <w:sz w:val="23"/>
          <w:u w:val="single"/>
        </w:rPr>
        <w:t xml:space="preserve"> </w:t>
      </w:r>
      <w:r>
        <w:rPr>
          <w:sz w:val="23"/>
          <w:u w:val="single"/>
        </w:rPr>
        <w:tab/>
      </w:r>
      <w:r>
        <w:rPr>
          <w:sz w:val="23"/>
        </w:rPr>
        <w:t>.</w:t>
      </w:r>
    </w:p>
    <w:p w14:paraId="58BEA314" w14:textId="77777777" w:rsidR="00706CE4" w:rsidRDefault="001B2C1C">
      <w:pPr>
        <w:pStyle w:val="a5"/>
        <w:numPr>
          <w:ilvl w:val="1"/>
          <w:numId w:val="2"/>
        </w:numPr>
        <w:tabs>
          <w:tab w:val="left" w:pos="1012"/>
        </w:tabs>
        <w:spacing w:before="79"/>
        <w:ind w:left="1012" w:hanging="363"/>
        <w:rPr>
          <w:sz w:val="23"/>
        </w:rPr>
      </w:pPr>
      <w:r>
        <w:rPr>
          <w:sz w:val="23"/>
        </w:rPr>
        <w:t>American Newspapers: Struggling for</w:t>
      </w:r>
      <w:r>
        <w:rPr>
          <w:spacing w:val="-3"/>
          <w:sz w:val="23"/>
        </w:rPr>
        <w:t xml:space="preserve"> </w:t>
      </w:r>
      <w:r>
        <w:rPr>
          <w:sz w:val="23"/>
        </w:rPr>
        <w:t>Survival</w:t>
      </w:r>
    </w:p>
    <w:p w14:paraId="248317F9" w14:textId="77777777" w:rsidR="00706CE4" w:rsidRDefault="001B2C1C">
      <w:pPr>
        <w:pStyle w:val="a5"/>
        <w:numPr>
          <w:ilvl w:val="1"/>
          <w:numId w:val="2"/>
        </w:numPr>
        <w:tabs>
          <w:tab w:val="left" w:pos="1000"/>
        </w:tabs>
        <w:spacing w:before="78"/>
        <w:ind w:left="1000" w:hanging="351"/>
        <w:rPr>
          <w:sz w:val="23"/>
        </w:rPr>
      </w:pPr>
      <w:r>
        <w:rPr>
          <w:sz w:val="23"/>
        </w:rPr>
        <w:t>American Newspapers: Gone with the</w:t>
      </w:r>
      <w:r>
        <w:rPr>
          <w:spacing w:val="-14"/>
          <w:sz w:val="23"/>
        </w:rPr>
        <w:t xml:space="preserve"> </w:t>
      </w:r>
      <w:r>
        <w:rPr>
          <w:spacing w:val="-3"/>
          <w:sz w:val="23"/>
        </w:rPr>
        <w:t>Wind</w:t>
      </w:r>
    </w:p>
    <w:p w14:paraId="543B7FE6" w14:textId="77777777" w:rsidR="00706CE4" w:rsidRDefault="001B2C1C">
      <w:pPr>
        <w:pStyle w:val="a5"/>
        <w:numPr>
          <w:ilvl w:val="1"/>
          <w:numId w:val="2"/>
        </w:numPr>
        <w:tabs>
          <w:tab w:val="left" w:pos="1000"/>
        </w:tabs>
        <w:spacing w:before="81"/>
        <w:ind w:left="1000" w:hanging="351"/>
        <w:rPr>
          <w:sz w:val="23"/>
        </w:rPr>
      </w:pPr>
      <w:r>
        <w:rPr>
          <w:sz w:val="23"/>
        </w:rPr>
        <w:t xml:space="preserve">American </w:t>
      </w:r>
      <w:r>
        <w:rPr>
          <w:sz w:val="23"/>
        </w:rPr>
        <w:t>Newspapers: A Thriving</w:t>
      </w:r>
      <w:r>
        <w:rPr>
          <w:spacing w:val="-40"/>
          <w:sz w:val="23"/>
        </w:rPr>
        <w:t xml:space="preserve"> </w:t>
      </w:r>
      <w:r>
        <w:rPr>
          <w:sz w:val="23"/>
        </w:rPr>
        <w:t>Business</w:t>
      </w:r>
    </w:p>
    <w:p w14:paraId="09A68F99" w14:textId="77777777" w:rsidR="00706CE4" w:rsidRDefault="001B2C1C">
      <w:pPr>
        <w:pStyle w:val="a5"/>
        <w:numPr>
          <w:ilvl w:val="1"/>
          <w:numId w:val="2"/>
        </w:numPr>
        <w:tabs>
          <w:tab w:val="left" w:pos="1012"/>
        </w:tabs>
        <w:spacing w:before="79"/>
        <w:ind w:left="1012" w:hanging="363"/>
        <w:rPr>
          <w:sz w:val="23"/>
        </w:rPr>
      </w:pPr>
      <w:r>
        <w:rPr>
          <w:sz w:val="23"/>
        </w:rPr>
        <w:t>American Newspapers: A Hopeless</w:t>
      </w:r>
      <w:r>
        <w:rPr>
          <w:spacing w:val="-29"/>
          <w:sz w:val="23"/>
        </w:rPr>
        <w:t xml:space="preserve"> </w:t>
      </w:r>
      <w:r>
        <w:rPr>
          <w:sz w:val="23"/>
        </w:rPr>
        <w:t>Story</w:t>
      </w:r>
    </w:p>
    <w:p w14:paraId="55DF896B" w14:textId="77777777" w:rsidR="00706CE4" w:rsidRDefault="00706CE4"/>
    <w:p w14:paraId="7BA7A77B" w14:textId="77777777" w:rsidR="00706CE4" w:rsidRDefault="00706CE4"/>
    <w:p w14:paraId="69D1232D" w14:textId="77777777" w:rsidR="00706CE4" w:rsidRDefault="00706CE4"/>
    <w:p w14:paraId="173F5B2E" w14:textId="77777777" w:rsidR="00706CE4" w:rsidRDefault="00706CE4"/>
    <w:p w14:paraId="7499A16A" w14:textId="77777777" w:rsidR="00706CE4" w:rsidRDefault="00706CE4"/>
    <w:p w14:paraId="44D25811" w14:textId="77777777" w:rsidR="00706CE4" w:rsidRDefault="00706CE4"/>
    <w:p w14:paraId="5489680E" w14:textId="77777777" w:rsidR="00706CE4" w:rsidRDefault="00706CE4"/>
    <w:p w14:paraId="3669BFCC" w14:textId="77777777" w:rsidR="00706CE4" w:rsidRDefault="001B2C1C">
      <w:pPr>
        <w:pStyle w:val="2"/>
        <w:spacing w:before="94"/>
        <w:ind w:left="0" w:rightChars="445" w:right="979"/>
        <w:jc w:val="center"/>
      </w:pPr>
      <w:r>
        <w:t>Text 3</w:t>
      </w:r>
    </w:p>
    <w:p w14:paraId="11EFBF5E" w14:textId="77777777" w:rsidR="00706CE4" w:rsidRDefault="00706CE4">
      <w:pPr>
        <w:pStyle w:val="a3"/>
        <w:spacing w:before="1"/>
        <w:rPr>
          <w:b/>
          <w:sz w:val="32"/>
        </w:rPr>
      </w:pPr>
    </w:p>
    <w:p w14:paraId="358D2CDA" w14:textId="77777777" w:rsidR="00706CE4" w:rsidRDefault="001B2C1C">
      <w:pPr>
        <w:pStyle w:val="a3"/>
        <w:spacing w:line="280" w:lineRule="auto"/>
        <w:ind w:left="229" w:right="1363" w:firstLine="475"/>
        <w:jc w:val="both"/>
      </w:pPr>
      <w:r>
        <w:rPr>
          <w:spacing w:val="-6"/>
        </w:rPr>
        <w:t xml:space="preserve">We </w:t>
      </w:r>
      <w:r>
        <w:t xml:space="preserve">tend to think of the decades </w:t>
      </w:r>
      <w:proofErr w:type="gramStart"/>
      <w:r>
        <w:t xml:space="preserve">immediately  </w:t>
      </w:r>
      <w:r>
        <w:rPr>
          <w:spacing w:val="1"/>
        </w:rPr>
        <w:t>following</w:t>
      </w:r>
      <w:proofErr w:type="gramEnd"/>
      <w:r>
        <w:rPr>
          <w:spacing w:val="1"/>
        </w:rPr>
        <w:t xml:space="preserve"> </w:t>
      </w:r>
      <w:r>
        <w:t xml:space="preserve">World </w:t>
      </w:r>
      <w:r>
        <w:rPr>
          <w:spacing w:val="-4"/>
        </w:rPr>
        <w:t xml:space="preserve">War  </w:t>
      </w:r>
      <w:r>
        <w:t xml:space="preserve">II  as  a  </w:t>
      </w:r>
      <w:r>
        <w:rPr>
          <w:spacing w:val="6"/>
        </w:rPr>
        <w:t>time of prosperity and growth, with soldiers returning home by the millions, going</w:t>
      </w:r>
      <w:r>
        <w:t xml:space="preserve"> off</w:t>
      </w:r>
      <w:r>
        <w:rPr>
          <w:spacing w:val="8"/>
        </w:rPr>
        <w:t xml:space="preserve"> </w:t>
      </w:r>
      <w:r>
        <w:t>to</w:t>
      </w:r>
      <w:r>
        <w:rPr>
          <w:spacing w:val="8"/>
        </w:rPr>
        <w:t xml:space="preserve"> </w:t>
      </w:r>
      <w:r>
        <w:t>college</w:t>
      </w:r>
      <w:r>
        <w:rPr>
          <w:spacing w:val="15"/>
        </w:rPr>
        <w:t xml:space="preserve"> </w:t>
      </w:r>
      <w:r>
        <w:t>on</w:t>
      </w:r>
      <w:r>
        <w:rPr>
          <w:spacing w:val="8"/>
        </w:rPr>
        <w:t xml:space="preserve"> </w:t>
      </w:r>
      <w:r>
        <w:t>the</w:t>
      </w:r>
      <w:r>
        <w:rPr>
          <w:spacing w:val="12"/>
        </w:rPr>
        <w:t xml:space="preserve"> </w:t>
      </w:r>
      <w:r>
        <w:t>G.</w:t>
      </w:r>
      <w:r>
        <w:rPr>
          <w:spacing w:val="11"/>
        </w:rPr>
        <w:t xml:space="preserve"> </w:t>
      </w:r>
      <w:r>
        <w:t>I.</w:t>
      </w:r>
      <w:r>
        <w:rPr>
          <w:spacing w:val="15"/>
        </w:rPr>
        <w:t xml:space="preserve"> </w:t>
      </w:r>
      <w:r>
        <w:t>Bill</w:t>
      </w:r>
      <w:r>
        <w:rPr>
          <w:spacing w:val="12"/>
        </w:rPr>
        <w:t xml:space="preserve"> </w:t>
      </w:r>
      <w:r>
        <w:t>and</w:t>
      </w:r>
      <w:r>
        <w:rPr>
          <w:spacing w:val="11"/>
        </w:rPr>
        <w:t xml:space="preserve"> </w:t>
      </w:r>
      <w:r>
        <w:t>lining</w:t>
      </w:r>
      <w:r>
        <w:rPr>
          <w:spacing w:val="11"/>
        </w:rPr>
        <w:t xml:space="preserve"> </w:t>
      </w:r>
      <w:r>
        <w:t>up</w:t>
      </w:r>
      <w:r>
        <w:rPr>
          <w:spacing w:val="11"/>
        </w:rPr>
        <w:t xml:space="preserve"> </w:t>
      </w:r>
      <w:r>
        <w:t>at</w:t>
      </w:r>
      <w:r>
        <w:rPr>
          <w:spacing w:val="10"/>
        </w:rPr>
        <w:t xml:space="preserve"> </w:t>
      </w:r>
      <w:r>
        <w:t>the</w:t>
      </w:r>
      <w:r>
        <w:rPr>
          <w:spacing w:val="12"/>
        </w:rPr>
        <w:t xml:space="preserve"> </w:t>
      </w:r>
      <w:r>
        <w:t>marriage</w:t>
      </w:r>
      <w:r>
        <w:rPr>
          <w:spacing w:val="12"/>
        </w:rPr>
        <w:t xml:space="preserve"> </w:t>
      </w:r>
      <w:r>
        <w:t>bureaus.</w:t>
      </w:r>
    </w:p>
    <w:p w14:paraId="03FE676A" w14:textId="77777777" w:rsidR="00706CE4" w:rsidRDefault="001B2C1C">
      <w:pPr>
        <w:pStyle w:val="a3"/>
        <w:spacing w:before="3" w:line="280" w:lineRule="auto"/>
        <w:ind w:left="229" w:right="1354" w:firstLine="458"/>
        <w:jc w:val="both"/>
      </w:pPr>
      <w:r>
        <w:t xml:space="preserve">But when it came to their houses, it was a time of common sense and a </w:t>
      </w:r>
      <w:proofErr w:type="gramStart"/>
      <w:r>
        <w:t>belief  that</w:t>
      </w:r>
      <w:proofErr w:type="gramEnd"/>
      <w:r>
        <w:t xml:space="preserve"> less could truly be more. During the Depression and the war, Americans had learned to live with less, and th</w:t>
      </w:r>
      <w:r>
        <w:t>at restraint, in combination with the postwar confidence in the future, made small, efficient housing positively</w:t>
      </w:r>
      <w:r>
        <w:rPr>
          <w:spacing w:val="-21"/>
        </w:rPr>
        <w:t xml:space="preserve"> </w:t>
      </w:r>
      <w:r>
        <w:t>stylish.</w:t>
      </w:r>
    </w:p>
    <w:p w14:paraId="51D1F42C" w14:textId="77777777" w:rsidR="00706CE4" w:rsidRDefault="001B2C1C">
      <w:pPr>
        <w:pStyle w:val="a3"/>
        <w:spacing w:line="280" w:lineRule="auto"/>
        <w:ind w:left="229" w:right="1358" w:firstLine="458"/>
        <w:jc w:val="both"/>
      </w:pPr>
      <w:r>
        <w:t xml:space="preserve">Economic condition was only a stimulus for the trend toward efficient living. </w:t>
      </w:r>
      <w:r>
        <w:rPr>
          <w:spacing w:val="6"/>
        </w:rPr>
        <w:t>The phrase “less is more” was actually first popularized</w:t>
      </w:r>
      <w:r>
        <w:rPr>
          <w:spacing w:val="6"/>
        </w:rPr>
        <w:t xml:space="preserve"> by </w:t>
      </w:r>
      <w:proofErr w:type="gramStart"/>
      <w:r>
        <w:rPr>
          <w:spacing w:val="6"/>
        </w:rPr>
        <w:t>a  German</w:t>
      </w:r>
      <w:proofErr w:type="gramEnd"/>
      <w:r>
        <w:rPr>
          <w:spacing w:val="6"/>
        </w:rPr>
        <w:t>,  the</w:t>
      </w:r>
      <w:r>
        <w:rPr>
          <w:spacing w:val="1"/>
        </w:rPr>
        <w:t xml:space="preserve"> </w:t>
      </w:r>
      <w:r>
        <w:rPr>
          <w:spacing w:val="3"/>
        </w:rPr>
        <w:t xml:space="preserve">architect </w:t>
      </w:r>
      <w:r>
        <w:t xml:space="preserve">Ludwig </w:t>
      </w:r>
      <w:proofErr w:type="spellStart"/>
      <w:r>
        <w:t>Mies</w:t>
      </w:r>
      <w:proofErr w:type="spellEnd"/>
      <w:r>
        <w:t xml:space="preserve"> van der </w:t>
      </w:r>
      <w:proofErr w:type="spellStart"/>
      <w:r>
        <w:t>Rohe</w:t>
      </w:r>
      <w:proofErr w:type="spellEnd"/>
      <w:r>
        <w:t xml:space="preserve">, who like other people </w:t>
      </w:r>
      <w:r>
        <w:rPr>
          <w:spacing w:val="1"/>
        </w:rPr>
        <w:t xml:space="preserve">associated </w:t>
      </w:r>
      <w:r>
        <w:t xml:space="preserve">with the Bauhaus, a school  of design, emigrated to the United States  before World </w:t>
      </w:r>
      <w:r>
        <w:rPr>
          <w:spacing w:val="-4"/>
        </w:rPr>
        <w:t xml:space="preserve">War  </w:t>
      </w:r>
      <w:r>
        <w:t xml:space="preserve">II  and took up posts at American </w:t>
      </w:r>
      <w:r>
        <w:rPr>
          <w:spacing w:val="1"/>
        </w:rPr>
        <w:t xml:space="preserve">architecture schools. </w:t>
      </w:r>
      <w:r>
        <w:t xml:space="preserve">These designers came to exert </w:t>
      </w:r>
      <w:r>
        <w:rPr>
          <w:spacing w:val="6"/>
        </w:rPr>
        <w:t xml:space="preserve">enormous influence on the course of American architecture, </w:t>
      </w:r>
      <w:proofErr w:type="gramStart"/>
      <w:r>
        <w:rPr>
          <w:spacing w:val="6"/>
        </w:rPr>
        <w:t>but  none</w:t>
      </w:r>
      <w:proofErr w:type="gramEnd"/>
      <w:r>
        <w:rPr>
          <w:spacing w:val="6"/>
        </w:rPr>
        <w:t xml:space="preserve">  more  so</w:t>
      </w:r>
      <w:r>
        <w:t xml:space="preserve"> </w:t>
      </w:r>
      <w:r>
        <w:rPr>
          <w:spacing w:val="2"/>
        </w:rPr>
        <w:t>than</w:t>
      </w:r>
      <w:r>
        <w:rPr>
          <w:spacing w:val="11"/>
        </w:rPr>
        <w:t xml:space="preserve"> </w:t>
      </w:r>
      <w:proofErr w:type="spellStart"/>
      <w:r>
        <w:t>Mies</w:t>
      </w:r>
      <w:proofErr w:type="spellEnd"/>
      <w:r>
        <w:t>.</w:t>
      </w:r>
    </w:p>
    <w:p w14:paraId="7E910B54" w14:textId="77777777" w:rsidR="00706CE4" w:rsidRDefault="001B2C1C">
      <w:pPr>
        <w:pStyle w:val="a3"/>
        <w:spacing w:before="4" w:line="280" w:lineRule="auto"/>
        <w:ind w:left="229" w:right="1290" w:firstLine="458"/>
        <w:jc w:val="both"/>
      </w:pPr>
      <w:proofErr w:type="spellStart"/>
      <w:r>
        <w:rPr>
          <w:spacing w:val="6"/>
        </w:rPr>
        <w:t>Mies’s</w:t>
      </w:r>
      <w:proofErr w:type="spellEnd"/>
      <w:r>
        <w:rPr>
          <w:spacing w:val="6"/>
        </w:rPr>
        <w:t xml:space="preserve"> signature phrase means that less decoration, properly organized, has</w:t>
      </w:r>
      <w:r>
        <w:t xml:space="preserve"> </w:t>
      </w:r>
      <w:r>
        <w:rPr>
          <w:spacing w:val="6"/>
        </w:rPr>
        <w:t>more impact than a lot. Elegance, he believed, did not deriv</w:t>
      </w:r>
      <w:r>
        <w:rPr>
          <w:spacing w:val="6"/>
        </w:rPr>
        <w:t xml:space="preserve">e from abundance. </w:t>
      </w:r>
      <w:r>
        <w:t xml:space="preserve">Like </w:t>
      </w:r>
      <w:r>
        <w:rPr>
          <w:spacing w:val="6"/>
        </w:rPr>
        <w:t>other modern architects, he employed metal, glass and laminated wood –</w:t>
      </w:r>
      <w:r>
        <w:t xml:space="preserve"> </w:t>
      </w:r>
      <w:r>
        <w:rPr>
          <w:spacing w:val="6"/>
        </w:rPr>
        <w:t>materials that we take for granted today but that in the 1940s symbolized the</w:t>
      </w:r>
      <w:r>
        <w:t xml:space="preserve"> </w:t>
      </w:r>
      <w:r>
        <w:rPr>
          <w:spacing w:val="6"/>
        </w:rPr>
        <w:t xml:space="preserve">future. </w:t>
      </w:r>
      <w:proofErr w:type="spellStart"/>
      <w:r>
        <w:rPr>
          <w:spacing w:val="6"/>
        </w:rPr>
        <w:t>Mies’s</w:t>
      </w:r>
      <w:proofErr w:type="spellEnd"/>
      <w:r>
        <w:rPr>
          <w:spacing w:val="6"/>
        </w:rPr>
        <w:t xml:space="preserve"> sophisticated presentation masked the fact that the spaces he</w:t>
      </w:r>
      <w:r>
        <w:t xml:space="preserve"> designe</w:t>
      </w:r>
      <w:r>
        <w:t>d were small and efficient, rather than big and often empty.</w:t>
      </w:r>
    </w:p>
    <w:p w14:paraId="1D6CA36F" w14:textId="77777777" w:rsidR="00706CE4" w:rsidRDefault="001B2C1C">
      <w:pPr>
        <w:pStyle w:val="a3"/>
        <w:spacing w:before="3" w:line="280" w:lineRule="auto"/>
        <w:ind w:left="229" w:right="1361" w:firstLine="470"/>
        <w:jc w:val="both"/>
      </w:pPr>
      <w:r>
        <w:rPr>
          <w:spacing w:val="6"/>
        </w:rPr>
        <w:t xml:space="preserve">The apartments in the elegant towers </w:t>
      </w:r>
      <w:proofErr w:type="spellStart"/>
      <w:r>
        <w:rPr>
          <w:spacing w:val="6"/>
        </w:rPr>
        <w:t>Mies</w:t>
      </w:r>
      <w:proofErr w:type="spellEnd"/>
      <w:r>
        <w:rPr>
          <w:spacing w:val="6"/>
        </w:rPr>
        <w:t xml:space="preserve"> built on </w:t>
      </w:r>
      <w:proofErr w:type="gramStart"/>
      <w:r>
        <w:rPr>
          <w:spacing w:val="6"/>
        </w:rPr>
        <w:t>Chicago’s  Lake</w:t>
      </w:r>
      <w:proofErr w:type="gramEnd"/>
      <w:r>
        <w:rPr>
          <w:spacing w:val="6"/>
        </w:rPr>
        <w:t xml:space="preserve">  Shore</w:t>
      </w:r>
      <w:r>
        <w:t xml:space="preserve"> Drive, for example, were smaller – </w:t>
      </w:r>
      <w:r>
        <w:rPr>
          <w:spacing w:val="1"/>
        </w:rPr>
        <w:t xml:space="preserve">two-bedroom </w:t>
      </w:r>
      <w:r>
        <w:t xml:space="preserve">units under 1,000  square  feet – than those in their older </w:t>
      </w:r>
      <w:r>
        <w:rPr>
          <w:spacing w:val="1"/>
        </w:rPr>
        <w:t xml:space="preserve">neighbors </w:t>
      </w:r>
      <w:r>
        <w:t>alon</w:t>
      </w:r>
      <w:r>
        <w:t xml:space="preserve">g the city’s Gold Coast. </w:t>
      </w:r>
      <w:proofErr w:type="gramStart"/>
      <w:r>
        <w:t>But  they</w:t>
      </w:r>
      <w:proofErr w:type="gramEnd"/>
      <w:r>
        <w:t xml:space="preserve">  were popular because of their airy glass walls, the views they afforded and the elegance    </w:t>
      </w:r>
      <w:r>
        <w:rPr>
          <w:spacing w:val="6"/>
        </w:rPr>
        <w:t xml:space="preserve">of the buildings’ details and proportions, the architectural  equivalent  of  the </w:t>
      </w:r>
      <w:r>
        <w:t xml:space="preserve"> abstract art so popular at the</w:t>
      </w:r>
      <w:r>
        <w:rPr>
          <w:spacing w:val="7"/>
        </w:rPr>
        <w:t xml:space="preserve"> </w:t>
      </w:r>
      <w:r>
        <w:t>time.</w:t>
      </w:r>
    </w:p>
    <w:p w14:paraId="6BC68DFF" w14:textId="77777777" w:rsidR="00706CE4" w:rsidRDefault="001B2C1C">
      <w:pPr>
        <w:pStyle w:val="a3"/>
        <w:spacing w:before="4" w:line="280" w:lineRule="auto"/>
        <w:ind w:left="229" w:right="1359" w:firstLine="470"/>
        <w:jc w:val="both"/>
      </w:pPr>
      <w:r>
        <w:t xml:space="preserve">The trend toward </w:t>
      </w:r>
      <w:r>
        <w:rPr>
          <w:spacing w:val="1"/>
        </w:rPr>
        <w:t xml:space="preserve">“less” </w:t>
      </w:r>
      <w:r>
        <w:t xml:space="preserve">was not entirely </w:t>
      </w:r>
      <w:r>
        <w:rPr>
          <w:spacing w:val="1"/>
        </w:rPr>
        <w:t xml:space="preserve">foreign. </w:t>
      </w:r>
      <w:r>
        <w:t xml:space="preserve">In the 1930s </w:t>
      </w:r>
      <w:r>
        <w:rPr>
          <w:spacing w:val="1"/>
        </w:rPr>
        <w:t xml:space="preserve">Frank </w:t>
      </w:r>
      <w:r>
        <w:t xml:space="preserve">Lloyd Wright started building more modest and efficient houses – usually around 1,200 </w:t>
      </w:r>
      <w:r>
        <w:rPr>
          <w:spacing w:val="2"/>
        </w:rPr>
        <w:t xml:space="preserve">square </w:t>
      </w:r>
      <w:r>
        <w:rPr>
          <w:spacing w:val="1"/>
        </w:rPr>
        <w:t xml:space="preserve">feet </w:t>
      </w:r>
      <w:r>
        <w:t xml:space="preserve">– </w:t>
      </w:r>
      <w:r>
        <w:rPr>
          <w:spacing w:val="2"/>
        </w:rPr>
        <w:t xml:space="preserve">than </w:t>
      </w:r>
      <w:r>
        <w:rPr>
          <w:spacing w:val="1"/>
        </w:rPr>
        <w:t xml:space="preserve">the </w:t>
      </w:r>
      <w:r>
        <w:rPr>
          <w:spacing w:val="3"/>
        </w:rPr>
        <w:t xml:space="preserve">spreading two-story </w:t>
      </w:r>
      <w:r>
        <w:rPr>
          <w:spacing w:val="1"/>
        </w:rPr>
        <w:t xml:space="preserve">ones </w:t>
      </w:r>
      <w:r>
        <w:t xml:space="preserve">he had </w:t>
      </w:r>
      <w:r>
        <w:rPr>
          <w:spacing w:val="3"/>
        </w:rPr>
        <w:t xml:space="preserve">designed </w:t>
      </w:r>
      <w:r>
        <w:t xml:space="preserve">in </w:t>
      </w:r>
      <w:r>
        <w:rPr>
          <w:spacing w:val="1"/>
        </w:rPr>
        <w:t xml:space="preserve">the </w:t>
      </w:r>
      <w:r>
        <w:rPr>
          <w:spacing w:val="2"/>
        </w:rPr>
        <w:t xml:space="preserve">1890s </w:t>
      </w:r>
      <w:r>
        <w:rPr>
          <w:spacing w:val="1"/>
        </w:rPr>
        <w:t xml:space="preserve">and the </w:t>
      </w:r>
      <w:r>
        <w:t>early 20th</w:t>
      </w:r>
      <w:r>
        <w:rPr>
          <w:spacing w:val="7"/>
        </w:rPr>
        <w:t xml:space="preserve"> </w:t>
      </w:r>
      <w:r>
        <w:rPr>
          <w:spacing w:val="-3"/>
        </w:rPr>
        <w:t>centu</w:t>
      </w:r>
      <w:r>
        <w:rPr>
          <w:spacing w:val="-3"/>
        </w:rPr>
        <w:t>ry.</w:t>
      </w:r>
    </w:p>
    <w:p w14:paraId="3B426413" w14:textId="77777777" w:rsidR="00706CE4" w:rsidRDefault="001B2C1C">
      <w:pPr>
        <w:pStyle w:val="a3"/>
        <w:spacing w:before="3" w:line="280" w:lineRule="auto"/>
        <w:ind w:left="229" w:right="1357" w:firstLine="453"/>
        <w:jc w:val="both"/>
      </w:pPr>
      <w:r>
        <w:t>The “Case Study Houses” commissioned from talented modern architects by California Arts &amp; Architecture magazine between 1945 and 1962 were yet another homegrown influence on the “less is more” trend. Aesthetic effect came from the landscape, new materi</w:t>
      </w:r>
      <w:r>
        <w:t xml:space="preserve">als and forthright detailing. In his Case Study House, Ralph Rapson may have </w:t>
      </w:r>
      <w:proofErr w:type="spellStart"/>
      <w:r>
        <w:t>mispredicted</w:t>
      </w:r>
      <w:proofErr w:type="spellEnd"/>
      <w:r>
        <w:t xml:space="preserve"> just how the mechanical revolution would impact </w:t>
      </w:r>
      <w:r>
        <w:rPr>
          <w:spacing w:val="3"/>
        </w:rPr>
        <w:lastRenderedPageBreak/>
        <w:t xml:space="preserve">everyday </w:t>
      </w:r>
      <w:r>
        <w:rPr>
          <w:spacing w:val="2"/>
        </w:rPr>
        <w:t xml:space="preserve">life </w:t>
      </w:r>
      <w:r>
        <w:t xml:space="preserve">– few </w:t>
      </w:r>
      <w:r>
        <w:rPr>
          <w:spacing w:val="2"/>
        </w:rPr>
        <w:t xml:space="preserve">American families </w:t>
      </w:r>
      <w:r>
        <w:rPr>
          <w:spacing w:val="3"/>
        </w:rPr>
        <w:t xml:space="preserve">acquired helicopters, </w:t>
      </w:r>
      <w:r>
        <w:rPr>
          <w:spacing w:val="2"/>
        </w:rPr>
        <w:t xml:space="preserve">though most </w:t>
      </w:r>
      <w:r>
        <w:rPr>
          <w:spacing w:val="1"/>
        </w:rPr>
        <w:t xml:space="preserve">eventually </w:t>
      </w:r>
      <w:r>
        <w:t xml:space="preserve">got clothes dryers – but his </w:t>
      </w:r>
      <w:proofErr w:type="gramStart"/>
      <w:r>
        <w:t>belief</w:t>
      </w:r>
      <w:r>
        <w:t xml:space="preserve">  that</w:t>
      </w:r>
      <w:proofErr w:type="gramEnd"/>
      <w:r>
        <w:t xml:space="preserve">  </w:t>
      </w:r>
      <w:r>
        <w:rPr>
          <w:spacing w:val="1"/>
        </w:rPr>
        <w:t xml:space="preserve">self-sufficiency  </w:t>
      </w:r>
      <w:r>
        <w:t>was  both desirable and inevitable was widely shared.</w:t>
      </w:r>
    </w:p>
    <w:p w14:paraId="7D06113A" w14:textId="77777777" w:rsidR="00706CE4" w:rsidRDefault="00706CE4">
      <w:pPr>
        <w:pStyle w:val="a3"/>
        <w:spacing w:before="3" w:line="280" w:lineRule="auto"/>
        <w:ind w:right="1357"/>
        <w:jc w:val="both"/>
      </w:pPr>
    </w:p>
    <w:p w14:paraId="6CCFE696" w14:textId="77777777" w:rsidR="00706CE4" w:rsidRDefault="00706CE4">
      <w:pPr>
        <w:pStyle w:val="a3"/>
        <w:spacing w:before="3" w:line="280" w:lineRule="auto"/>
        <w:ind w:left="229" w:right="1357" w:firstLine="453"/>
        <w:jc w:val="both"/>
      </w:pPr>
    </w:p>
    <w:p w14:paraId="7ECE06E5" w14:textId="77777777" w:rsidR="00706CE4" w:rsidRDefault="001B2C1C">
      <w:pPr>
        <w:pStyle w:val="a5"/>
        <w:numPr>
          <w:ilvl w:val="0"/>
          <w:numId w:val="2"/>
        </w:numPr>
        <w:tabs>
          <w:tab w:val="left" w:pos="568"/>
          <w:tab w:val="left" w:pos="7568"/>
        </w:tabs>
        <w:spacing w:before="142"/>
        <w:ind w:left="568" w:hanging="339"/>
        <w:rPr>
          <w:sz w:val="23"/>
        </w:rPr>
      </w:pPr>
      <w:r>
        <w:rPr>
          <w:sz w:val="23"/>
        </w:rPr>
        <w:t>The postwar American housing style largely reflected</w:t>
      </w:r>
      <w:r>
        <w:rPr>
          <w:spacing w:val="-35"/>
          <w:sz w:val="23"/>
        </w:rPr>
        <w:t xml:space="preserve"> </w:t>
      </w:r>
      <w:r>
        <w:rPr>
          <w:sz w:val="23"/>
        </w:rPr>
        <w:t>the</w:t>
      </w:r>
      <w:r>
        <w:rPr>
          <w:spacing w:val="-16"/>
          <w:sz w:val="23"/>
        </w:rPr>
        <w:t xml:space="preserve"> </w:t>
      </w:r>
      <w:r>
        <w:rPr>
          <w:sz w:val="23"/>
        </w:rPr>
        <w:t>Americans’</w:t>
      </w:r>
      <w:r>
        <w:rPr>
          <w:sz w:val="23"/>
          <w:u w:val="single"/>
        </w:rPr>
        <w:t xml:space="preserve"> </w:t>
      </w:r>
      <w:r>
        <w:rPr>
          <w:sz w:val="23"/>
          <w:u w:val="single"/>
        </w:rPr>
        <w:tab/>
      </w:r>
      <w:r>
        <w:rPr>
          <w:sz w:val="23"/>
        </w:rPr>
        <w:t>.</w:t>
      </w:r>
    </w:p>
    <w:p w14:paraId="40EB6984" w14:textId="77777777" w:rsidR="00706CE4" w:rsidRDefault="001B2C1C">
      <w:pPr>
        <w:pStyle w:val="a5"/>
        <w:numPr>
          <w:ilvl w:val="1"/>
          <w:numId w:val="2"/>
        </w:numPr>
        <w:tabs>
          <w:tab w:val="left" w:pos="1024"/>
        </w:tabs>
        <w:spacing w:before="138"/>
        <w:rPr>
          <w:sz w:val="23"/>
        </w:rPr>
      </w:pPr>
      <w:r>
        <w:rPr>
          <w:sz w:val="23"/>
        </w:rPr>
        <w:t>prosperity and</w:t>
      </w:r>
      <w:r>
        <w:rPr>
          <w:spacing w:val="-4"/>
          <w:sz w:val="23"/>
        </w:rPr>
        <w:t xml:space="preserve"> </w:t>
      </w:r>
      <w:r>
        <w:rPr>
          <w:sz w:val="23"/>
        </w:rPr>
        <w:t>growth</w:t>
      </w:r>
    </w:p>
    <w:p w14:paraId="223BBD34" w14:textId="77777777" w:rsidR="00706CE4" w:rsidRDefault="001B2C1C">
      <w:pPr>
        <w:pStyle w:val="a5"/>
        <w:numPr>
          <w:ilvl w:val="1"/>
          <w:numId w:val="2"/>
        </w:numPr>
        <w:tabs>
          <w:tab w:val="left" w:pos="1012"/>
        </w:tabs>
        <w:spacing w:before="142"/>
        <w:ind w:left="1012" w:hanging="363"/>
        <w:rPr>
          <w:sz w:val="23"/>
        </w:rPr>
      </w:pPr>
      <w:r>
        <w:rPr>
          <w:sz w:val="23"/>
        </w:rPr>
        <w:t>efficiency and</w:t>
      </w:r>
      <w:r>
        <w:rPr>
          <w:spacing w:val="-4"/>
          <w:sz w:val="23"/>
        </w:rPr>
        <w:t xml:space="preserve"> </w:t>
      </w:r>
      <w:r>
        <w:rPr>
          <w:sz w:val="23"/>
        </w:rPr>
        <w:t>practicality</w:t>
      </w:r>
    </w:p>
    <w:p w14:paraId="68D63BF8" w14:textId="77777777" w:rsidR="00706CE4" w:rsidRDefault="001B2C1C">
      <w:pPr>
        <w:pStyle w:val="a5"/>
        <w:numPr>
          <w:ilvl w:val="1"/>
          <w:numId w:val="2"/>
        </w:numPr>
        <w:tabs>
          <w:tab w:val="left" w:pos="1012"/>
        </w:tabs>
        <w:ind w:left="1012" w:hanging="363"/>
        <w:rPr>
          <w:sz w:val="23"/>
        </w:rPr>
      </w:pPr>
      <w:r>
        <w:rPr>
          <w:sz w:val="23"/>
        </w:rPr>
        <w:t>restraint and</w:t>
      </w:r>
      <w:r>
        <w:rPr>
          <w:spacing w:val="-6"/>
          <w:sz w:val="23"/>
        </w:rPr>
        <w:t xml:space="preserve"> </w:t>
      </w:r>
      <w:r>
        <w:rPr>
          <w:sz w:val="23"/>
        </w:rPr>
        <w:t>confidence</w:t>
      </w:r>
    </w:p>
    <w:p w14:paraId="7DC78F41" w14:textId="77777777" w:rsidR="00706CE4" w:rsidRDefault="001B2C1C">
      <w:pPr>
        <w:pStyle w:val="a5"/>
        <w:numPr>
          <w:ilvl w:val="1"/>
          <w:numId w:val="2"/>
        </w:numPr>
        <w:tabs>
          <w:tab w:val="left" w:pos="1024"/>
        </w:tabs>
        <w:rPr>
          <w:sz w:val="23"/>
        </w:rPr>
      </w:pPr>
      <w:r>
        <w:rPr>
          <w:sz w:val="23"/>
        </w:rPr>
        <w:t>pride and</w:t>
      </w:r>
      <w:r>
        <w:rPr>
          <w:spacing w:val="-3"/>
          <w:sz w:val="23"/>
        </w:rPr>
        <w:t xml:space="preserve"> </w:t>
      </w:r>
      <w:r>
        <w:rPr>
          <w:sz w:val="23"/>
        </w:rPr>
        <w:t>faithfulness</w:t>
      </w:r>
    </w:p>
    <w:p w14:paraId="6BCF9B9C" w14:textId="77777777" w:rsidR="00706CE4" w:rsidRDefault="00706CE4">
      <w:pPr>
        <w:pStyle w:val="a3"/>
        <w:rPr>
          <w:sz w:val="24"/>
        </w:rPr>
      </w:pPr>
    </w:p>
    <w:p w14:paraId="16919833" w14:textId="77777777" w:rsidR="00706CE4" w:rsidRDefault="00706CE4">
      <w:pPr>
        <w:pStyle w:val="a3"/>
        <w:spacing w:before="6"/>
      </w:pPr>
    </w:p>
    <w:p w14:paraId="6A889EFD" w14:textId="77777777" w:rsidR="00706CE4" w:rsidRDefault="001B2C1C">
      <w:pPr>
        <w:pStyle w:val="a5"/>
        <w:numPr>
          <w:ilvl w:val="0"/>
          <w:numId w:val="2"/>
        </w:numPr>
        <w:tabs>
          <w:tab w:val="left" w:pos="568"/>
        </w:tabs>
        <w:spacing w:before="0"/>
        <w:ind w:left="568" w:hanging="339"/>
        <w:rPr>
          <w:sz w:val="23"/>
        </w:rPr>
      </w:pPr>
      <w:r>
        <w:rPr>
          <w:sz w:val="23"/>
        </w:rPr>
        <w:t>Which of the following can be inferred from Paragraph 3 about the</w:t>
      </w:r>
      <w:r>
        <w:rPr>
          <w:spacing w:val="-18"/>
          <w:sz w:val="23"/>
        </w:rPr>
        <w:t xml:space="preserve"> </w:t>
      </w:r>
      <w:r>
        <w:rPr>
          <w:sz w:val="23"/>
        </w:rPr>
        <w:t>Bauhaus?</w:t>
      </w:r>
    </w:p>
    <w:p w14:paraId="16482E2C" w14:textId="77777777" w:rsidR="00706CE4" w:rsidRDefault="001B2C1C">
      <w:pPr>
        <w:pStyle w:val="a5"/>
        <w:numPr>
          <w:ilvl w:val="1"/>
          <w:numId w:val="2"/>
        </w:numPr>
        <w:tabs>
          <w:tab w:val="left" w:pos="1024"/>
        </w:tabs>
        <w:rPr>
          <w:sz w:val="23"/>
        </w:rPr>
      </w:pPr>
      <w:r>
        <w:rPr>
          <w:sz w:val="23"/>
        </w:rPr>
        <w:t xml:space="preserve">It was founded by Ludwig </w:t>
      </w:r>
      <w:proofErr w:type="spellStart"/>
      <w:r>
        <w:rPr>
          <w:sz w:val="23"/>
        </w:rPr>
        <w:t>Mies</w:t>
      </w:r>
      <w:proofErr w:type="spellEnd"/>
      <w:r>
        <w:rPr>
          <w:sz w:val="23"/>
        </w:rPr>
        <w:t xml:space="preserve"> van der</w:t>
      </w:r>
      <w:r>
        <w:rPr>
          <w:spacing w:val="-3"/>
          <w:sz w:val="23"/>
        </w:rPr>
        <w:t xml:space="preserve"> </w:t>
      </w:r>
      <w:proofErr w:type="spellStart"/>
      <w:r>
        <w:rPr>
          <w:sz w:val="23"/>
        </w:rPr>
        <w:t>Rohe</w:t>
      </w:r>
      <w:proofErr w:type="spellEnd"/>
      <w:r>
        <w:rPr>
          <w:sz w:val="23"/>
        </w:rPr>
        <w:t>.</w:t>
      </w:r>
    </w:p>
    <w:p w14:paraId="6A2014CA" w14:textId="77777777" w:rsidR="00706CE4" w:rsidRDefault="001B2C1C">
      <w:pPr>
        <w:pStyle w:val="a5"/>
        <w:numPr>
          <w:ilvl w:val="1"/>
          <w:numId w:val="2"/>
        </w:numPr>
        <w:tabs>
          <w:tab w:val="left" w:pos="1012"/>
        </w:tabs>
        <w:ind w:left="1012" w:hanging="363"/>
        <w:rPr>
          <w:sz w:val="23"/>
        </w:rPr>
      </w:pPr>
      <w:r>
        <w:rPr>
          <w:sz w:val="23"/>
        </w:rPr>
        <w:t xml:space="preserve">Its designing concept was affected by </w:t>
      </w:r>
      <w:r>
        <w:rPr>
          <w:spacing w:val="-4"/>
          <w:sz w:val="23"/>
        </w:rPr>
        <w:t xml:space="preserve">World </w:t>
      </w:r>
      <w:r>
        <w:rPr>
          <w:spacing w:val="-6"/>
          <w:sz w:val="23"/>
        </w:rPr>
        <w:t>War</w:t>
      </w:r>
      <w:r>
        <w:rPr>
          <w:spacing w:val="-16"/>
          <w:sz w:val="23"/>
        </w:rPr>
        <w:t xml:space="preserve"> </w:t>
      </w:r>
      <w:r>
        <w:rPr>
          <w:sz w:val="23"/>
        </w:rPr>
        <w:t>II.</w:t>
      </w:r>
    </w:p>
    <w:p w14:paraId="6BCA7C2C" w14:textId="77777777" w:rsidR="00706CE4" w:rsidRDefault="001B2C1C">
      <w:pPr>
        <w:pStyle w:val="a5"/>
        <w:numPr>
          <w:ilvl w:val="1"/>
          <w:numId w:val="2"/>
        </w:numPr>
        <w:tabs>
          <w:tab w:val="left" w:pos="1012"/>
        </w:tabs>
        <w:ind w:left="1012" w:hanging="363"/>
        <w:rPr>
          <w:sz w:val="23"/>
        </w:rPr>
      </w:pPr>
      <w:r>
        <w:rPr>
          <w:sz w:val="23"/>
        </w:rPr>
        <w:t>Most American architects used to be associated with</w:t>
      </w:r>
      <w:r>
        <w:rPr>
          <w:spacing w:val="-22"/>
          <w:sz w:val="23"/>
        </w:rPr>
        <w:t xml:space="preserve"> </w:t>
      </w:r>
      <w:r>
        <w:rPr>
          <w:sz w:val="23"/>
        </w:rPr>
        <w:t>it.</w:t>
      </w:r>
    </w:p>
    <w:p w14:paraId="520A8850" w14:textId="77777777" w:rsidR="00706CE4" w:rsidRDefault="001B2C1C">
      <w:pPr>
        <w:pStyle w:val="a5"/>
        <w:numPr>
          <w:ilvl w:val="1"/>
          <w:numId w:val="2"/>
        </w:numPr>
        <w:tabs>
          <w:tab w:val="left" w:pos="1024"/>
        </w:tabs>
        <w:spacing w:before="144"/>
        <w:rPr>
          <w:sz w:val="23"/>
        </w:rPr>
      </w:pPr>
      <w:r>
        <w:rPr>
          <w:sz w:val="23"/>
        </w:rPr>
        <w:t xml:space="preserve">It had a </w:t>
      </w:r>
      <w:r>
        <w:rPr>
          <w:sz w:val="23"/>
        </w:rPr>
        <w:t>great influence upon American</w:t>
      </w:r>
      <w:r>
        <w:rPr>
          <w:spacing w:val="-17"/>
          <w:sz w:val="23"/>
        </w:rPr>
        <w:t xml:space="preserve"> </w:t>
      </w:r>
      <w:r>
        <w:rPr>
          <w:sz w:val="23"/>
        </w:rPr>
        <w:t>architecture.</w:t>
      </w:r>
    </w:p>
    <w:p w14:paraId="791C474A" w14:textId="77777777" w:rsidR="00706CE4" w:rsidRDefault="00706CE4">
      <w:pPr>
        <w:pStyle w:val="a3"/>
        <w:rPr>
          <w:sz w:val="24"/>
        </w:rPr>
      </w:pPr>
    </w:p>
    <w:p w14:paraId="4CE7E71B" w14:textId="77777777" w:rsidR="00706CE4" w:rsidRDefault="00706CE4">
      <w:pPr>
        <w:pStyle w:val="a3"/>
        <w:spacing w:before="4"/>
      </w:pPr>
    </w:p>
    <w:p w14:paraId="7799CF25" w14:textId="77777777" w:rsidR="00706CE4" w:rsidRDefault="001B2C1C">
      <w:pPr>
        <w:pStyle w:val="a5"/>
        <w:numPr>
          <w:ilvl w:val="0"/>
          <w:numId w:val="2"/>
        </w:numPr>
        <w:tabs>
          <w:tab w:val="left" w:pos="573"/>
          <w:tab w:val="left" w:pos="5497"/>
        </w:tabs>
        <w:spacing w:before="0"/>
        <w:ind w:left="572" w:hanging="343"/>
        <w:rPr>
          <w:sz w:val="23"/>
        </w:rPr>
      </w:pPr>
      <w:proofErr w:type="spellStart"/>
      <w:r>
        <w:rPr>
          <w:sz w:val="23"/>
        </w:rPr>
        <w:t>Mies</w:t>
      </w:r>
      <w:proofErr w:type="spellEnd"/>
      <w:r>
        <w:rPr>
          <w:sz w:val="23"/>
        </w:rPr>
        <w:t xml:space="preserve"> held that elegance of</w:t>
      </w:r>
      <w:r>
        <w:rPr>
          <w:spacing w:val="-11"/>
          <w:sz w:val="23"/>
        </w:rPr>
        <w:t xml:space="preserve"> </w:t>
      </w:r>
      <w:r>
        <w:rPr>
          <w:sz w:val="23"/>
        </w:rPr>
        <w:t>architectural</w:t>
      </w:r>
      <w:r>
        <w:rPr>
          <w:spacing w:val="-4"/>
          <w:sz w:val="23"/>
        </w:rPr>
        <w:t xml:space="preserve"> </w:t>
      </w:r>
      <w:r>
        <w:rPr>
          <w:sz w:val="23"/>
        </w:rPr>
        <w:t>design</w:t>
      </w:r>
      <w:r>
        <w:rPr>
          <w:sz w:val="23"/>
          <w:u w:val="single"/>
        </w:rPr>
        <w:t xml:space="preserve"> </w:t>
      </w:r>
      <w:r>
        <w:rPr>
          <w:sz w:val="23"/>
          <w:u w:val="single"/>
        </w:rPr>
        <w:tab/>
      </w:r>
      <w:r>
        <w:rPr>
          <w:sz w:val="23"/>
        </w:rPr>
        <w:t>.</w:t>
      </w:r>
    </w:p>
    <w:p w14:paraId="62ACC490" w14:textId="77777777" w:rsidR="00706CE4" w:rsidRDefault="001B2C1C">
      <w:pPr>
        <w:pStyle w:val="a5"/>
        <w:numPr>
          <w:ilvl w:val="1"/>
          <w:numId w:val="2"/>
        </w:numPr>
        <w:tabs>
          <w:tab w:val="left" w:pos="1024"/>
        </w:tabs>
        <w:rPr>
          <w:sz w:val="23"/>
        </w:rPr>
      </w:pPr>
      <w:r>
        <w:rPr>
          <w:sz w:val="23"/>
        </w:rPr>
        <w:t>was related to large</w:t>
      </w:r>
      <w:r>
        <w:rPr>
          <w:spacing w:val="-4"/>
          <w:sz w:val="23"/>
        </w:rPr>
        <w:t xml:space="preserve"> </w:t>
      </w:r>
      <w:r>
        <w:rPr>
          <w:sz w:val="23"/>
        </w:rPr>
        <w:t>space</w:t>
      </w:r>
    </w:p>
    <w:p w14:paraId="18FDA78D" w14:textId="77777777" w:rsidR="00706CE4" w:rsidRDefault="001B2C1C">
      <w:pPr>
        <w:pStyle w:val="a5"/>
        <w:numPr>
          <w:ilvl w:val="1"/>
          <w:numId w:val="2"/>
        </w:numPr>
        <w:tabs>
          <w:tab w:val="left" w:pos="1012"/>
        </w:tabs>
        <w:ind w:left="1012" w:hanging="363"/>
        <w:rPr>
          <w:sz w:val="23"/>
        </w:rPr>
      </w:pPr>
      <w:r>
        <w:rPr>
          <w:sz w:val="23"/>
        </w:rPr>
        <w:t>was identified with</w:t>
      </w:r>
      <w:r>
        <w:rPr>
          <w:spacing w:val="-5"/>
          <w:sz w:val="23"/>
        </w:rPr>
        <w:t xml:space="preserve"> </w:t>
      </w:r>
      <w:r>
        <w:rPr>
          <w:sz w:val="23"/>
        </w:rPr>
        <w:t>emptiness</w:t>
      </w:r>
    </w:p>
    <w:p w14:paraId="56117A87" w14:textId="77777777" w:rsidR="00706CE4" w:rsidRDefault="001B2C1C">
      <w:pPr>
        <w:pStyle w:val="a5"/>
        <w:numPr>
          <w:ilvl w:val="1"/>
          <w:numId w:val="2"/>
        </w:numPr>
        <w:tabs>
          <w:tab w:val="left" w:pos="1012"/>
        </w:tabs>
        <w:spacing w:before="144"/>
        <w:ind w:left="1012" w:hanging="363"/>
        <w:rPr>
          <w:sz w:val="23"/>
        </w:rPr>
      </w:pPr>
      <w:r>
        <w:rPr>
          <w:sz w:val="23"/>
        </w:rPr>
        <w:t>was not reliant on abundant</w:t>
      </w:r>
      <w:r>
        <w:rPr>
          <w:spacing w:val="-5"/>
          <w:sz w:val="23"/>
        </w:rPr>
        <w:t xml:space="preserve"> </w:t>
      </w:r>
      <w:r>
        <w:rPr>
          <w:sz w:val="23"/>
        </w:rPr>
        <w:t>decoration</w:t>
      </w:r>
    </w:p>
    <w:p w14:paraId="7796709F" w14:textId="77777777" w:rsidR="00706CE4" w:rsidRDefault="001B2C1C">
      <w:pPr>
        <w:pStyle w:val="a5"/>
        <w:numPr>
          <w:ilvl w:val="1"/>
          <w:numId w:val="2"/>
        </w:numPr>
        <w:tabs>
          <w:tab w:val="left" w:pos="1024"/>
        </w:tabs>
        <w:spacing w:before="138"/>
        <w:rPr>
          <w:sz w:val="23"/>
        </w:rPr>
      </w:pPr>
      <w:r>
        <w:rPr>
          <w:sz w:val="23"/>
        </w:rPr>
        <w:t>was not associated with</w:t>
      </w:r>
      <w:r>
        <w:rPr>
          <w:spacing w:val="-4"/>
          <w:sz w:val="23"/>
        </w:rPr>
        <w:t xml:space="preserve"> </w:t>
      </w:r>
      <w:r>
        <w:rPr>
          <w:sz w:val="23"/>
        </w:rPr>
        <w:t>efficiency</w:t>
      </w:r>
    </w:p>
    <w:p w14:paraId="616B6CF6" w14:textId="77777777" w:rsidR="00706CE4" w:rsidRDefault="00706CE4">
      <w:pPr>
        <w:pStyle w:val="a3"/>
        <w:rPr>
          <w:sz w:val="24"/>
        </w:rPr>
      </w:pPr>
    </w:p>
    <w:p w14:paraId="713FF41A" w14:textId="77777777" w:rsidR="00706CE4" w:rsidRDefault="00706CE4">
      <w:pPr>
        <w:pStyle w:val="a3"/>
        <w:spacing w:before="6"/>
      </w:pPr>
    </w:p>
    <w:p w14:paraId="3D848860" w14:textId="77777777" w:rsidR="00706CE4" w:rsidRDefault="001B2C1C">
      <w:pPr>
        <w:pStyle w:val="a5"/>
        <w:numPr>
          <w:ilvl w:val="0"/>
          <w:numId w:val="2"/>
        </w:numPr>
        <w:tabs>
          <w:tab w:val="left" w:pos="568"/>
        </w:tabs>
        <w:spacing w:before="1"/>
        <w:ind w:left="568" w:hanging="339"/>
        <w:rPr>
          <w:sz w:val="23"/>
        </w:rPr>
      </w:pPr>
      <w:r>
        <w:rPr>
          <w:sz w:val="23"/>
        </w:rPr>
        <w:t xml:space="preserve">What is true about the apartments </w:t>
      </w:r>
      <w:proofErr w:type="spellStart"/>
      <w:r>
        <w:rPr>
          <w:sz w:val="23"/>
        </w:rPr>
        <w:t>Mies</w:t>
      </w:r>
      <w:proofErr w:type="spellEnd"/>
      <w:r>
        <w:rPr>
          <w:sz w:val="23"/>
        </w:rPr>
        <w:t xml:space="preserve"> built on </w:t>
      </w:r>
      <w:r>
        <w:rPr>
          <w:spacing w:val="-3"/>
          <w:sz w:val="23"/>
        </w:rPr>
        <w:t xml:space="preserve">Chicago’s </w:t>
      </w:r>
      <w:r>
        <w:rPr>
          <w:sz w:val="23"/>
        </w:rPr>
        <w:t>Lake Shore</w:t>
      </w:r>
      <w:r>
        <w:rPr>
          <w:spacing w:val="-10"/>
          <w:sz w:val="23"/>
        </w:rPr>
        <w:t xml:space="preserve"> </w:t>
      </w:r>
      <w:r>
        <w:rPr>
          <w:sz w:val="23"/>
        </w:rPr>
        <w:t>Drive?</w:t>
      </w:r>
    </w:p>
    <w:p w14:paraId="20709954" w14:textId="77777777" w:rsidR="00706CE4" w:rsidRDefault="001B2C1C">
      <w:pPr>
        <w:pStyle w:val="a5"/>
        <w:numPr>
          <w:ilvl w:val="1"/>
          <w:numId w:val="2"/>
        </w:numPr>
        <w:tabs>
          <w:tab w:val="left" w:pos="1022"/>
        </w:tabs>
        <w:ind w:left="1021" w:hanging="372"/>
        <w:rPr>
          <w:sz w:val="23"/>
        </w:rPr>
      </w:pPr>
      <w:r>
        <w:rPr>
          <w:sz w:val="23"/>
        </w:rPr>
        <w:t>They ignored details and</w:t>
      </w:r>
      <w:r>
        <w:rPr>
          <w:spacing w:val="-5"/>
          <w:sz w:val="23"/>
        </w:rPr>
        <w:t xml:space="preserve"> </w:t>
      </w:r>
      <w:r>
        <w:rPr>
          <w:sz w:val="23"/>
        </w:rPr>
        <w:t>proportions.</w:t>
      </w:r>
    </w:p>
    <w:p w14:paraId="1AB6E5D0" w14:textId="77777777" w:rsidR="00706CE4" w:rsidRDefault="001B2C1C">
      <w:pPr>
        <w:pStyle w:val="a5"/>
        <w:numPr>
          <w:ilvl w:val="1"/>
          <w:numId w:val="2"/>
        </w:numPr>
        <w:tabs>
          <w:tab w:val="left" w:pos="1008"/>
        </w:tabs>
        <w:spacing w:before="143"/>
        <w:ind w:left="1007" w:hanging="358"/>
        <w:rPr>
          <w:sz w:val="23"/>
        </w:rPr>
      </w:pPr>
      <w:r>
        <w:rPr>
          <w:sz w:val="23"/>
        </w:rPr>
        <w:t>They were built with materials popular at that</w:t>
      </w:r>
      <w:r>
        <w:rPr>
          <w:spacing w:val="-10"/>
          <w:sz w:val="23"/>
        </w:rPr>
        <w:t xml:space="preserve"> </w:t>
      </w:r>
      <w:r>
        <w:rPr>
          <w:sz w:val="23"/>
        </w:rPr>
        <w:t>time.</w:t>
      </w:r>
    </w:p>
    <w:p w14:paraId="759B1C2C" w14:textId="77777777" w:rsidR="00706CE4" w:rsidRDefault="001B2C1C">
      <w:pPr>
        <w:pStyle w:val="a5"/>
        <w:numPr>
          <w:ilvl w:val="1"/>
          <w:numId w:val="2"/>
        </w:numPr>
        <w:tabs>
          <w:tab w:val="left" w:pos="1008"/>
        </w:tabs>
        <w:spacing w:before="139"/>
        <w:ind w:left="1007" w:hanging="358"/>
        <w:rPr>
          <w:sz w:val="23"/>
        </w:rPr>
      </w:pPr>
      <w:r>
        <w:rPr>
          <w:sz w:val="23"/>
        </w:rPr>
        <w:t>They were more spacious than neighboring</w:t>
      </w:r>
      <w:r>
        <w:rPr>
          <w:spacing w:val="-8"/>
          <w:sz w:val="23"/>
        </w:rPr>
        <w:t xml:space="preserve"> </w:t>
      </w:r>
      <w:r>
        <w:rPr>
          <w:sz w:val="23"/>
        </w:rPr>
        <w:t>buildings.</w:t>
      </w:r>
    </w:p>
    <w:p w14:paraId="5A94CC5A" w14:textId="77777777" w:rsidR="00706CE4" w:rsidRDefault="001B2C1C">
      <w:pPr>
        <w:pStyle w:val="a5"/>
        <w:numPr>
          <w:ilvl w:val="1"/>
          <w:numId w:val="2"/>
        </w:numPr>
        <w:tabs>
          <w:tab w:val="left" w:pos="1022"/>
        </w:tabs>
        <w:ind w:left="1021" w:hanging="372"/>
        <w:rPr>
          <w:sz w:val="23"/>
        </w:rPr>
      </w:pPr>
      <w:r>
        <w:rPr>
          <w:sz w:val="23"/>
        </w:rPr>
        <w:t xml:space="preserve">They shared some </w:t>
      </w:r>
      <w:r>
        <w:rPr>
          <w:sz w:val="23"/>
        </w:rPr>
        <w:t>characteristics of abstract</w:t>
      </w:r>
      <w:r>
        <w:rPr>
          <w:spacing w:val="-6"/>
          <w:sz w:val="23"/>
        </w:rPr>
        <w:t xml:space="preserve"> </w:t>
      </w:r>
      <w:r>
        <w:rPr>
          <w:sz w:val="23"/>
        </w:rPr>
        <w:t>art.</w:t>
      </w:r>
    </w:p>
    <w:p w14:paraId="19708904" w14:textId="77777777" w:rsidR="00706CE4" w:rsidRDefault="00706CE4">
      <w:pPr>
        <w:pStyle w:val="a3"/>
        <w:rPr>
          <w:sz w:val="24"/>
        </w:rPr>
      </w:pPr>
    </w:p>
    <w:p w14:paraId="0D451CA6" w14:textId="77777777" w:rsidR="00706CE4" w:rsidRDefault="00706CE4">
      <w:pPr>
        <w:pStyle w:val="a3"/>
        <w:spacing w:before="6"/>
      </w:pPr>
    </w:p>
    <w:p w14:paraId="2F68B6A4" w14:textId="77777777" w:rsidR="00706CE4" w:rsidRDefault="001B2C1C">
      <w:pPr>
        <w:pStyle w:val="a5"/>
        <w:numPr>
          <w:ilvl w:val="0"/>
          <w:numId w:val="2"/>
        </w:numPr>
        <w:tabs>
          <w:tab w:val="left" w:pos="568"/>
        </w:tabs>
        <w:spacing w:before="0"/>
        <w:ind w:left="568" w:hanging="339"/>
        <w:rPr>
          <w:sz w:val="23"/>
        </w:rPr>
      </w:pPr>
      <w:r>
        <w:rPr>
          <w:sz w:val="23"/>
        </w:rPr>
        <w:t>What can we learn about the design of the “Case Study</w:t>
      </w:r>
      <w:r>
        <w:rPr>
          <w:spacing w:val="-16"/>
          <w:sz w:val="23"/>
        </w:rPr>
        <w:t xml:space="preserve"> </w:t>
      </w:r>
      <w:r>
        <w:rPr>
          <w:sz w:val="23"/>
        </w:rPr>
        <w:t>Houses”?</w:t>
      </w:r>
    </w:p>
    <w:p w14:paraId="5F337D1B" w14:textId="77777777" w:rsidR="00706CE4" w:rsidRDefault="001B2C1C">
      <w:pPr>
        <w:pStyle w:val="a5"/>
        <w:numPr>
          <w:ilvl w:val="1"/>
          <w:numId w:val="2"/>
        </w:numPr>
        <w:tabs>
          <w:tab w:val="left" w:pos="1024"/>
        </w:tabs>
        <w:spacing w:before="144"/>
        <w:rPr>
          <w:sz w:val="23"/>
        </w:rPr>
      </w:pPr>
      <w:r>
        <w:rPr>
          <w:sz w:val="23"/>
        </w:rPr>
        <w:t>Mechanical devices were widely</w:t>
      </w:r>
      <w:r>
        <w:rPr>
          <w:spacing w:val="-3"/>
          <w:sz w:val="23"/>
        </w:rPr>
        <w:t xml:space="preserve"> </w:t>
      </w:r>
      <w:r>
        <w:rPr>
          <w:sz w:val="23"/>
        </w:rPr>
        <w:t>used.</w:t>
      </w:r>
    </w:p>
    <w:p w14:paraId="5553523E" w14:textId="77777777" w:rsidR="00706CE4" w:rsidRDefault="001B2C1C">
      <w:pPr>
        <w:pStyle w:val="a5"/>
        <w:numPr>
          <w:ilvl w:val="1"/>
          <w:numId w:val="2"/>
        </w:numPr>
        <w:tabs>
          <w:tab w:val="left" w:pos="1012"/>
        </w:tabs>
        <w:spacing w:before="139"/>
        <w:ind w:left="1012" w:hanging="363"/>
        <w:rPr>
          <w:sz w:val="23"/>
        </w:rPr>
      </w:pPr>
      <w:r>
        <w:rPr>
          <w:sz w:val="23"/>
        </w:rPr>
        <w:t>Natural scenes were taken into</w:t>
      </w:r>
      <w:r>
        <w:rPr>
          <w:spacing w:val="-9"/>
          <w:sz w:val="23"/>
        </w:rPr>
        <w:t xml:space="preserve"> </w:t>
      </w:r>
      <w:r>
        <w:rPr>
          <w:sz w:val="23"/>
        </w:rPr>
        <w:t>consideration.</w:t>
      </w:r>
    </w:p>
    <w:p w14:paraId="788701C4" w14:textId="77777777" w:rsidR="00706CE4" w:rsidRDefault="001B2C1C">
      <w:pPr>
        <w:pStyle w:val="a5"/>
        <w:numPr>
          <w:ilvl w:val="1"/>
          <w:numId w:val="2"/>
        </w:numPr>
        <w:tabs>
          <w:tab w:val="left" w:pos="1012"/>
        </w:tabs>
        <w:ind w:left="1012" w:hanging="363"/>
        <w:rPr>
          <w:sz w:val="23"/>
        </w:rPr>
      </w:pPr>
      <w:r>
        <w:rPr>
          <w:sz w:val="23"/>
        </w:rPr>
        <w:lastRenderedPageBreak/>
        <w:t>Details were sacrificed for the overall</w:t>
      </w:r>
      <w:r>
        <w:rPr>
          <w:spacing w:val="-9"/>
          <w:sz w:val="23"/>
        </w:rPr>
        <w:t xml:space="preserve"> </w:t>
      </w:r>
      <w:r>
        <w:rPr>
          <w:sz w:val="23"/>
        </w:rPr>
        <w:t>effect.</w:t>
      </w:r>
    </w:p>
    <w:p w14:paraId="6E5BB5F6" w14:textId="77777777" w:rsidR="00706CE4" w:rsidRDefault="001B2C1C">
      <w:pPr>
        <w:pStyle w:val="a5"/>
        <w:numPr>
          <w:ilvl w:val="1"/>
          <w:numId w:val="2"/>
        </w:numPr>
        <w:tabs>
          <w:tab w:val="left" w:pos="1024"/>
        </w:tabs>
        <w:rPr>
          <w:sz w:val="23"/>
        </w:rPr>
      </w:pPr>
      <w:r>
        <w:rPr>
          <w:sz w:val="23"/>
        </w:rPr>
        <w:t xml:space="preserve">Eco-friendly </w:t>
      </w:r>
      <w:r>
        <w:rPr>
          <w:sz w:val="23"/>
        </w:rPr>
        <w:t>materials were</w:t>
      </w:r>
      <w:r>
        <w:rPr>
          <w:spacing w:val="-4"/>
          <w:sz w:val="23"/>
        </w:rPr>
        <w:t xml:space="preserve"> </w:t>
      </w:r>
      <w:r>
        <w:rPr>
          <w:sz w:val="23"/>
        </w:rPr>
        <w:t>employed.</w:t>
      </w:r>
    </w:p>
    <w:p w14:paraId="4F607EA6" w14:textId="77777777" w:rsidR="00706CE4" w:rsidRDefault="00706CE4"/>
    <w:p w14:paraId="43E78FE1" w14:textId="77777777" w:rsidR="00706CE4" w:rsidRDefault="00706CE4"/>
    <w:p w14:paraId="258781F5" w14:textId="77777777" w:rsidR="00706CE4" w:rsidRDefault="001B2C1C">
      <w:pPr>
        <w:pStyle w:val="2"/>
        <w:spacing w:before="111"/>
        <w:ind w:left="3899"/>
      </w:pPr>
      <w:r>
        <w:t>Text 4</w:t>
      </w:r>
    </w:p>
    <w:p w14:paraId="5A9157F6" w14:textId="77777777" w:rsidR="00706CE4" w:rsidRDefault="00706CE4">
      <w:pPr>
        <w:pStyle w:val="a3"/>
        <w:rPr>
          <w:b/>
          <w:sz w:val="24"/>
        </w:rPr>
      </w:pPr>
    </w:p>
    <w:p w14:paraId="14E86EE8" w14:textId="77777777" w:rsidR="00706CE4" w:rsidRDefault="001B2C1C">
      <w:pPr>
        <w:pStyle w:val="a3"/>
        <w:spacing w:before="143" w:line="312" w:lineRule="auto"/>
        <w:ind w:left="229" w:right="1369" w:firstLine="475"/>
        <w:jc w:val="both"/>
      </w:pPr>
      <w:r>
        <w:t xml:space="preserve">Will the European Union make it? The question would have sounded </w:t>
      </w:r>
      <w:proofErr w:type="gramStart"/>
      <w:r>
        <w:t>strange  not</w:t>
      </w:r>
      <w:proofErr w:type="gramEnd"/>
      <w:r>
        <w:t xml:space="preserve"> long ago. Now even the project’s </w:t>
      </w:r>
      <w:r>
        <w:rPr>
          <w:spacing w:val="1"/>
        </w:rPr>
        <w:t xml:space="preserve">greatest cheerleaders </w:t>
      </w:r>
      <w:r>
        <w:t xml:space="preserve">talk </w:t>
      </w:r>
      <w:proofErr w:type="gramStart"/>
      <w:r>
        <w:t>of  a</w:t>
      </w:r>
      <w:proofErr w:type="gramEnd"/>
      <w:r>
        <w:t xml:space="preserve">  </w:t>
      </w:r>
      <w:r>
        <w:rPr>
          <w:spacing w:val="1"/>
        </w:rPr>
        <w:t xml:space="preserve">continent  </w:t>
      </w:r>
      <w:r>
        <w:t>facing</w:t>
      </w:r>
      <w:r>
        <w:rPr>
          <w:spacing w:val="16"/>
        </w:rPr>
        <w:t xml:space="preserve"> </w:t>
      </w:r>
      <w:r>
        <w:t>a</w:t>
      </w:r>
      <w:r>
        <w:rPr>
          <w:spacing w:val="8"/>
        </w:rPr>
        <w:t xml:space="preserve"> </w:t>
      </w:r>
      <w:r>
        <w:t>“Bermuda</w:t>
      </w:r>
      <w:r>
        <w:rPr>
          <w:spacing w:val="17"/>
        </w:rPr>
        <w:t xml:space="preserve"> </w:t>
      </w:r>
      <w:r>
        <w:rPr>
          <w:spacing w:val="1"/>
        </w:rPr>
        <w:t>triangle”</w:t>
      </w:r>
      <w:r>
        <w:rPr>
          <w:spacing w:val="12"/>
        </w:rPr>
        <w:t xml:space="preserve"> </w:t>
      </w:r>
      <w:r>
        <w:t>of</w:t>
      </w:r>
      <w:r>
        <w:rPr>
          <w:spacing w:val="13"/>
        </w:rPr>
        <w:t xml:space="preserve"> </w:t>
      </w:r>
      <w:r>
        <w:t>debt,</w:t>
      </w:r>
      <w:r>
        <w:rPr>
          <w:spacing w:val="16"/>
        </w:rPr>
        <w:t xml:space="preserve"> </w:t>
      </w:r>
      <w:r>
        <w:t>population</w:t>
      </w:r>
      <w:r>
        <w:rPr>
          <w:spacing w:val="16"/>
        </w:rPr>
        <w:t xml:space="preserve"> </w:t>
      </w:r>
      <w:r>
        <w:t>decline</w:t>
      </w:r>
      <w:r>
        <w:rPr>
          <w:spacing w:val="17"/>
        </w:rPr>
        <w:t xml:space="preserve"> </w:t>
      </w:r>
      <w:r>
        <w:t>and</w:t>
      </w:r>
      <w:r>
        <w:rPr>
          <w:spacing w:val="13"/>
        </w:rPr>
        <w:t xml:space="preserve"> </w:t>
      </w:r>
      <w:r>
        <w:t>lower</w:t>
      </w:r>
      <w:r>
        <w:rPr>
          <w:spacing w:val="16"/>
        </w:rPr>
        <w:t xml:space="preserve"> </w:t>
      </w:r>
      <w:r>
        <w:rPr>
          <w:spacing w:val="1"/>
        </w:rPr>
        <w:t>growth.</w:t>
      </w:r>
    </w:p>
    <w:p w14:paraId="33F37B65" w14:textId="77777777" w:rsidR="00706CE4" w:rsidRDefault="001B2C1C">
      <w:pPr>
        <w:pStyle w:val="a3"/>
        <w:spacing w:before="1" w:line="312" w:lineRule="auto"/>
        <w:ind w:left="229" w:right="1367" w:firstLine="482"/>
        <w:jc w:val="both"/>
      </w:pPr>
      <w:r>
        <w:rPr>
          <w:spacing w:val="6"/>
        </w:rPr>
        <w:t xml:space="preserve">As well as those chronic problems, the EU faces an acute crisis in </w:t>
      </w:r>
      <w:proofErr w:type="gramStart"/>
      <w:r>
        <w:rPr>
          <w:spacing w:val="6"/>
        </w:rPr>
        <w:t>its</w:t>
      </w:r>
      <w:r>
        <w:t xml:space="preserve">  economic</w:t>
      </w:r>
      <w:proofErr w:type="gramEnd"/>
      <w:r>
        <w:t xml:space="preserve"> core, the 16 countries that use the single  currency.  </w:t>
      </w:r>
      <w:proofErr w:type="gramStart"/>
      <w:r>
        <w:t>Markets  have</w:t>
      </w:r>
      <w:proofErr w:type="gramEnd"/>
      <w:r>
        <w:t xml:space="preserve">  lost faith that the euro zone’s economies, weaker or stronger, will one day converge thanks to the discipline of </w:t>
      </w:r>
      <w:r>
        <w:rPr>
          <w:spacing w:val="1"/>
        </w:rPr>
        <w:t xml:space="preserve">sharing </w:t>
      </w:r>
      <w:r>
        <w:t xml:space="preserve">a single currency, which denies </w:t>
      </w:r>
      <w:r>
        <w:rPr>
          <w:spacing w:val="1"/>
        </w:rPr>
        <w:t xml:space="preserve">uncompetitive </w:t>
      </w:r>
      <w:r>
        <w:t xml:space="preserve">members </w:t>
      </w:r>
      <w:r>
        <w:t>the quick fix of</w:t>
      </w:r>
      <w:r>
        <w:rPr>
          <w:spacing w:val="55"/>
        </w:rPr>
        <w:t xml:space="preserve"> </w:t>
      </w:r>
      <w:r>
        <w:rPr>
          <w:spacing w:val="1"/>
        </w:rPr>
        <w:t>devaluation.</w:t>
      </w:r>
    </w:p>
    <w:p w14:paraId="1ED1A59D" w14:textId="77777777" w:rsidR="00706CE4" w:rsidRDefault="001B2C1C">
      <w:pPr>
        <w:pStyle w:val="a3"/>
        <w:spacing w:before="1" w:line="312" w:lineRule="auto"/>
        <w:ind w:left="229" w:right="1367" w:firstLine="482"/>
        <w:jc w:val="both"/>
        <w:rPr>
          <w:spacing w:val="6"/>
        </w:rPr>
      </w:pPr>
      <w:r>
        <w:rPr>
          <w:spacing w:val="6"/>
        </w:rPr>
        <w:t xml:space="preserve">Yet the debate about how to save </w:t>
      </w:r>
      <w:proofErr w:type="gramStart"/>
      <w:r>
        <w:rPr>
          <w:spacing w:val="6"/>
        </w:rPr>
        <w:t>Europe’s  single</w:t>
      </w:r>
      <w:proofErr w:type="gramEnd"/>
      <w:r>
        <w:rPr>
          <w:spacing w:val="6"/>
        </w:rPr>
        <w:t xml:space="preserve">  currency  from  disintegration is stuck. It is stuck because </w:t>
      </w:r>
      <w:proofErr w:type="gramStart"/>
      <w:r>
        <w:rPr>
          <w:spacing w:val="6"/>
        </w:rPr>
        <w:t>the  euro</w:t>
      </w:r>
      <w:proofErr w:type="gramEnd"/>
      <w:r>
        <w:rPr>
          <w:spacing w:val="6"/>
        </w:rPr>
        <w:t xml:space="preserve">  zone’s  dominant  powers,  France and Germany, agree on the need for greater </w:t>
      </w:r>
      <w:proofErr w:type="spellStart"/>
      <w:r>
        <w:rPr>
          <w:spacing w:val="6"/>
        </w:rPr>
        <w:t>harmonisation</w:t>
      </w:r>
      <w:proofErr w:type="spellEnd"/>
      <w:r>
        <w:rPr>
          <w:spacing w:val="6"/>
        </w:rPr>
        <w:t xml:space="preserve"> within the e</w:t>
      </w:r>
      <w:r>
        <w:rPr>
          <w:spacing w:val="6"/>
        </w:rPr>
        <w:t xml:space="preserve">uro zone, but disagree about what to </w:t>
      </w:r>
      <w:proofErr w:type="spellStart"/>
      <w:r>
        <w:rPr>
          <w:spacing w:val="6"/>
        </w:rPr>
        <w:t>harmonise</w:t>
      </w:r>
      <w:proofErr w:type="spellEnd"/>
      <w:r>
        <w:rPr>
          <w:spacing w:val="6"/>
        </w:rPr>
        <w:t>.</w:t>
      </w:r>
    </w:p>
    <w:p w14:paraId="6BCB3C4B" w14:textId="77777777" w:rsidR="00706CE4" w:rsidRDefault="001B2C1C">
      <w:pPr>
        <w:pStyle w:val="a3"/>
        <w:spacing w:before="2" w:line="312" w:lineRule="auto"/>
        <w:ind w:left="229" w:right="1361" w:firstLine="475"/>
        <w:jc w:val="both"/>
      </w:pPr>
      <w:r>
        <w:rPr>
          <w:spacing w:val="6"/>
        </w:rPr>
        <w:t xml:space="preserve">Germany thinks the euro must be saved by stricter rules on </w:t>
      </w:r>
      <w:proofErr w:type="gramStart"/>
      <w:r>
        <w:rPr>
          <w:spacing w:val="6"/>
        </w:rPr>
        <w:t xml:space="preserve">borrowing,  </w:t>
      </w:r>
      <w:r>
        <w:t>spending</w:t>
      </w:r>
      <w:proofErr w:type="gramEnd"/>
      <w:r>
        <w:t xml:space="preserve"> and </w:t>
      </w:r>
      <w:r>
        <w:rPr>
          <w:spacing w:val="1"/>
        </w:rPr>
        <w:t xml:space="preserve">competitiveness, </w:t>
      </w:r>
      <w:r>
        <w:t xml:space="preserve">backed by </w:t>
      </w:r>
      <w:r>
        <w:rPr>
          <w:spacing w:val="1"/>
        </w:rPr>
        <w:t xml:space="preserve">quasi-automatic </w:t>
      </w:r>
      <w:r>
        <w:t xml:space="preserve">sanctions  for </w:t>
      </w:r>
      <w:r>
        <w:rPr>
          <w:spacing w:val="1"/>
        </w:rPr>
        <w:t xml:space="preserve">governments </w:t>
      </w:r>
      <w:r>
        <w:t>that do not obey. These might include threats to freez</w:t>
      </w:r>
      <w:r>
        <w:t xml:space="preserve">e EU </w:t>
      </w:r>
      <w:r>
        <w:rPr>
          <w:spacing w:val="1"/>
        </w:rPr>
        <w:t xml:space="preserve">funds </w:t>
      </w:r>
      <w:r>
        <w:t xml:space="preserve">for poorer regions and EU </w:t>
      </w:r>
      <w:r>
        <w:rPr>
          <w:spacing w:val="1"/>
        </w:rPr>
        <w:t xml:space="preserve">mega-projects, </w:t>
      </w:r>
      <w:r>
        <w:t xml:space="preserve">and even the </w:t>
      </w:r>
      <w:r>
        <w:rPr>
          <w:spacing w:val="1"/>
        </w:rPr>
        <w:t xml:space="preserve">suspension </w:t>
      </w:r>
      <w:proofErr w:type="gramStart"/>
      <w:r>
        <w:t>of  a</w:t>
      </w:r>
      <w:proofErr w:type="gramEnd"/>
      <w:r>
        <w:t xml:space="preserve">  country’s  </w:t>
      </w:r>
      <w:r>
        <w:rPr>
          <w:spacing w:val="1"/>
        </w:rPr>
        <w:t xml:space="preserve">voting </w:t>
      </w:r>
      <w:r>
        <w:t xml:space="preserve">rights in EU </w:t>
      </w:r>
      <w:r>
        <w:rPr>
          <w:spacing w:val="1"/>
        </w:rPr>
        <w:t xml:space="preserve">ministerial councils. </w:t>
      </w:r>
      <w:r>
        <w:t xml:space="preserve">It insists that economic </w:t>
      </w:r>
      <w:r>
        <w:rPr>
          <w:spacing w:val="1"/>
        </w:rPr>
        <w:t>co-</w:t>
      </w:r>
      <w:proofErr w:type="gramStart"/>
      <w:r>
        <w:rPr>
          <w:spacing w:val="1"/>
        </w:rPr>
        <w:t xml:space="preserve">ordination  </w:t>
      </w:r>
      <w:r>
        <w:t>should</w:t>
      </w:r>
      <w:proofErr w:type="gramEnd"/>
      <w:r>
        <w:t xml:space="preserve"> involve all 27 members of the EU club, among whom there is a  small  </w:t>
      </w:r>
      <w:r>
        <w:rPr>
          <w:spacing w:val="1"/>
        </w:rPr>
        <w:t>majo</w:t>
      </w:r>
      <w:r>
        <w:rPr>
          <w:spacing w:val="1"/>
        </w:rPr>
        <w:t xml:space="preserve">rity </w:t>
      </w:r>
      <w:r>
        <w:t xml:space="preserve">for </w:t>
      </w:r>
      <w:r>
        <w:rPr>
          <w:spacing w:val="1"/>
        </w:rPr>
        <w:t xml:space="preserve">free-market </w:t>
      </w:r>
      <w:r>
        <w:t xml:space="preserve">liberalism and economic </w:t>
      </w:r>
      <w:proofErr w:type="spellStart"/>
      <w:r>
        <w:rPr>
          <w:spacing w:val="1"/>
        </w:rPr>
        <w:t>rigour</w:t>
      </w:r>
      <w:proofErr w:type="spellEnd"/>
      <w:r>
        <w:rPr>
          <w:spacing w:val="1"/>
        </w:rPr>
        <w:t xml:space="preserve">; </w:t>
      </w:r>
      <w:r>
        <w:t xml:space="preserve">in the inner core alone, Germany fears, a small </w:t>
      </w:r>
      <w:r>
        <w:rPr>
          <w:spacing w:val="1"/>
        </w:rPr>
        <w:t xml:space="preserve">majority </w:t>
      </w:r>
      <w:proofErr w:type="spellStart"/>
      <w:r>
        <w:rPr>
          <w:spacing w:val="1"/>
        </w:rPr>
        <w:t>favour</w:t>
      </w:r>
      <w:proofErr w:type="spellEnd"/>
      <w:r>
        <w:rPr>
          <w:spacing w:val="1"/>
        </w:rPr>
        <w:t xml:space="preserve"> French</w:t>
      </w:r>
      <w:r>
        <w:rPr>
          <w:spacing w:val="22"/>
        </w:rPr>
        <w:t xml:space="preserve"> </w:t>
      </w:r>
      <w:r>
        <w:rPr>
          <w:spacing w:val="1"/>
        </w:rPr>
        <w:t>interference.</w:t>
      </w:r>
    </w:p>
    <w:p w14:paraId="6ED4F54A" w14:textId="77777777" w:rsidR="00706CE4" w:rsidRDefault="001B2C1C">
      <w:pPr>
        <w:pStyle w:val="a3"/>
        <w:spacing w:line="312" w:lineRule="auto"/>
        <w:ind w:left="229" w:right="1361" w:firstLine="458"/>
        <w:jc w:val="both"/>
      </w:pPr>
      <w:r>
        <w:t xml:space="preserve">A “southern” camp headed by France wants something different: “European </w:t>
      </w:r>
      <w:r>
        <w:rPr>
          <w:spacing w:val="6"/>
        </w:rPr>
        <w:t xml:space="preserve">economic government” within an inner </w:t>
      </w:r>
      <w:proofErr w:type="gramStart"/>
      <w:r>
        <w:rPr>
          <w:spacing w:val="6"/>
        </w:rPr>
        <w:t>core  of</w:t>
      </w:r>
      <w:proofErr w:type="gramEnd"/>
      <w:r>
        <w:rPr>
          <w:spacing w:val="6"/>
        </w:rPr>
        <w:t xml:space="preserve"> </w:t>
      </w:r>
      <w:r>
        <w:rPr>
          <w:spacing w:val="6"/>
        </w:rPr>
        <w:t xml:space="preserve"> euro-zone  members. Translated, </w:t>
      </w:r>
      <w:r>
        <w:t xml:space="preserve">that means </w:t>
      </w:r>
      <w:r>
        <w:rPr>
          <w:spacing w:val="1"/>
        </w:rPr>
        <w:t xml:space="preserve">politicians intervening </w:t>
      </w:r>
      <w:r>
        <w:t xml:space="preserve">in </w:t>
      </w:r>
      <w:r>
        <w:rPr>
          <w:spacing w:val="1"/>
        </w:rPr>
        <w:t xml:space="preserve">monetary </w:t>
      </w:r>
      <w:r>
        <w:t xml:space="preserve">policy and </w:t>
      </w:r>
      <w:proofErr w:type="gramStart"/>
      <w:r>
        <w:t>a  system</w:t>
      </w:r>
      <w:proofErr w:type="gramEnd"/>
      <w:r>
        <w:t xml:space="preserve">  of  </w:t>
      </w:r>
      <w:r>
        <w:rPr>
          <w:spacing w:val="1"/>
        </w:rPr>
        <w:t xml:space="preserve">redistribution </w:t>
      </w:r>
      <w:r>
        <w:t xml:space="preserve">from richer to poorer members, via cheaper borrowing for </w:t>
      </w:r>
      <w:r>
        <w:rPr>
          <w:spacing w:val="1"/>
        </w:rPr>
        <w:t xml:space="preserve">governments </w:t>
      </w:r>
      <w:r>
        <w:t xml:space="preserve">through common </w:t>
      </w:r>
      <w:r>
        <w:rPr>
          <w:spacing w:val="1"/>
        </w:rPr>
        <w:t xml:space="preserve">Eurobonds </w:t>
      </w:r>
      <w:r>
        <w:t xml:space="preserve">or complete fiscal </w:t>
      </w:r>
      <w:r>
        <w:rPr>
          <w:spacing w:val="1"/>
        </w:rPr>
        <w:t xml:space="preserve">transfers. </w:t>
      </w:r>
      <w:r>
        <w:t xml:space="preserve">Finally, </w:t>
      </w:r>
      <w:r>
        <w:rPr>
          <w:spacing w:val="1"/>
        </w:rPr>
        <w:t>fi</w:t>
      </w:r>
      <w:r>
        <w:rPr>
          <w:spacing w:val="1"/>
        </w:rPr>
        <w:t xml:space="preserve">gures </w:t>
      </w:r>
      <w:r>
        <w:t xml:space="preserve">close to the </w:t>
      </w:r>
      <w:proofErr w:type="spellStart"/>
      <w:r>
        <w:rPr>
          <w:spacing w:val="1"/>
        </w:rPr>
        <w:t>Franch</w:t>
      </w:r>
      <w:proofErr w:type="spellEnd"/>
      <w:r>
        <w:rPr>
          <w:spacing w:val="1"/>
        </w:rPr>
        <w:t xml:space="preserve"> government </w:t>
      </w:r>
      <w:r>
        <w:t xml:space="preserve">have </w:t>
      </w:r>
      <w:proofErr w:type="gramStart"/>
      <w:r>
        <w:rPr>
          <w:spacing w:val="1"/>
        </w:rPr>
        <w:t>murmured,  euro</w:t>
      </w:r>
      <w:proofErr w:type="gramEnd"/>
      <w:r>
        <w:rPr>
          <w:spacing w:val="1"/>
        </w:rPr>
        <w:t xml:space="preserve">-zone  </w:t>
      </w:r>
      <w:r>
        <w:t xml:space="preserve">members  should agree to some fiscal and social </w:t>
      </w:r>
      <w:proofErr w:type="spellStart"/>
      <w:r>
        <w:rPr>
          <w:spacing w:val="1"/>
        </w:rPr>
        <w:t>harmonisation</w:t>
      </w:r>
      <w:proofErr w:type="spellEnd"/>
      <w:r>
        <w:rPr>
          <w:spacing w:val="1"/>
        </w:rPr>
        <w:t xml:space="preserve">: </w:t>
      </w:r>
      <w:r>
        <w:t xml:space="preserve">e.g., curbing </w:t>
      </w:r>
      <w:r>
        <w:rPr>
          <w:spacing w:val="1"/>
        </w:rPr>
        <w:t xml:space="preserve">competition </w:t>
      </w:r>
      <w:r>
        <w:t xml:space="preserve">in </w:t>
      </w:r>
      <w:r>
        <w:rPr>
          <w:spacing w:val="1"/>
        </w:rPr>
        <w:t xml:space="preserve">corporate-tax </w:t>
      </w:r>
      <w:r>
        <w:t xml:space="preserve">rates or </w:t>
      </w:r>
      <w:proofErr w:type="spellStart"/>
      <w:r>
        <w:t>labour</w:t>
      </w:r>
      <w:proofErr w:type="spellEnd"/>
      <w:r>
        <w:rPr>
          <w:spacing w:val="41"/>
        </w:rPr>
        <w:t xml:space="preserve"> </w:t>
      </w:r>
      <w:r>
        <w:t>costs.</w:t>
      </w:r>
    </w:p>
    <w:p w14:paraId="7AD31562" w14:textId="77777777" w:rsidR="00706CE4" w:rsidRDefault="001B2C1C">
      <w:pPr>
        <w:pStyle w:val="a3"/>
        <w:spacing w:line="312" w:lineRule="auto"/>
        <w:ind w:left="229" w:right="1361" w:firstLine="475"/>
        <w:jc w:val="both"/>
      </w:pPr>
      <w:r>
        <w:t>It is too soon to write off the EU. It remains the world’s larg</w:t>
      </w:r>
      <w:r>
        <w:t xml:space="preserve">est trading block.   At its best, the European project is </w:t>
      </w:r>
      <w:proofErr w:type="gramStart"/>
      <w:r>
        <w:rPr>
          <w:spacing w:val="1"/>
        </w:rPr>
        <w:t xml:space="preserve">remarkably  </w:t>
      </w:r>
      <w:r>
        <w:t>liberal</w:t>
      </w:r>
      <w:proofErr w:type="gramEnd"/>
      <w:r>
        <w:t xml:space="preserve">:  built  around  a single  market of 27 rich and poor </w:t>
      </w:r>
      <w:r>
        <w:rPr>
          <w:spacing w:val="1"/>
        </w:rPr>
        <w:t xml:space="preserve">countries, </w:t>
      </w:r>
      <w:r>
        <w:t xml:space="preserve">its internal </w:t>
      </w:r>
      <w:r>
        <w:rPr>
          <w:spacing w:val="1"/>
        </w:rPr>
        <w:t xml:space="preserve">borders </w:t>
      </w:r>
      <w:r>
        <w:t xml:space="preserve">are far more  open  to  </w:t>
      </w:r>
      <w:r>
        <w:rPr>
          <w:spacing w:val="1"/>
        </w:rPr>
        <w:t xml:space="preserve">goods, </w:t>
      </w:r>
      <w:r>
        <w:t xml:space="preserve">capital and </w:t>
      </w:r>
      <w:proofErr w:type="spellStart"/>
      <w:r>
        <w:t>labour</w:t>
      </w:r>
      <w:proofErr w:type="spellEnd"/>
      <w:r>
        <w:t xml:space="preserve"> than any </w:t>
      </w:r>
      <w:r>
        <w:rPr>
          <w:spacing w:val="1"/>
        </w:rPr>
        <w:t xml:space="preserve">comparable </w:t>
      </w:r>
      <w:r>
        <w:t xml:space="preserve">trading area. It is </w:t>
      </w:r>
      <w:proofErr w:type="gramStart"/>
      <w:r>
        <w:t>an</w:t>
      </w:r>
      <w:r>
        <w:t xml:space="preserve">  </w:t>
      </w:r>
      <w:r>
        <w:rPr>
          <w:spacing w:val="1"/>
        </w:rPr>
        <w:t>ambitious</w:t>
      </w:r>
      <w:proofErr w:type="gramEnd"/>
      <w:r>
        <w:rPr>
          <w:spacing w:val="1"/>
        </w:rPr>
        <w:t xml:space="preserve"> </w:t>
      </w:r>
      <w:r>
        <w:t>attempt</w:t>
      </w:r>
      <w:r>
        <w:rPr>
          <w:spacing w:val="16"/>
        </w:rPr>
        <w:t xml:space="preserve"> </w:t>
      </w:r>
      <w:r>
        <w:t>to</w:t>
      </w:r>
      <w:r>
        <w:rPr>
          <w:spacing w:val="15"/>
        </w:rPr>
        <w:t xml:space="preserve"> </w:t>
      </w:r>
      <w:r>
        <w:t>blunt</w:t>
      </w:r>
      <w:r>
        <w:rPr>
          <w:spacing w:val="16"/>
        </w:rPr>
        <w:t xml:space="preserve"> </w:t>
      </w:r>
      <w:r>
        <w:t>the</w:t>
      </w:r>
      <w:r>
        <w:rPr>
          <w:spacing w:val="16"/>
        </w:rPr>
        <w:t xml:space="preserve"> </w:t>
      </w:r>
      <w:r>
        <w:rPr>
          <w:spacing w:val="1"/>
        </w:rPr>
        <w:lastRenderedPageBreak/>
        <w:t>sharpest</w:t>
      </w:r>
      <w:r>
        <w:rPr>
          <w:spacing w:val="16"/>
        </w:rPr>
        <w:t xml:space="preserve"> </w:t>
      </w:r>
      <w:r>
        <w:t>edges</w:t>
      </w:r>
      <w:r>
        <w:rPr>
          <w:spacing w:val="17"/>
        </w:rPr>
        <w:t xml:space="preserve"> </w:t>
      </w:r>
      <w:r>
        <w:t>of</w:t>
      </w:r>
      <w:r>
        <w:rPr>
          <w:spacing w:val="15"/>
        </w:rPr>
        <w:t xml:space="preserve"> </w:t>
      </w:r>
      <w:proofErr w:type="spellStart"/>
      <w:r>
        <w:rPr>
          <w:spacing w:val="1"/>
        </w:rPr>
        <w:t>globalisation</w:t>
      </w:r>
      <w:proofErr w:type="spellEnd"/>
      <w:r>
        <w:rPr>
          <w:spacing w:val="1"/>
        </w:rPr>
        <w:t>,</w:t>
      </w:r>
      <w:r>
        <w:rPr>
          <w:spacing w:val="18"/>
        </w:rPr>
        <w:t xml:space="preserve"> </w:t>
      </w:r>
      <w:r>
        <w:t>and</w:t>
      </w:r>
      <w:r>
        <w:rPr>
          <w:spacing w:val="15"/>
        </w:rPr>
        <w:t xml:space="preserve"> </w:t>
      </w:r>
      <w:r>
        <w:t>make</w:t>
      </w:r>
      <w:r>
        <w:rPr>
          <w:spacing w:val="16"/>
        </w:rPr>
        <w:t xml:space="preserve"> </w:t>
      </w:r>
      <w:r>
        <w:rPr>
          <w:spacing w:val="1"/>
        </w:rPr>
        <w:t>capitalism</w:t>
      </w:r>
      <w:r>
        <w:rPr>
          <w:spacing w:val="16"/>
        </w:rPr>
        <w:t xml:space="preserve"> </w:t>
      </w:r>
      <w:r>
        <w:t>benign.</w:t>
      </w:r>
    </w:p>
    <w:p w14:paraId="0EE85A66" w14:textId="77777777" w:rsidR="00706CE4" w:rsidRDefault="00706CE4">
      <w:pPr>
        <w:pStyle w:val="a3"/>
        <w:rPr>
          <w:sz w:val="20"/>
        </w:rPr>
      </w:pPr>
    </w:p>
    <w:p w14:paraId="02E0B008" w14:textId="77777777" w:rsidR="00706CE4" w:rsidRDefault="00706CE4">
      <w:pPr>
        <w:pStyle w:val="a3"/>
        <w:spacing w:before="7"/>
        <w:rPr>
          <w:sz w:val="22"/>
        </w:rPr>
      </w:pPr>
    </w:p>
    <w:p w14:paraId="00CDE67F" w14:textId="77777777" w:rsidR="00706CE4" w:rsidRDefault="00706CE4">
      <w:pPr>
        <w:pStyle w:val="a3"/>
        <w:spacing w:before="7"/>
        <w:rPr>
          <w:sz w:val="22"/>
        </w:rPr>
      </w:pPr>
    </w:p>
    <w:p w14:paraId="76104378" w14:textId="77777777" w:rsidR="00706CE4" w:rsidRDefault="001B2C1C">
      <w:pPr>
        <w:pStyle w:val="a5"/>
        <w:numPr>
          <w:ilvl w:val="0"/>
          <w:numId w:val="2"/>
        </w:numPr>
        <w:tabs>
          <w:tab w:val="left" w:pos="568"/>
          <w:tab w:val="left" w:pos="5303"/>
        </w:tabs>
        <w:spacing w:before="118"/>
        <w:ind w:left="568" w:hanging="339"/>
        <w:rPr>
          <w:sz w:val="23"/>
        </w:rPr>
      </w:pPr>
      <w:r>
        <w:rPr>
          <w:sz w:val="23"/>
        </w:rPr>
        <w:t>The EU is faced with so many</w:t>
      </w:r>
      <w:r>
        <w:rPr>
          <w:spacing w:val="-8"/>
          <w:sz w:val="23"/>
        </w:rPr>
        <w:t xml:space="preserve"> </w:t>
      </w:r>
      <w:r>
        <w:rPr>
          <w:sz w:val="23"/>
        </w:rPr>
        <w:t>problems</w:t>
      </w:r>
      <w:r>
        <w:rPr>
          <w:spacing w:val="-4"/>
          <w:sz w:val="23"/>
        </w:rPr>
        <w:t xml:space="preserve"> </w:t>
      </w:r>
      <w:r>
        <w:rPr>
          <w:sz w:val="23"/>
        </w:rPr>
        <w:t>that</w:t>
      </w:r>
      <w:r>
        <w:rPr>
          <w:sz w:val="23"/>
        </w:rPr>
        <w:tab/>
        <w:t>.</w:t>
      </w:r>
    </w:p>
    <w:p w14:paraId="68F93F4F" w14:textId="77777777" w:rsidR="00706CE4" w:rsidRDefault="001B2C1C">
      <w:pPr>
        <w:pStyle w:val="a3"/>
        <w:spacing w:line="20" w:lineRule="exact"/>
        <w:ind w:left="4722"/>
        <w:rPr>
          <w:sz w:val="2"/>
        </w:rPr>
      </w:pPr>
      <w:r>
        <w:rPr>
          <w:sz w:val="2"/>
        </w:rPr>
      </w:r>
      <w:r>
        <w:rPr>
          <w:sz w:val="2"/>
        </w:rPr>
        <w:pict w14:anchorId="4C4F89FD">
          <v:group id="_x0000_s1028" alt="" style="width:28.8pt;height:.5pt;mso-position-horizontal-relative:char;mso-position-vertical-relative:line" coordsize="576,10">
            <v:line id="_x0000_s1029" alt="" style="position:absolute" from="0,5" to="576,5" strokeweight=".46pt"/>
            <w10:anchorlock/>
          </v:group>
        </w:pict>
      </w:r>
    </w:p>
    <w:p w14:paraId="3CFE95F0" w14:textId="77777777" w:rsidR="00706CE4" w:rsidRDefault="001B2C1C">
      <w:pPr>
        <w:pStyle w:val="a5"/>
        <w:numPr>
          <w:ilvl w:val="1"/>
          <w:numId w:val="2"/>
        </w:numPr>
        <w:tabs>
          <w:tab w:val="left" w:pos="1024"/>
        </w:tabs>
        <w:spacing w:before="73"/>
        <w:rPr>
          <w:sz w:val="23"/>
        </w:rPr>
      </w:pPr>
      <w:r>
        <w:rPr>
          <w:sz w:val="23"/>
        </w:rPr>
        <w:t>it has more or less lost faith in</w:t>
      </w:r>
      <w:r>
        <w:rPr>
          <w:spacing w:val="-10"/>
          <w:sz w:val="23"/>
        </w:rPr>
        <w:t xml:space="preserve"> </w:t>
      </w:r>
      <w:r>
        <w:rPr>
          <w:sz w:val="23"/>
        </w:rPr>
        <w:t>markets</w:t>
      </w:r>
    </w:p>
    <w:p w14:paraId="0DCAE2AB" w14:textId="77777777" w:rsidR="00706CE4" w:rsidRDefault="001B2C1C">
      <w:pPr>
        <w:pStyle w:val="a5"/>
        <w:numPr>
          <w:ilvl w:val="1"/>
          <w:numId w:val="2"/>
        </w:numPr>
        <w:tabs>
          <w:tab w:val="left" w:pos="1012"/>
        </w:tabs>
        <w:spacing w:before="93"/>
        <w:ind w:left="1012" w:hanging="363"/>
        <w:rPr>
          <w:sz w:val="23"/>
        </w:rPr>
      </w:pPr>
      <w:r>
        <w:rPr>
          <w:sz w:val="23"/>
        </w:rPr>
        <w:t>even its supporters begin to feel</w:t>
      </w:r>
      <w:r>
        <w:rPr>
          <w:spacing w:val="-5"/>
          <w:sz w:val="23"/>
        </w:rPr>
        <w:t xml:space="preserve"> </w:t>
      </w:r>
      <w:r>
        <w:rPr>
          <w:sz w:val="23"/>
        </w:rPr>
        <w:t>concerned</w:t>
      </w:r>
    </w:p>
    <w:p w14:paraId="3B6682BA" w14:textId="77777777" w:rsidR="00706CE4" w:rsidRDefault="001B2C1C">
      <w:pPr>
        <w:pStyle w:val="a5"/>
        <w:numPr>
          <w:ilvl w:val="1"/>
          <w:numId w:val="2"/>
        </w:numPr>
        <w:tabs>
          <w:tab w:val="left" w:pos="1012"/>
        </w:tabs>
        <w:spacing w:before="96"/>
        <w:ind w:left="1012" w:hanging="363"/>
        <w:rPr>
          <w:sz w:val="23"/>
        </w:rPr>
      </w:pPr>
      <w:r>
        <w:rPr>
          <w:sz w:val="23"/>
        </w:rPr>
        <w:t>some of its member countries plan to abandon</w:t>
      </w:r>
      <w:r>
        <w:rPr>
          <w:spacing w:val="-8"/>
          <w:sz w:val="23"/>
        </w:rPr>
        <w:t xml:space="preserve"> </w:t>
      </w:r>
      <w:r>
        <w:rPr>
          <w:sz w:val="23"/>
        </w:rPr>
        <w:t>euro</w:t>
      </w:r>
    </w:p>
    <w:p w14:paraId="66B1F3C8" w14:textId="77777777" w:rsidR="00706CE4" w:rsidRDefault="001B2C1C">
      <w:pPr>
        <w:pStyle w:val="a5"/>
        <w:numPr>
          <w:ilvl w:val="1"/>
          <w:numId w:val="2"/>
        </w:numPr>
        <w:tabs>
          <w:tab w:val="left" w:pos="1024"/>
        </w:tabs>
        <w:spacing w:before="93"/>
        <w:rPr>
          <w:sz w:val="23"/>
        </w:rPr>
      </w:pPr>
      <w:r>
        <w:rPr>
          <w:sz w:val="23"/>
        </w:rPr>
        <w:t>it intends to deny the possibility of</w:t>
      </w:r>
      <w:r>
        <w:rPr>
          <w:spacing w:val="-12"/>
          <w:sz w:val="23"/>
        </w:rPr>
        <w:t xml:space="preserve"> </w:t>
      </w:r>
      <w:r>
        <w:rPr>
          <w:sz w:val="23"/>
        </w:rPr>
        <w:t>devaluation</w:t>
      </w:r>
    </w:p>
    <w:p w14:paraId="53E2342B" w14:textId="77777777" w:rsidR="00706CE4" w:rsidRDefault="00706CE4">
      <w:pPr>
        <w:pStyle w:val="a3"/>
        <w:rPr>
          <w:sz w:val="24"/>
        </w:rPr>
      </w:pPr>
    </w:p>
    <w:p w14:paraId="27F840C5" w14:textId="77777777" w:rsidR="00706CE4" w:rsidRDefault="001B2C1C">
      <w:pPr>
        <w:pStyle w:val="a5"/>
        <w:numPr>
          <w:ilvl w:val="0"/>
          <w:numId w:val="2"/>
        </w:numPr>
        <w:tabs>
          <w:tab w:val="left" w:pos="631"/>
        </w:tabs>
        <w:spacing w:before="177" w:line="326" w:lineRule="auto"/>
        <w:ind w:right="1371" w:hanging="459"/>
        <w:rPr>
          <w:sz w:val="23"/>
        </w:rPr>
      </w:pPr>
      <w:r>
        <w:rPr>
          <w:sz w:val="23"/>
        </w:rPr>
        <w:t>The debate over the EU’s single c</w:t>
      </w:r>
      <w:r>
        <w:rPr>
          <w:sz w:val="23"/>
        </w:rPr>
        <w:t xml:space="preserve">urrency is </w:t>
      </w:r>
      <w:proofErr w:type="gramStart"/>
      <w:r>
        <w:rPr>
          <w:sz w:val="23"/>
        </w:rPr>
        <w:t>stuck  because</w:t>
      </w:r>
      <w:proofErr w:type="gramEnd"/>
      <w:r>
        <w:rPr>
          <w:sz w:val="23"/>
        </w:rPr>
        <w:t xml:space="preserve">  the  </w:t>
      </w:r>
      <w:r>
        <w:rPr>
          <w:spacing w:val="1"/>
          <w:sz w:val="23"/>
        </w:rPr>
        <w:t xml:space="preserve">dominant  </w:t>
      </w:r>
      <w:r>
        <w:rPr>
          <w:sz w:val="23"/>
        </w:rPr>
        <w:t>powers</w:t>
      </w:r>
      <w:r>
        <w:rPr>
          <w:spacing w:val="10"/>
          <w:sz w:val="23"/>
        </w:rPr>
        <w:t xml:space="preserve"> </w:t>
      </w:r>
      <w:r>
        <w:rPr>
          <w:sz w:val="23"/>
        </w:rPr>
        <w:t>_____.</w:t>
      </w:r>
    </w:p>
    <w:p w14:paraId="79D995A9" w14:textId="77777777" w:rsidR="00706CE4" w:rsidRDefault="001B2C1C">
      <w:pPr>
        <w:pStyle w:val="a5"/>
        <w:numPr>
          <w:ilvl w:val="1"/>
          <w:numId w:val="2"/>
        </w:numPr>
        <w:tabs>
          <w:tab w:val="left" w:pos="1024"/>
        </w:tabs>
        <w:spacing w:before="0" w:line="263" w:lineRule="exact"/>
        <w:rPr>
          <w:sz w:val="23"/>
        </w:rPr>
      </w:pPr>
      <w:r>
        <w:rPr>
          <w:sz w:val="23"/>
        </w:rPr>
        <w:t>are competing for the leading</w:t>
      </w:r>
      <w:r>
        <w:rPr>
          <w:spacing w:val="-3"/>
          <w:sz w:val="23"/>
        </w:rPr>
        <w:t xml:space="preserve"> </w:t>
      </w:r>
      <w:r>
        <w:rPr>
          <w:sz w:val="23"/>
        </w:rPr>
        <w:t>position</w:t>
      </w:r>
    </w:p>
    <w:p w14:paraId="2B4F7B44" w14:textId="77777777" w:rsidR="00706CE4" w:rsidRDefault="001B2C1C">
      <w:pPr>
        <w:pStyle w:val="a5"/>
        <w:numPr>
          <w:ilvl w:val="1"/>
          <w:numId w:val="2"/>
        </w:numPr>
        <w:tabs>
          <w:tab w:val="left" w:pos="1012"/>
        </w:tabs>
        <w:spacing w:before="95"/>
        <w:ind w:left="1012" w:hanging="363"/>
        <w:rPr>
          <w:sz w:val="23"/>
        </w:rPr>
      </w:pPr>
      <w:r>
        <w:rPr>
          <w:sz w:val="23"/>
        </w:rPr>
        <w:t>are busy handling their own</w:t>
      </w:r>
      <w:r>
        <w:rPr>
          <w:spacing w:val="-6"/>
          <w:sz w:val="23"/>
        </w:rPr>
        <w:t xml:space="preserve"> </w:t>
      </w:r>
      <w:r>
        <w:rPr>
          <w:sz w:val="23"/>
        </w:rPr>
        <w:t>crises</w:t>
      </w:r>
    </w:p>
    <w:p w14:paraId="2338B7BF" w14:textId="77777777" w:rsidR="00706CE4" w:rsidRDefault="001B2C1C">
      <w:pPr>
        <w:pStyle w:val="a5"/>
        <w:numPr>
          <w:ilvl w:val="1"/>
          <w:numId w:val="2"/>
        </w:numPr>
        <w:tabs>
          <w:tab w:val="left" w:pos="1012"/>
        </w:tabs>
        <w:spacing w:before="96"/>
        <w:ind w:left="1012" w:hanging="363"/>
        <w:rPr>
          <w:sz w:val="23"/>
        </w:rPr>
      </w:pPr>
      <w:r>
        <w:rPr>
          <w:sz w:val="23"/>
        </w:rPr>
        <w:t>fail to reach an agreement on</w:t>
      </w:r>
      <w:r>
        <w:rPr>
          <w:spacing w:val="-12"/>
          <w:sz w:val="23"/>
        </w:rPr>
        <w:t xml:space="preserve"> </w:t>
      </w:r>
      <w:proofErr w:type="spellStart"/>
      <w:r>
        <w:rPr>
          <w:sz w:val="23"/>
        </w:rPr>
        <w:t>harmonisation</w:t>
      </w:r>
      <w:proofErr w:type="spellEnd"/>
    </w:p>
    <w:p w14:paraId="51EDDE45" w14:textId="77777777" w:rsidR="00706CE4" w:rsidRDefault="001B2C1C">
      <w:pPr>
        <w:pStyle w:val="a5"/>
        <w:numPr>
          <w:ilvl w:val="1"/>
          <w:numId w:val="2"/>
        </w:numPr>
        <w:tabs>
          <w:tab w:val="left" w:pos="1024"/>
        </w:tabs>
        <w:spacing w:before="93"/>
        <w:rPr>
          <w:sz w:val="23"/>
        </w:rPr>
      </w:pPr>
      <w:r>
        <w:rPr>
          <w:sz w:val="23"/>
        </w:rPr>
        <w:t>disagree on the steps towards</w:t>
      </w:r>
      <w:r>
        <w:rPr>
          <w:spacing w:val="-15"/>
          <w:sz w:val="23"/>
        </w:rPr>
        <w:t xml:space="preserve"> </w:t>
      </w:r>
      <w:r>
        <w:rPr>
          <w:sz w:val="23"/>
        </w:rPr>
        <w:t>disintegration</w:t>
      </w:r>
    </w:p>
    <w:p w14:paraId="2D74ECA3" w14:textId="77777777" w:rsidR="00706CE4" w:rsidRDefault="00706CE4">
      <w:pPr>
        <w:pStyle w:val="a3"/>
        <w:rPr>
          <w:sz w:val="20"/>
        </w:rPr>
      </w:pPr>
    </w:p>
    <w:p w14:paraId="79A6EE72" w14:textId="77777777" w:rsidR="00706CE4" w:rsidRDefault="00706CE4">
      <w:pPr>
        <w:pStyle w:val="a3"/>
        <w:spacing w:before="4"/>
        <w:rPr>
          <w:sz w:val="19"/>
        </w:rPr>
      </w:pPr>
    </w:p>
    <w:p w14:paraId="14168553" w14:textId="77777777" w:rsidR="00706CE4" w:rsidRDefault="001B2C1C">
      <w:pPr>
        <w:pStyle w:val="a5"/>
        <w:numPr>
          <w:ilvl w:val="0"/>
          <w:numId w:val="2"/>
        </w:numPr>
        <w:tabs>
          <w:tab w:val="left" w:pos="568"/>
          <w:tab w:val="left" w:pos="5888"/>
        </w:tabs>
        <w:spacing w:before="1"/>
        <w:ind w:left="568" w:hanging="339"/>
        <w:rPr>
          <w:sz w:val="23"/>
        </w:rPr>
      </w:pPr>
      <w:r>
        <w:rPr>
          <w:spacing w:val="-7"/>
          <w:sz w:val="23"/>
        </w:rPr>
        <w:t xml:space="preserve">To </w:t>
      </w:r>
      <w:r>
        <w:rPr>
          <w:sz w:val="23"/>
        </w:rPr>
        <w:t xml:space="preserve">solve the euro problem, </w:t>
      </w:r>
      <w:r>
        <w:rPr>
          <w:sz w:val="23"/>
        </w:rPr>
        <w:t>Germany</w:t>
      </w:r>
      <w:r>
        <w:rPr>
          <w:spacing w:val="-5"/>
          <w:sz w:val="23"/>
        </w:rPr>
        <w:t xml:space="preserve"> </w:t>
      </w:r>
      <w:r>
        <w:rPr>
          <w:sz w:val="23"/>
        </w:rPr>
        <w:t>proposed</w:t>
      </w:r>
      <w:r>
        <w:rPr>
          <w:spacing w:val="-4"/>
          <w:sz w:val="23"/>
        </w:rPr>
        <w:t xml:space="preserve"> </w:t>
      </w:r>
      <w:r>
        <w:rPr>
          <w:sz w:val="23"/>
        </w:rPr>
        <w:t>that</w:t>
      </w:r>
      <w:r>
        <w:rPr>
          <w:sz w:val="23"/>
        </w:rPr>
        <w:tab/>
        <w:t>.</w:t>
      </w:r>
    </w:p>
    <w:p w14:paraId="3F058902" w14:textId="77777777" w:rsidR="00706CE4" w:rsidRDefault="001B2C1C">
      <w:pPr>
        <w:pStyle w:val="a3"/>
        <w:spacing w:line="20" w:lineRule="exact"/>
        <w:ind w:left="5307"/>
        <w:rPr>
          <w:sz w:val="2"/>
        </w:rPr>
      </w:pPr>
      <w:r>
        <w:rPr>
          <w:sz w:val="2"/>
        </w:rPr>
      </w:r>
      <w:r>
        <w:rPr>
          <w:sz w:val="2"/>
        </w:rPr>
        <w:pict w14:anchorId="5D1E96B3">
          <v:group id="_x0000_s1026" alt="" style="width:28.8pt;height:.5pt;mso-position-horizontal-relative:char;mso-position-vertical-relative:line" coordsize="576,10">
            <v:line id="_x0000_s1027" alt="" style="position:absolute" from="0,5" to="576,5" strokeweight=".46pt"/>
            <w10:anchorlock/>
          </v:group>
        </w:pict>
      </w:r>
    </w:p>
    <w:p w14:paraId="5265F2FC" w14:textId="77777777" w:rsidR="00706CE4" w:rsidRDefault="001B2C1C">
      <w:pPr>
        <w:pStyle w:val="a5"/>
        <w:numPr>
          <w:ilvl w:val="1"/>
          <w:numId w:val="2"/>
        </w:numPr>
        <w:tabs>
          <w:tab w:val="left" w:pos="1024"/>
        </w:tabs>
        <w:spacing w:before="73"/>
        <w:rPr>
          <w:sz w:val="23"/>
        </w:rPr>
      </w:pPr>
      <w:r>
        <w:rPr>
          <w:sz w:val="23"/>
        </w:rPr>
        <w:t>EU funds for poor regions be</w:t>
      </w:r>
      <w:r>
        <w:rPr>
          <w:spacing w:val="-1"/>
          <w:sz w:val="23"/>
        </w:rPr>
        <w:t xml:space="preserve"> </w:t>
      </w:r>
      <w:r>
        <w:rPr>
          <w:sz w:val="23"/>
        </w:rPr>
        <w:t>increased</w:t>
      </w:r>
    </w:p>
    <w:p w14:paraId="2C277E8C" w14:textId="77777777" w:rsidR="00706CE4" w:rsidRDefault="001B2C1C">
      <w:pPr>
        <w:pStyle w:val="a5"/>
        <w:numPr>
          <w:ilvl w:val="1"/>
          <w:numId w:val="2"/>
        </w:numPr>
        <w:tabs>
          <w:tab w:val="left" w:pos="1012"/>
        </w:tabs>
        <w:spacing w:before="95"/>
        <w:ind w:left="1012" w:hanging="363"/>
        <w:rPr>
          <w:sz w:val="23"/>
        </w:rPr>
      </w:pPr>
      <w:r>
        <w:rPr>
          <w:sz w:val="23"/>
        </w:rPr>
        <w:t>stricter regulations be</w:t>
      </w:r>
      <w:r>
        <w:rPr>
          <w:spacing w:val="-4"/>
          <w:sz w:val="23"/>
        </w:rPr>
        <w:t xml:space="preserve"> </w:t>
      </w:r>
      <w:r>
        <w:rPr>
          <w:sz w:val="23"/>
        </w:rPr>
        <w:t>imposed</w:t>
      </w:r>
    </w:p>
    <w:p w14:paraId="022E81E7" w14:textId="77777777" w:rsidR="00706CE4" w:rsidRDefault="001B2C1C">
      <w:pPr>
        <w:pStyle w:val="a5"/>
        <w:numPr>
          <w:ilvl w:val="1"/>
          <w:numId w:val="2"/>
        </w:numPr>
        <w:tabs>
          <w:tab w:val="left" w:pos="1012"/>
        </w:tabs>
        <w:spacing w:before="93"/>
        <w:ind w:left="1012" w:hanging="363"/>
        <w:rPr>
          <w:sz w:val="23"/>
        </w:rPr>
      </w:pPr>
      <w:r>
        <w:rPr>
          <w:sz w:val="23"/>
        </w:rPr>
        <w:t>only core members be involved in economic</w:t>
      </w:r>
      <w:r>
        <w:rPr>
          <w:spacing w:val="-7"/>
          <w:sz w:val="23"/>
        </w:rPr>
        <w:t xml:space="preserve"> </w:t>
      </w:r>
      <w:r>
        <w:rPr>
          <w:sz w:val="23"/>
        </w:rPr>
        <w:t>co-ordination</w:t>
      </w:r>
    </w:p>
    <w:p w14:paraId="4D3A2181" w14:textId="77777777" w:rsidR="00706CE4" w:rsidRDefault="001B2C1C">
      <w:pPr>
        <w:pStyle w:val="a5"/>
        <w:numPr>
          <w:ilvl w:val="1"/>
          <w:numId w:val="2"/>
        </w:numPr>
        <w:tabs>
          <w:tab w:val="left" w:pos="1024"/>
        </w:tabs>
        <w:spacing w:before="96"/>
        <w:rPr>
          <w:sz w:val="23"/>
        </w:rPr>
      </w:pPr>
      <w:r>
        <w:rPr>
          <w:sz w:val="23"/>
        </w:rPr>
        <w:t>voting rights of the EU members be</w:t>
      </w:r>
      <w:r>
        <w:rPr>
          <w:spacing w:val="-5"/>
          <w:sz w:val="23"/>
        </w:rPr>
        <w:t xml:space="preserve"> </w:t>
      </w:r>
      <w:r>
        <w:rPr>
          <w:sz w:val="23"/>
        </w:rPr>
        <w:t>guar</w:t>
      </w:r>
      <w:r>
        <w:rPr>
          <w:sz w:val="23"/>
        </w:rPr>
        <w:t>anteed</w:t>
      </w:r>
    </w:p>
    <w:p w14:paraId="4A24409C" w14:textId="77777777" w:rsidR="00706CE4" w:rsidRDefault="00706CE4">
      <w:pPr>
        <w:pStyle w:val="a3"/>
        <w:rPr>
          <w:sz w:val="24"/>
        </w:rPr>
      </w:pPr>
    </w:p>
    <w:p w14:paraId="6BCF7CFB" w14:textId="77777777" w:rsidR="00706CE4" w:rsidRDefault="001B2C1C">
      <w:pPr>
        <w:pStyle w:val="a5"/>
        <w:numPr>
          <w:ilvl w:val="0"/>
          <w:numId w:val="2"/>
        </w:numPr>
        <w:tabs>
          <w:tab w:val="left" w:pos="568"/>
          <w:tab w:val="left" w:pos="6236"/>
        </w:tabs>
        <w:spacing w:before="177"/>
        <w:ind w:left="568" w:hanging="339"/>
        <w:rPr>
          <w:sz w:val="23"/>
        </w:rPr>
      </w:pPr>
      <w:r>
        <w:rPr>
          <w:sz w:val="23"/>
        </w:rPr>
        <w:t>The French proposal of handling the crisis</w:t>
      </w:r>
      <w:r>
        <w:rPr>
          <w:spacing w:val="-11"/>
          <w:sz w:val="23"/>
        </w:rPr>
        <w:t xml:space="preserve"> </w:t>
      </w:r>
      <w:r>
        <w:rPr>
          <w:sz w:val="23"/>
        </w:rPr>
        <w:t>implies</w:t>
      </w:r>
      <w:r>
        <w:rPr>
          <w:spacing w:val="-2"/>
          <w:sz w:val="23"/>
        </w:rPr>
        <w:t xml:space="preserve"> </w:t>
      </w:r>
      <w:r>
        <w:rPr>
          <w:sz w:val="23"/>
        </w:rPr>
        <w:t>that</w:t>
      </w:r>
      <w:r>
        <w:rPr>
          <w:sz w:val="23"/>
          <w:u w:val="single"/>
        </w:rPr>
        <w:t xml:space="preserve"> </w:t>
      </w:r>
      <w:r>
        <w:rPr>
          <w:sz w:val="23"/>
          <w:u w:val="single"/>
        </w:rPr>
        <w:tab/>
      </w:r>
      <w:r>
        <w:rPr>
          <w:sz w:val="23"/>
        </w:rPr>
        <w:t>.</w:t>
      </w:r>
    </w:p>
    <w:p w14:paraId="11FAA0FF" w14:textId="77777777" w:rsidR="00706CE4" w:rsidRDefault="001B2C1C">
      <w:pPr>
        <w:pStyle w:val="a5"/>
        <w:numPr>
          <w:ilvl w:val="1"/>
          <w:numId w:val="2"/>
        </w:numPr>
        <w:tabs>
          <w:tab w:val="left" w:pos="1024"/>
        </w:tabs>
        <w:spacing w:before="93"/>
        <w:rPr>
          <w:sz w:val="23"/>
        </w:rPr>
      </w:pPr>
      <w:r>
        <w:rPr>
          <w:sz w:val="23"/>
        </w:rPr>
        <w:t>poor countries are more likely to get</w:t>
      </w:r>
      <w:r>
        <w:rPr>
          <w:spacing w:val="-8"/>
          <w:sz w:val="23"/>
        </w:rPr>
        <w:t xml:space="preserve"> </w:t>
      </w:r>
      <w:r>
        <w:rPr>
          <w:sz w:val="23"/>
        </w:rPr>
        <w:t>funds</w:t>
      </w:r>
    </w:p>
    <w:p w14:paraId="56FF1B32" w14:textId="77777777" w:rsidR="00706CE4" w:rsidRDefault="001B2C1C">
      <w:pPr>
        <w:pStyle w:val="a5"/>
        <w:numPr>
          <w:ilvl w:val="1"/>
          <w:numId w:val="2"/>
        </w:numPr>
        <w:tabs>
          <w:tab w:val="left" w:pos="1012"/>
        </w:tabs>
        <w:spacing w:before="96"/>
        <w:ind w:left="1012" w:hanging="363"/>
        <w:rPr>
          <w:sz w:val="23"/>
        </w:rPr>
      </w:pPr>
      <w:r>
        <w:rPr>
          <w:sz w:val="23"/>
        </w:rPr>
        <w:t>strict monetary policy will be applied to poor</w:t>
      </w:r>
      <w:r>
        <w:rPr>
          <w:spacing w:val="-11"/>
          <w:sz w:val="23"/>
        </w:rPr>
        <w:t xml:space="preserve"> </w:t>
      </w:r>
      <w:r>
        <w:rPr>
          <w:sz w:val="23"/>
        </w:rPr>
        <w:t>countries</w:t>
      </w:r>
    </w:p>
    <w:p w14:paraId="13C32EB9" w14:textId="77777777" w:rsidR="00706CE4" w:rsidRDefault="001B2C1C">
      <w:pPr>
        <w:pStyle w:val="a5"/>
        <w:numPr>
          <w:ilvl w:val="1"/>
          <w:numId w:val="2"/>
        </w:numPr>
        <w:tabs>
          <w:tab w:val="left" w:pos="1012"/>
        </w:tabs>
        <w:spacing w:before="93"/>
        <w:ind w:left="1012" w:hanging="363"/>
        <w:rPr>
          <w:sz w:val="23"/>
        </w:rPr>
      </w:pPr>
      <w:r>
        <w:rPr>
          <w:sz w:val="23"/>
        </w:rPr>
        <w:t>loans will be readily available to rich</w:t>
      </w:r>
      <w:r>
        <w:rPr>
          <w:spacing w:val="-22"/>
          <w:sz w:val="23"/>
        </w:rPr>
        <w:t xml:space="preserve"> </w:t>
      </w:r>
      <w:r>
        <w:rPr>
          <w:sz w:val="23"/>
        </w:rPr>
        <w:t>countries</w:t>
      </w:r>
    </w:p>
    <w:p w14:paraId="41E435B7" w14:textId="77777777" w:rsidR="00706CE4" w:rsidRDefault="001B2C1C">
      <w:pPr>
        <w:pStyle w:val="a5"/>
        <w:numPr>
          <w:ilvl w:val="1"/>
          <w:numId w:val="2"/>
        </w:numPr>
        <w:tabs>
          <w:tab w:val="left" w:pos="1024"/>
        </w:tabs>
        <w:spacing w:before="95"/>
        <w:rPr>
          <w:sz w:val="23"/>
        </w:rPr>
      </w:pPr>
      <w:r>
        <w:rPr>
          <w:sz w:val="23"/>
        </w:rPr>
        <w:t xml:space="preserve">rich countries will basically </w:t>
      </w:r>
      <w:r>
        <w:rPr>
          <w:sz w:val="23"/>
        </w:rPr>
        <w:t>control</w:t>
      </w:r>
      <w:r>
        <w:rPr>
          <w:spacing w:val="-15"/>
          <w:sz w:val="23"/>
        </w:rPr>
        <w:t xml:space="preserve"> </w:t>
      </w:r>
      <w:r>
        <w:rPr>
          <w:sz w:val="23"/>
        </w:rPr>
        <w:t>Eurobonds</w:t>
      </w:r>
    </w:p>
    <w:p w14:paraId="6AED8465" w14:textId="77777777" w:rsidR="00706CE4" w:rsidRDefault="00706CE4">
      <w:pPr>
        <w:pStyle w:val="a3"/>
        <w:rPr>
          <w:sz w:val="24"/>
        </w:rPr>
      </w:pPr>
    </w:p>
    <w:p w14:paraId="34FD0B81" w14:textId="77777777" w:rsidR="00706CE4" w:rsidRDefault="001B2C1C">
      <w:pPr>
        <w:pStyle w:val="a5"/>
        <w:numPr>
          <w:ilvl w:val="0"/>
          <w:numId w:val="2"/>
        </w:numPr>
        <w:tabs>
          <w:tab w:val="left" w:pos="573"/>
          <w:tab w:val="left" w:pos="6361"/>
        </w:tabs>
        <w:spacing w:before="178"/>
        <w:ind w:left="572" w:hanging="343"/>
        <w:rPr>
          <w:sz w:val="23"/>
        </w:rPr>
      </w:pPr>
      <w:r>
        <w:rPr>
          <w:sz w:val="23"/>
        </w:rPr>
        <w:t>Regarding the future of the EU, the author seems</w:t>
      </w:r>
      <w:r>
        <w:rPr>
          <w:spacing w:val="-15"/>
          <w:sz w:val="23"/>
        </w:rPr>
        <w:t xml:space="preserve"> </w:t>
      </w:r>
      <w:r>
        <w:rPr>
          <w:sz w:val="23"/>
        </w:rPr>
        <w:t>to</w:t>
      </w:r>
      <w:r>
        <w:rPr>
          <w:spacing w:val="-4"/>
          <w:sz w:val="23"/>
        </w:rPr>
        <w:t xml:space="preserve"> </w:t>
      </w:r>
      <w:r>
        <w:rPr>
          <w:sz w:val="23"/>
        </w:rPr>
        <w:t>feel</w:t>
      </w:r>
      <w:r>
        <w:rPr>
          <w:sz w:val="23"/>
          <w:u w:val="single"/>
        </w:rPr>
        <w:t xml:space="preserve"> </w:t>
      </w:r>
      <w:r>
        <w:rPr>
          <w:sz w:val="23"/>
          <w:u w:val="single"/>
        </w:rPr>
        <w:tab/>
      </w:r>
      <w:r>
        <w:rPr>
          <w:sz w:val="23"/>
        </w:rPr>
        <w:t>.</w:t>
      </w:r>
    </w:p>
    <w:p w14:paraId="6AAF3498" w14:textId="77777777" w:rsidR="00706CE4" w:rsidRDefault="001B2C1C">
      <w:pPr>
        <w:pStyle w:val="a5"/>
        <w:numPr>
          <w:ilvl w:val="1"/>
          <w:numId w:val="2"/>
        </w:numPr>
        <w:tabs>
          <w:tab w:val="left" w:pos="1024"/>
        </w:tabs>
        <w:spacing w:before="93"/>
        <w:rPr>
          <w:sz w:val="23"/>
        </w:rPr>
      </w:pPr>
      <w:r>
        <w:rPr>
          <w:sz w:val="23"/>
        </w:rPr>
        <w:t>pessimistic</w:t>
      </w:r>
    </w:p>
    <w:p w14:paraId="5E81982A" w14:textId="77777777" w:rsidR="00706CE4" w:rsidRDefault="001B2C1C">
      <w:pPr>
        <w:pStyle w:val="a5"/>
        <w:numPr>
          <w:ilvl w:val="1"/>
          <w:numId w:val="2"/>
        </w:numPr>
        <w:tabs>
          <w:tab w:val="left" w:pos="1012"/>
        </w:tabs>
        <w:spacing w:before="95"/>
        <w:ind w:left="1012" w:hanging="363"/>
        <w:rPr>
          <w:sz w:val="23"/>
        </w:rPr>
      </w:pPr>
      <w:r>
        <w:rPr>
          <w:sz w:val="23"/>
        </w:rPr>
        <w:t>desperate</w:t>
      </w:r>
    </w:p>
    <w:p w14:paraId="2CB76125" w14:textId="77777777" w:rsidR="00706CE4" w:rsidRDefault="001B2C1C">
      <w:pPr>
        <w:pStyle w:val="a5"/>
        <w:numPr>
          <w:ilvl w:val="1"/>
          <w:numId w:val="2"/>
        </w:numPr>
        <w:tabs>
          <w:tab w:val="left" w:pos="1012"/>
        </w:tabs>
        <w:spacing w:before="93"/>
        <w:ind w:left="1012" w:hanging="363"/>
        <w:rPr>
          <w:sz w:val="23"/>
        </w:rPr>
      </w:pPr>
      <w:r>
        <w:rPr>
          <w:sz w:val="23"/>
        </w:rPr>
        <w:t>conceited</w:t>
      </w:r>
    </w:p>
    <w:p w14:paraId="121692C6" w14:textId="77777777" w:rsidR="00706CE4" w:rsidRDefault="001B2C1C">
      <w:pPr>
        <w:pStyle w:val="a5"/>
        <w:numPr>
          <w:ilvl w:val="1"/>
          <w:numId w:val="2"/>
        </w:numPr>
        <w:tabs>
          <w:tab w:val="left" w:pos="1024"/>
        </w:tabs>
        <w:spacing w:before="96"/>
        <w:rPr>
          <w:sz w:val="23"/>
        </w:rPr>
      </w:pPr>
      <w:r>
        <w:rPr>
          <w:sz w:val="23"/>
        </w:rPr>
        <w:t>hopeful</w:t>
      </w:r>
    </w:p>
    <w:p w14:paraId="0709709A" w14:textId="77777777" w:rsidR="00706CE4" w:rsidRDefault="00706CE4"/>
    <w:p w14:paraId="1031800B" w14:textId="77777777" w:rsidR="00706CE4" w:rsidRDefault="00706CE4"/>
    <w:p w14:paraId="5609CD08" w14:textId="77777777" w:rsidR="00706CE4" w:rsidRDefault="00706CE4"/>
    <w:p w14:paraId="510B9E19" w14:textId="77777777" w:rsidR="00706CE4" w:rsidRDefault="00706CE4"/>
    <w:p w14:paraId="45BCF807" w14:textId="77777777" w:rsidR="00706CE4" w:rsidRDefault="00706CE4"/>
    <w:p w14:paraId="7D84014D" w14:textId="77777777" w:rsidR="00706CE4" w:rsidRDefault="00706CE4"/>
    <w:p w14:paraId="4C32E23B" w14:textId="77777777" w:rsidR="00706CE4" w:rsidRDefault="00706CE4"/>
    <w:p w14:paraId="571DC3A1" w14:textId="77777777" w:rsidR="00706CE4" w:rsidRDefault="001B2C1C">
      <w:pPr>
        <w:pStyle w:val="2"/>
        <w:spacing w:before="94" w:line="283" w:lineRule="auto"/>
        <w:ind w:right="8225"/>
      </w:pPr>
      <w:r>
        <w:t>Part B Directions:</w:t>
      </w:r>
    </w:p>
    <w:p w14:paraId="2BE6DB4B" w14:textId="77777777" w:rsidR="00706CE4" w:rsidRDefault="001B2C1C">
      <w:pPr>
        <w:pStyle w:val="a3"/>
        <w:spacing w:line="283" w:lineRule="auto"/>
        <w:ind w:left="229" w:right="1357"/>
        <w:jc w:val="both"/>
      </w:pPr>
      <w:r>
        <w:t xml:space="preserve">Read the following text and answer the questions by finding information from the </w:t>
      </w:r>
      <w:r>
        <w:rPr>
          <w:spacing w:val="6"/>
        </w:rPr>
        <w:t xml:space="preserve">right column that corresponds to each of the marked details given </w:t>
      </w:r>
      <w:proofErr w:type="gramStart"/>
      <w:r>
        <w:rPr>
          <w:spacing w:val="6"/>
        </w:rPr>
        <w:t>in  the</w:t>
      </w:r>
      <w:proofErr w:type="gramEnd"/>
      <w:r>
        <w:rPr>
          <w:spacing w:val="6"/>
        </w:rPr>
        <w:t xml:space="preserve">  left</w:t>
      </w:r>
      <w:r>
        <w:t xml:space="preserve">  </w:t>
      </w:r>
      <w:r>
        <w:rPr>
          <w:spacing w:val="1"/>
        </w:rPr>
        <w:t xml:space="preserve">column. </w:t>
      </w:r>
      <w:r>
        <w:t xml:space="preserve">There are two extra choices in the right column. Mark your answers on ANSWER SHEET 1. </w:t>
      </w:r>
      <w:r>
        <w:t>(10</w:t>
      </w:r>
      <w:r>
        <w:rPr>
          <w:spacing w:val="-7"/>
        </w:rPr>
        <w:t xml:space="preserve"> </w:t>
      </w:r>
      <w:r>
        <w:t>points)</w:t>
      </w:r>
    </w:p>
    <w:p w14:paraId="5277A3FC" w14:textId="77777777" w:rsidR="00706CE4" w:rsidRDefault="00706CE4">
      <w:pPr>
        <w:pStyle w:val="a3"/>
        <w:spacing w:before="1"/>
        <w:rPr>
          <w:sz w:val="28"/>
        </w:rPr>
      </w:pPr>
    </w:p>
    <w:p w14:paraId="52DAEF49" w14:textId="77777777" w:rsidR="00706CE4" w:rsidRDefault="001B2C1C">
      <w:pPr>
        <w:pStyle w:val="a3"/>
        <w:spacing w:line="304" w:lineRule="auto"/>
        <w:ind w:left="229" w:right="1363" w:firstLine="458"/>
        <w:jc w:val="both"/>
      </w:pPr>
      <w:r>
        <w:t xml:space="preserve">Leading doctors today weigh in on the debate over the government’s role in </w:t>
      </w:r>
      <w:r>
        <w:rPr>
          <w:spacing w:val="6"/>
        </w:rPr>
        <w:t>promoting public health by demanding that ministers impose “fat taxes” on</w:t>
      </w:r>
      <w:r>
        <w:t xml:space="preserve"> </w:t>
      </w:r>
      <w:r>
        <w:rPr>
          <w:spacing w:val="6"/>
        </w:rPr>
        <w:t>unhealthy food and introduce cigarette-style warnings to children about the</w:t>
      </w:r>
      <w:r>
        <w:rPr>
          <w:spacing w:val="1"/>
        </w:rPr>
        <w:t xml:space="preserve"> </w:t>
      </w:r>
      <w:r>
        <w:rPr>
          <w:spacing w:val="2"/>
        </w:rPr>
        <w:t xml:space="preserve">dangers </w:t>
      </w:r>
      <w:r>
        <w:t>of a poor</w:t>
      </w:r>
      <w:r>
        <w:rPr>
          <w:spacing w:val="40"/>
        </w:rPr>
        <w:t xml:space="preserve"> </w:t>
      </w:r>
      <w:r>
        <w:t>diet.</w:t>
      </w:r>
    </w:p>
    <w:p w14:paraId="341A9D36" w14:textId="77777777" w:rsidR="00706CE4" w:rsidRDefault="001B2C1C">
      <w:pPr>
        <w:pStyle w:val="a3"/>
        <w:spacing w:before="3" w:line="304" w:lineRule="auto"/>
        <w:ind w:left="229" w:right="1368" w:firstLine="475"/>
        <w:jc w:val="both"/>
      </w:pPr>
      <w:r>
        <w:rPr>
          <w:spacing w:val="6"/>
        </w:rPr>
        <w:t xml:space="preserve">The demands follow comments made last week by the health </w:t>
      </w:r>
      <w:proofErr w:type="gramStart"/>
      <w:r>
        <w:rPr>
          <w:spacing w:val="6"/>
        </w:rPr>
        <w:t xml:space="preserve">secretary, </w:t>
      </w:r>
      <w:r>
        <w:t xml:space="preserve"> Andrew</w:t>
      </w:r>
      <w:proofErr w:type="gramEnd"/>
      <w:r>
        <w:t xml:space="preserve"> Lansley, who insisted the </w:t>
      </w:r>
      <w:r>
        <w:rPr>
          <w:spacing w:val="1"/>
        </w:rPr>
        <w:t xml:space="preserve">government </w:t>
      </w:r>
      <w:r>
        <w:t>could not force people to make  healthy</w:t>
      </w:r>
      <w:r>
        <w:rPr>
          <w:spacing w:val="20"/>
        </w:rPr>
        <w:t xml:space="preserve"> </w:t>
      </w:r>
      <w:r>
        <w:t>choices</w:t>
      </w:r>
      <w:r>
        <w:rPr>
          <w:spacing w:val="18"/>
        </w:rPr>
        <w:t xml:space="preserve"> </w:t>
      </w:r>
      <w:r>
        <w:t>and</w:t>
      </w:r>
      <w:r>
        <w:rPr>
          <w:spacing w:val="20"/>
        </w:rPr>
        <w:t xml:space="preserve"> </w:t>
      </w:r>
      <w:r>
        <w:t>promised</w:t>
      </w:r>
      <w:r>
        <w:rPr>
          <w:spacing w:val="16"/>
        </w:rPr>
        <w:t xml:space="preserve"> </w:t>
      </w:r>
      <w:r>
        <w:t>to</w:t>
      </w:r>
      <w:r>
        <w:rPr>
          <w:spacing w:val="16"/>
        </w:rPr>
        <w:t xml:space="preserve"> </w:t>
      </w:r>
      <w:r>
        <w:t>free</w:t>
      </w:r>
      <w:r>
        <w:rPr>
          <w:spacing w:val="17"/>
        </w:rPr>
        <w:t xml:space="preserve"> </w:t>
      </w:r>
      <w:r>
        <w:t>businesses</w:t>
      </w:r>
      <w:r>
        <w:rPr>
          <w:spacing w:val="21"/>
        </w:rPr>
        <w:t xml:space="preserve"> </w:t>
      </w:r>
      <w:r>
        <w:t>from</w:t>
      </w:r>
      <w:r>
        <w:rPr>
          <w:spacing w:val="17"/>
        </w:rPr>
        <w:t xml:space="preserve"> </w:t>
      </w:r>
      <w:r>
        <w:t>public</w:t>
      </w:r>
      <w:r>
        <w:rPr>
          <w:spacing w:val="17"/>
        </w:rPr>
        <w:t xml:space="preserve"> </w:t>
      </w:r>
      <w:r>
        <w:t>health</w:t>
      </w:r>
      <w:r>
        <w:rPr>
          <w:spacing w:val="20"/>
        </w:rPr>
        <w:t xml:space="preserve"> </w:t>
      </w:r>
      <w:r>
        <w:rPr>
          <w:spacing w:val="1"/>
        </w:rPr>
        <w:t>regulations.</w:t>
      </w:r>
    </w:p>
    <w:p w14:paraId="7C0DE459" w14:textId="77777777" w:rsidR="00706CE4" w:rsidRDefault="001B2C1C">
      <w:pPr>
        <w:pStyle w:val="a3"/>
        <w:spacing w:before="3" w:line="304" w:lineRule="auto"/>
        <w:ind w:left="229" w:right="1362" w:firstLine="475"/>
        <w:jc w:val="both"/>
      </w:pPr>
      <w:r>
        <w:rPr>
          <w:spacing w:val="6"/>
        </w:rPr>
        <w:t xml:space="preserve">But senior medical figures want to </w:t>
      </w:r>
      <w:proofErr w:type="gramStart"/>
      <w:r>
        <w:rPr>
          <w:spacing w:val="6"/>
        </w:rPr>
        <w:t>stop  fast</w:t>
      </w:r>
      <w:proofErr w:type="gramEnd"/>
      <w:r>
        <w:rPr>
          <w:spacing w:val="6"/>
        </w:rPr>
        <w:t xml:space="preserve">-food  outlets  opening  near </w:t>
      </w:r>
      <w:r>
        <w:t xml:space="preserve">schools, restrict </w:t>
      </w:r>
      <w:r>
        <w:rPr>
          <w:spacing w:val="1"/>
        </w:rPr>
        <w:t xml:space="preserve">advertising </w:t>
      </w:r>
      <w:r>
        <w:t xml:space="preserve">of products high in fat, salt or sugar, and limit </w:t>
      </w:r>
      <w:r>
        <w:rPr>
          <w:spacing w:val="1"/>
        </w:rPr>
        <w:t xml:space="preserve">sponsorship </w:t>
      </w:r>
      <w:r>
        <w:t xml:space="preserve">of sports events by </w:t>
      </w:r>
      <w:r>
        <w:rPr>
          <w:spacing w:val="1"/>
        </w:rPr>
        <w:t xml:space="preserve">fast-food </w:t>
      </w:r>
      <w:r>
        <w:t>producers such as</w:t>
      </w:r>
      <w:r>
        <w:rPr>
          <w:spacing w:val="11"/>
        </w:rPr>
        <w:t xml:space="preserve"> </w:t>
      </w:r>
      <w:r>
        <w:t>McDonald’s.</w:t>
      </w:r>
    </w:p>
    <w:p w14:paraId="3BFE3254" w14:textId="77777777" w:rsidR="00706CE4" w:rsidRDefault="001B2C1C">
      <w:pPr>
        <w:pStyle w:val="a3"/>
        <w:spacing w:before="3" w:line="304" w:lineRule="auto"/>
        <w:ind w:left="229" w:right="1358" w:firstLine="458"/>
        <w:jc w:val="both"/>
      </w:pPr>
      <w:r>
        <w:t>They argue that government ac</w:t>
      </w:r>
      <w:r>
        <w:t xml:space="preserve">tion is necessary to curb Britain’s addiction to unhealthy food and help halt spiraling rates of obesity, diabetes and heart disease. </w:t>
      </w:r>
      <w:r>
        <w:rPr>
          <w:spacing w:val="6"/>
        </w:rPr>
        <w:t xml:space="preserve">Professor Terence Stephenson, president of the Royal College of </w:t>
      </w:r>
      <w:proofErr w:type="spellStart"/>
      <w:r>
        <w:rPr>
          <w:spacing w:val="6"/>
        </w:rPr>
        <w:t>Paediatrics</w:t>
      </w:r>
      <w:proofErr w:type="spellEnd"/>
      <w:r>
        <w:rPr>
          <w:spacing w:val="6"/>
        </w:rPr>
        <w:t xml:space="preserve"> a</w:t>
      </w:r>
      <w:r>
        <w:t xml:space="preserve">nd </w:t>
      </w:r>
      <w:r>
        <w:rPr>
          <w:spacing w:val="6"/>
        </w:rPr>
        <w:t>Child Health, said that the consumption of</w:t>
      </w:r>
      <w:r>
        <w:rPr>
          <w:spacing w:val="6"/>
        </w:rPr>
        <w:t xml:space="preserve"> unhealthy </w:t>
      </w:r>
      <w:proofErr w:type="gramStart"/>
      <w:r>
        <w:rPr>
          <w:spacing w:val="6"/>
        </w:rPr>
        <w:t>food  should</w:t>
      </w:r>
      <w:proofErr w:type="gramEnd"/>
      <w:r>
        <w:rPr>
          <w:spacing w:val="6"/>
        </w:rPr>
        <w:t xml:space="preserve">  be seen to </w:t>
      </w:r>
      <w:r>
        <w:t xml:space="preserve"> be just as damaging as </w:t>
      </w:r>
      <w:proofErr w:type="spellStart"/>
      <w:r>
        <w:t>somking</w:t>
      </w:r>
      <w:proofErr w:type="spellEnd"/>
      <w:r>
        <w:t xml:space="preserve"> or excessive</w:t>
      </w:r>
      <w:r>
        <w:rPr>
          <w:spacing w:val="27"/>
        </w:rPr>
        <w:t xml:space="preserve"> </w:t>
      </w:r>
      <w:r>
        <w:t>drinking.</w:t>
      </w:r>
    </w:p>
    <w:p w14:paraId="21DD8E12" w14:textId="77777777" w:rsidR="00706CE4" w:rsidRDefault="001B2C1C">
      <w:pPr>
        <w:pStyle w:val="a3"/>
        <w:spacing w:before="3" w:line="304" w:lineRule="auto"/>
        <w:ind w:left="229" w:right="1367" w:firstLine="475"/>
        <w:jc w:val="both"/>
      </w:pPr>
      <w:r>
        <w:t>“</w:t>
      </w:r>
      <w:proofErr w:type="gramStart"/>
      <w:r>
        <w:t>Thirty  years</w:t>
      </w:r>
      <w:proofErr w:type="gramEnd"/>
      <w:r>
        <w:t xml:space="preserve"> ago, it would have been </w:t>
      </w:r>
      <w:r>
        <w:rPr>
          <w:spacing w:val="1"/>
        </w:rPr>
        <w:t xml:space="preserve">inconceivable </w:t>
      </w:r>
      <w:r>
        <w:t xml:space="preserve">to have imagined  a ban   on </w:t>
      </w:r>
      <w:r>
        <w:rPr>
          <w:spacing w:val="1"/>
        </w:rPr>
        <w:t xml:space="preserve">smoking </w:t>
      </w:r>
      <w:r>
        <w:t>in the workplace or in pubs, and yet that is what we have now. Are we willi</w:t>
      </w:r>
      <w:r>
        <w:t xml:space="preserve">ng to be just as </w:t>
      </w:r>
      <w:r>
        <w:rPr>
          <w:spacing w:val="1"/>
        </w:rPr>
        <w:t xml:space="preserve">courageous </w:t>
      </w:r>
      <w:r>
        <w:t xml:space="preserve">in respect of obesity? I would </w:t>
      </w:r>
      <w:proofErr w:type="gramStart"/>
      <w:r>
        <w:t>suggest  that</w:t>
      </w:r>
      <w:proofErr w:type="gramEnd"/>
      <w:r>
        <w:t xml:space="preserve">  we should</w:t>
      </w:r>
      <w:r>
        <w:rPr>
          <w:spacing w:val="13"/>
        </w:rPr>
        <w:t xml:space="preserve"> </w:t>
      </w:r>
      <w:r>
        <w:t>be,”</w:t>
      </w:r>
      <w:r>
        <w:rPr>
          <w:spacing w:val="8"/>
        </w:rPr>
        <w:t xml:space="preserve"> </w:t>
      </w:r>
      <w:r>
        <w:t>said</w:t>
      </w:r>
      <w:r>
        <w:rPr>
          <w:spacing w:val="13"/>
        </w:rPr>
        <w:t xml:space="preserve"> </w:t>
      </w:r>
      <w:r>
        <w:t>the</w:t>
      </w:r>
      <w:r>
        <w:rPr>
          <w:spacing w:val="8"/>
        </w:rPr>
        <w:t xml:space="preserve"> </w:t>
      </w:r>
      <w:r>
        <w:t>leader</w:t>
      </w:r>
      <w:r>
        <w:rPr>
          <w:spacing w:val="13"/>
        </w:rPr>
        <w:t xml:space="preserve"> </w:t>
      </w:r>
      <w:r>
        <w:t>of</w:t>
      </w:r>
      <w:r>
        <w:rPr>
          <w:spacing w:val="10"/>
        </w:rPr>
        <w:t xml:space="preserve"> </w:t>
      </w:r>
      <w:r>
        <w:t>the</w:t>
      </w:r>
      <w:r>
        <w:rPr>
          <w:spacing w:val="15"/>
        </w:rPr>
        <w:t xml:space="preserve"> </w:t>
      </w:r>
      <w:r>
        <w:t>UK’s</w:t>
      </w:r>
      <w:r>
        <w:rPr>
          <w:spacing w:val="6"/>
        </w:rPr>
        <w:t xml:space="preserve"> </w:t>
      </w:r>
      <w:r>
        <w:t>children’s</w:t>
      </w:r>
      <w:r>
        <w:rPr>
          <w:spacing w:val="6"/>
        </w:rPr>
        <w:t xml:space="preserve"> </w:t>
      </w:r>
      <w:r>
        <w:t>doctors.</w:t>
      </w:r>
    </w:p>
    <w:p w14:paraId="4B9FFBF1" w14:textId="77777777" w:rsidR="00706CE4" w:rsidRDefault="001B2C1C">
      <w:pPr>
        <w:pStyle w:val="a3"/>
        <w:spacing w:before="2" w:line="304" w:lineRule="auto"/>
        <w:ind w:left="229" w:right="1361" w:firstLine="475"/>
        <w:jc w:val="both"/>
      </w:pPr>
      <w:r>
        <w:t xml:space="preserve">Lansley has alarmed health </w:t>
      </w:r>
      <w:r>
        <w:rPr>
          <w:spacing w:val="1"/>
        </w:rPr>
        <w:t xml:space="preserve">campaigners </w:t>
      </w:r>
      <w:r>
        <w:t xml:space="preserve">by </w:t>
      </w:r>
      <w:proofErr w:type="gramStart"/>
      <w:r>
        <w:rPr>
          <w:spacing w:val="1"/>
        </w:rPr>
        <w:t xml:space="preserve">suggesting  </w:t>
      </w:r>
      <w:r>
        <w:t>he</w:t>
      </w:r>
      <w:proofErr w:type="gramEnd"/>
      <w:r>
        <w:t xml:space="preserve">  wants  industry rather than </w:t>
      </w:r>
      <w:r>
        <w:rPr>
          <w:spacing w:val="1"/>
        </w:rPr>
        <w:t xml:space="preserve">government </w:t>
      </w:r>
      <w:r>
        <w:t>to take the lead. He s</w:t>
      </w:r>
      <w:r>
        <w:t xml:space="preserve">aid that </w:t>
      </w:r>
      <w:r>
        <w:rPr>
          <w:spacing w:val="1"/>
        </w:rPr>
        <w:t xml:space="preserve">manufacturers </w:t>
      </w:r>
      <w:r>
        <w:t xml:space="preserve">of crisps and candies could play a central role in the </w:t>
      </w:r>
      <w:r>
        <w:rPr>
          <w:spacing w:val="1"/>
        </w:rPr>
        <w:t xml:space="preserve">Change4Life </w:t>
      </w:r>
      <w:r>
        <w:t xml:space="preserve">campaign, the </w:t>
      </w:r>
      <w:proofErr w:type="spellStart"/>
      <w:r>
        <w:rPr>
          <w:spacing w:val="1"/>
        </w:rPr>
        <w:t>centrepiece</w:t>
      </w:r>
      <w:proofErr w:type="spellEnd"/>
      <w:r>
        <w:rPr>
          <w:spacing w:val="1"/>
        </w:rPr>
        <w:t xml:space="preserve"> </w:t>
      </w:r>
      <w:r>
        <w:t xml:space="preserve">of </w:t>
      </w:r>
      <w:r>
        <w:rPr>
          <w:spacing w:val="1"/>
        </w:rPr>
        <w:t xml:space="preserve">government </w:t>
      </w:r>
      <w:r>
        <w:t xml:space="preserve">efforts to boost healthy eating and fitness. He has also </w:t>
      </w:r>
      <w:proofErr w:type="spellStart"/>
      <w:r>
        <w:rPr>
          <w:spacing w:val="1"/>
        </w:rPr>
        <w:t>criticised</w:t>
      </w:r>
      <w:proofErr w:type="spellEnd"/>
      <w:r>
        <w:rPr>
          <w:spacing w:val="1"/>
        </w:rPr>
        <w:t xml:space="preserve"> </w:t>
      </w:r>
      <w:r>
        <w:t xml:space="preserve">the </w:t>
      </w:r>
      <w:r>
        <w:rPr>
          <w:spacing w:val="1"/>
        </w:rPr>
        <w:t xml:space="preserve">celebrity </w:t>
      </w:r>
      <w:r>
        <w:t xml:space="preserve">chef Jamie </w:t>
      </w:r>
      <w:r>
        <w:rPr>
          <w:spacing w:val="1"/>
        </w:rPr>
        <w:t xml:space="preserve">Oliver’s high-profile </w:t>
      </w:r>
      <w:r>
        <w:t xml:space="preserve">attempt to </w:t>
      </w:r>
      <w:r>
        <w:t xml:space="preserve">improve school lunches in </w:t>
      </w:r>
      <w:r>
        <w:rPr>
          <w:spacing w:val="1"/>
        </w:rPr>
        <w:t xml:space="preserve">England </w:t>
      </w:r>
      <w:r>
        <w:t xml:space="preserve">as an example of how </w:t>
      </w:r>
      <w:r>
        <w:rPr>
          <w:spacing w:val="1"/>
        </w:rPr>
        <w:t xml:space="preserve">“lecturing” </w:t>
      </w:r>
      <w:r>
        <w:t>people was not the best way to change their</w:t>
      </w:r>
      <w:r>
        <w:rPr>
          <w:spacing w:val="8"/>
        </w:rPr>
        <w:t xml:space="preserve"> </w:t>
      </w:r>
      <w:proofErr w:type="spellStart"/>
      <w:r>
        <w:t>behaviour</w:t>
      </w:r>
      <w:proofErr w:type="spellEnd"/>
      <w:r>
        <w:t>.</w:t>
      </w:r>
    </w:p>
    <w:p w14:paraId="53911741" w14:textId="77777777" w:rsidR="00706CE4" w:rsidRDefault="001B2C1C">
      <w:pPr>
        <w:pStyle w:val="a3"/>
        <w:spacing w:before="6" w:line="304" w:lineRule="auto"/>
        <w:ind w:left="229" w:right="1356" w:firstLine="475"/>
        <w:jc w:val="both"/>
      </w:pPr>
      <w:r>
        <w:rPr>
          <w:spacing w:val="1"/>
        </w:rPr>
        <w:t xml:space="preserve">Stephenson suggested </w:t>
      </w:r>
      <w:r>
        <w:t xml:space="preserve">potential </w:t>
      </w:r>
      <w:r>
        <w:rPr>
          <w:spacing w:val="1"/>
        </w:rPr>
        <w:t xml:space="preserve">restrictions </w:t>
      </w:r>
      <w:r>
        <w:t xml:space="preserve">could include banning TV </w:t>
      </w:r>
      <w:r>
        <w:rPr>
          <w:spacing w:val="1"/>
        </w:rPr>
        <w:t xml:space="preserve">advertisements </w:t>
      </w:r>
      <w:r>
        <w:t xml:space="preserve">for </w:t>
      </w:r>
      <w:r>
        <w:rPr>
          <w:spacing w:val="1"/>
        </w:rPr>
        <w:t xml:space="preserve">foods </w:t>
      </w:r>
      <w:proofErr w:type="gramStart"/>
      <w:r>
        <w:t>high  in</w:t>
      </w:r>
      <w:proofErr w:type="gramEnd"/>
      <w:r>
        <w:t xml:space="preserve"> fat, salt  or sugar  before 9 pm and  </w:t>
      </w:r>
      <w:r>
        <w:rPr>
          <w:spacing w:val="1"/>
        </w:rPr>
        <w:t xml:space="preserve">limiting </w:t>
      </w:r>
      <w:r>
        <w:t xml:space="preserve">them  </w:t>
      </w:r>
      <w:r>
        <w:lastRenderedPageBreak/>
        <w:t xml:space="preserve">on </w:t>
      </w:r>
      <w:r>
        <w:rPr>
          <w:spacing w:val="1"/>
        </w:rPr>
        <w:t xml:space="preserve">billboards </w:t>
      </w:r>
      <w:r>
        <w:t xml:space="preserve">or in cinemas. “If we were really </w:t>
      </w:r>
      <w:proofErr w:type="gramStart"/>
      <w:r>
        <w:t>bold,  we</w:t>
      </w:r>
      <w:proofErr w:type="gramEnd"/>
      <w:r>
        <w:t xml:space="preserve"> might even  begin to think  of </w:t>
      </w:r>
      <w:r>
        <w:rPr>
          <w:spacing w:val="1"/>
        </w:rPr>
        <w:t xml:space="preserve">high-calorie </w:t>
      </w:r>
      <w:r>
        <w:t xml:space="preserve">fast food in the same way as cigarettes – by setting strict limits on </w:t>
      </w:r>
      <w:r>
        <w:rPr>
          <w:spacing w:val="1"/>
        </w:rPr>
        <w:t>advertising,</w:t>
      </w:r>
      <w:r>
        <w:rPr>
          <w:spacing w:val="15"/>
        </w:rPr>
        <w:t xml:space="preserve"> </w:t>
      </w:r>
      <w:r>
        <w:t>product</w:t>
      </w:r>
      <w:r>
        <w:rPr>
          <w:spacing w:val="16"/>
        </w:rPr>
        <w:t xml:space="preserve"> </w:t>
      </w:r>
      <w:r>
        <w:rPr>
          <w:spacing w:val="1"/>
        </w:rPr>
        <w:t>p</w:t>
      </w:r>
      <w:r>
        <w:rPr>
          <w:spacing w:val="1"/>
        </w:rPr>
        <w:t>lacement</w:t>
      </w:r>
      <w:r>
        <w:rPr>
          <w:spacing w:val="12"/>
        </w:rPr>
        <w:t xml:space="preserve"> </w:t>
      </w:r>
      <w:r>
        <w:t>and</w:t>
      </w:r>
      <w:r>
        <w:rPr>
          <w:spacing w:val="11"/>
        </w:rPr>
        <w:t xml:space="preserve"> </w:t>
      </w:r>
      <w:r>
        <w:rPr>
          <w:spacing w:val="1"/>
        </w:rPr>
        <w:t>sponsorship</w:t>
      </w:r>
      <w:r>
        <w:rPr>
          <w:spacing w:val="15"/>
        </w:rPr>
        <w:t xml:space="preserve"> </w:t>
      </w:r>
      <w:r>
        <w:t>of</w:t>
      </w:r>
      <w:r>
        <w:rPr>
          <w:spacing w:val="11"/>
        </w:rPr>
        <w:t xml:space="preserve"> </w:t>
      </w:r>
      <w:r>
        <w:t>sports</w:t>
      </w:r>
      <w:r>
        <w:rPr>
          <w:spacing w:val="15"/>
        </w:rPr>
        <w:t xml:space="preserve"> </w:t>
      </w:r>
      <w:r>
        <w:rPr>
          <w:spacing w:val="1"/>
        </w:rPr>
        <w:t>events,”</w:t>
      </w:r>
      <w:r>
        <w:rPr>
          <w:spacing w:val="10"/>
        </w:rPr>
        <w:t xml:space="preserve"> </w:t>
      </w:r>
      <w:r>
        <w:t>he</w:t>
      </w:r>
      <w:r>
        <w:rPr>
          <w:spacing w:val="10"/>
        </w:rPr>
        <w:t xml:space="preserve"> </w:t>
      </w:r>
      <w:r>
        <w:t>said.</w:t>
      </w:r>
    </w:p>
    <w:p w14:paraId="0035F621" w14:textId="77777777" w:rsidR="00706CE4" w:rsidRDefault="001B2C1C">
      <w:pPr>
        <w:pStyle w:val="a3"/>
        <w:spacing w:before="106" w:line="304" w:lineRule="auto"/>
        <w:ind w:left="229" w:right="1369" w:firstLine="475"/>
        <w:jc w:val="both"/>
      </w:pPr>
      <w:r>
        <w:t xml:space="preserve">Such a move could affect firms such as </w:t>
      </w:r>
      <w:proofErr w:type="gramStart"/>
      <w:r>
        <w:t>McDonald’s,  which</w:t>
      </w:r>
      <w:proofErr w:type="gramEnd"/>
      <w:r>
        <w:t xml:space="preserve">  sponsors  the  youth coaching scheme run by the </w:t>
      </w:r>
      <w:r>
        <w:rPr>
          <w:spacing w:val="1"/>
        </w:rPr>
        <w:t xml:space="preserve">Football Association. Fast-food </w:t>
      </w:r>
      <w:r>
        <w:t xml:space="preserve">chains </w:t>
      </w:r>
      <w:proofErr w:type="gramStart"/>
      <w:r>
        <w:t>should  also</w:t>
      </w:r>
      <w:proofErr w:type="gramEnd"/>
      <w:r>
        <w:t xml:space="preserve"> stop offering </w:t>
      </w:r>
      <w:r>
        <w:rPr>
          <w:spacing w:val="1"/>
        </w:rPr>
        <w:t xml:space="preserve">“inducements” </w:t>
      </w:r>
      <w:r>
        <w:t xml:space="preserve">such as toys, cute animals  and  mobile  phone  credit to lure </w:t>
      </w:r>
      <w:r>
        <w:rPr>
          <w:spacing w:val="1"/>
        </w:rPr>
        <w:t xml:space="preserve">young </w:t>
      </w:r>
      <w:r>
        <w:rPr>
          <w:spacing w:val="1"/>
        </w:rPr>
        <w:t>customers, Stephenson</w:t>
      </w:r>
      <w:r>
        <w:rPr>
          <w:spacing w:val="5"/>
        </w:rPr>
        <w:t xml:space="preserve"> </w:t>
      </w:r>
      <w:r>
        <w:t>said.</w:t>
      </w:r>
    </w:p>
    <w:p w14:paraId="312FF77A" w14:textId="77777777" w:rsidR="00706CE4" w:rsidRDefault="001B2C1C">
      <w:pPr>
        <w:pStyle w:val="a3"/>
        <w:spacing w:before="3" w:line="304" w:lineRule="auto"/>
        <w:ind w:left="229" w:right="1366" w:firstLine="475"/>
        <w:jc w:val="both"/>
      </w:pPr>
      <w:r>
        <w:rPr>
          <w:spacing w:val="1"/>
        </w:rPr>
        <w:t xml:space="preserve">Professor </w:t>
      </w:r>
      <w:r>
        <w:t xml:space="preserve">Dinesh </w:t>
      </w:r>
      <w:proofErr w:type="spellStart"/>
      <w:r>
        <w:t>Bhugra</w:t>
      </w:r>
      <w:proofErr w:type="spellEnd"/>
      <w:r>
        <w:t xml:space="preserve">, president of the </w:t>
      </w:r>
      <w:proofErr w:type="gramStart"/>
      <w:r>
        <w:t>Royal  College</w:t>
      </w:r>
      <w:proofErr w:type="gramEnd"/>
      <w:r>
        <w:t xml:space="preserve">  of  </w:t>
      </w:r>
      <w:r>
        <w:rPr>
          <w:spacing w:val="1"/>
        </w:rPr>
        <w:t xml:space="preserve">Psychiatrists,  </w:t>
      </w:r>
      <w:r>
        <w:t xml:space="preserve">said: “If  children are taught about  the impact that food  has on their </w:t>
      </w:r>
      <w:r>
        <w:rPr>
          <w:spacing w:val="1"/>
        </w:rPr>
        <w:t xml:space="preserve">growth, </w:t>
      </w:r>
      <w:r>
        <w:t>and   that</w:t>
      </w:r>
      <w:r>
        <w:rPr>
          <w:spacing w:val="12"/>
        </w:rPr>
        <w:t xml:space="preserve"> </w:t>
      </w:r>
      <w:r>
        <w:t>some</w:t>
      </w:r>
      <w:r>
        <w:rPr>
          <w:spacing w:val="12"/>
        </w:rPr>
        <w:t xml:space="preserve"> </w:t>
      </w:r>
      <w:r>
        <w:t>things</w:t>
      </w:r>
      <w:r>
        <w:rPr>
          <w:spacing w:val="13"/>
        </w:rPr>
        <w:t xml:space="preserve"> </w:t>
      </w:r>
      <w:r>
        <w:t>can</w:t>
      </w:r>
      <w:r>
        <w:rPr>
          <w:spacing w:val="10"/>
        </w:rPr>
        <w:t xml:space="preserve"> </w:t>
      </w:r>
      <w:r>
        <w:t>harm,</w:t>
      </w:r>
      <w:r>
        <w:rPr>
          <w:spacing w:val="15"/>
        </w:rPr>
        <w:t xml:space="preserve"> </w:t>
      </w:r>
      <w:r>
        <w:t>at</w:t>
      </w:r>
      <w:r>
        <w:rPr>
          <w:spacing w:val="10"/>
        </w:rPr>
        <w:t xml:space="preserve"> </w:t>
      </w:r>
      <w:r>
        <w:t>least</w:t>
      </w:r>
      <w:r>
        <w:rPr>
          <w:spacing w:val="15"/>
        </w:rPr>
        <w:t xml:space="preserve"> </w:t>
      </w:r>
      <w:r>
        <w:rPr>
          <w:spacing w:val="1"/>
        </w:rPr>
        <w:t>information</w:t>
      </w:r>
      <w:r>
        <w:rPr>
          <w:spacing w:val="15"/>
        </w:rPr>
        <w:t xml:space="preserve"> </w:t>
      </w:r>
      <w:r>
        <w:t>is</w:t>
      </w:r>
      <w:r>
        <w:rPr>
          <w:spacing w:val="13"/>
        </w:rPr>
        <w:t xml:space="preserve"> </w:t>
      </w:r>
      <w:r>
        <w:t>available</w:t>
      </w:r>
      <w:r>
        <w:rPr>
          <w:spacing w:val="12"/>
        </w:rPr>
        <w:t xml:space="preserve"> </w:t>
      </w:r>
      <w:r>
        <w:t>up</w:t>
      </w:r>
      <w:r>
        <w:rPr>
          <w:spacing w:val="11"/>
        </w:rPr>
        <w:t xml:space="preserve"> </w:t>
      </w:r>
      <w:r>
        <w:rPr>
          <w:spacing w:val="1"/>
        </w:rPr>
        <w:t>front.”</w:t>
      </w:r>
    </w:p>
    <w:p w14:paraId="1835D299" w14:textId="77777777" w:rsidR="00706CE4" w:rsidRDefault="001B2C1C">
      <w:pPr>
        <w:pStyle w:val="a3"/>
        <w:spacing w:before="2" w:line="304" w:lineRule="auto"/>
        <w:ind w:left="229" w:right="1363" w:firstLine="458"/>
        <w:jc w:val="both"/>
      </w:pPr>
      <w:r>
        <w:t>He also urged councils to impose “fast-food-free zones” around schools and hospitals – areas within which takeaways cannot open.</w:t>
      </w:r>
    </w:p>
    <w:p w14:paraId="63DD0030" w14:textId="77777777" w:rsidR="00706CE4" w:rsidRDefault="001B2C1C">
      <w:pPr>
        <w:pStyle w:val="a3"/>
        <w:spacing w:before="1" w:line="304" w:lineRule="auto"/>
        <w:ind w:left="229" w:right="1354" w:firstLine="475"/>
        <w:jc w:val="both"/>
      </w:pPr>
      <w:r>
        <w:t xml:space="preserve">A Department of Health </w:t>
      </w:r>
      <w:r>
        <w:rPr>
          <w:spacing w:val="1"/>
        </w:rPr>
        <w:t xml:space="preserve">spokesperson </w:t>
      </w:r>
      <w:r>
        <w:t xml:space="preserve">said: </w:t>
      </w:r>
      <w:r>
        <w:rPr>
          <w:spacing w:val="-3"/>
        </w:rPr>
        <w:t xml:space="preserve">“We </w:t>
      </w:r>
      <w:r>
        <w:t xml:space="preserve">need to </w:t>
      </w:r>
      <w:proofErr w:type="gramStart"/>
      <w:r>
        <w:t>create  a</w:t>
      </w:r>
      <w:proofErr w:type="gramEnd"/>
      <w:r>
        <w:t xml:space="preserve"> new  vision for public health where all of society wor</w:t>
      </w:r>
      <w:r>
        <w:t xml:space="preserve">ks together to get healthy and live longer. This includes creating a new </w:t>
      </w:r>
      <w:r>
        <w:rPr>
          <w:spacing w:val="1"/>
        </w:rPr>
        <w:t xml:space="preserve">‘responsibility </w:t>
      </w:r>
      <w:r>
        <w:t xml:space="preserve">deal’ with </w:t>
      </w:r>
      <w:r>
        <w:rPr>
          <w:spacing w:val="1"/>
        </w:rPr>
        <w:t xml:space="preserve">business, </w:t>
      </w:r>
      <w:r>
        <w:t xml:space="preserve">built on social responsibility, not state </w:t>
      </w:r>
      <w:r>
        <w:rPr>
          <w:spacing w:val="1"/>
        </w:rPr>
        <w:t xml:space="preserve">regulation. </w:t>
      </w:r>
      <w:r>
        <w:t>Later this year, we will publish a white paper setting out exactly how</w:t>
      </w:r>
      <w:r>
        <w:rPr>
          <w:spacing w:val="22"/>
        </w:rPr>
        <w:t xml:space="preserve"> </w:t>
      </w:r>
      <w:r>
        <w:t xml:space="preserve">we will achieve </w:t>
      </w:r>
      <w:r>
        <w:rPr>
          <w:spacing w:val="1"/>
        </w:rPr>
        <w:t>this.</w:t>
      </w:r>
      <w:r>
        <w:rPr>
          <w:spacing w:val="1"/>
        </w:rPr>
        <w:t>”</w:t>
      </w:r>
    </w:p>
    <w:p w14:paraId="305D0BA7" w14:textId="77777777" w:rsidR="00706CE4" w:rsidRDefault="001B2C1C">
      <w:pPr>
        <w:pStyle w:val="a3"/>
        <w:spacing w:before="5" w:line="304" w:lineRule="auto"/>
        <w:ind w:left="229" w:right="1359" w:firstLine="458"/>
        <w:jc w:val="both"/>
      </w:pPr>
      <w:r>
        <w:t xml:space="preserve">The food industry will be alarmed that such senior doctors back such radical </w:t>
      </w:r>
      <w:r>
        <w:rPr>
          <w:spacing w:val="2"/>
        </w:rPr>
        <w:t xml:space="preserve">moves, </w:t>
      </w:r>
      <w:r>
        <w:rPr>
          <w:spacing w:val="3"/>
        </w:rPr>
        <w:t xml:space="preserve">especially </w:t>
      </w:r>
      <w:r>
        <w:rPr>
          <w:spacing w:val="1"/>
        </w:rPr>
        <w:t xml:space="preserve">the call </w:t>
      </w:r>
      <w:r>
        <w:t xml:space="preserve">to use </w:t>
      </w:r>
      <w:r>
        <w:rPr>
          <w:spacing w:val="2"/>
        </w:rPr>
        <w:t xml:space="preserve">some </w:t>
      </w:r>
      <w:r>
        <w:t xml:space="preserve">of </w:t>
      </w:r>
      <w:r>
        <w:rPr>
          <w:spacing w:val="1"/>
        </w:rPr>
        <w:t xml:space="preserve">the </w:t>
      </w:r>
      <w:r>
        <w:rPr>
          <w:spacing w:val="2"/>
        </w:rPr>
        <w:t xml:space="preserve">tough </w:t>
      </w:r>
      <w:proofErr w:type="gramStart"/>
      <w:r>
        <w:rPr>
          <w:spacing w:val="2"/>
        </w:rPr>
        <w:t>tactics  that</w:t>
      </w:r>
      <w:proofErr w:type="gramEnd"/>
      <w:r>
        <w:rPr>
          <w:spacing w:val="2"/>
        </w:rPr>
        <w:t xml:space="preserve">  </w:t>
      </w:r>
      <w:r>
        <w:rPr>
          <w:spacing w:val="1"/>
        </w:rPr>
        <w:t xml:space="preserve">have  been </w:t>
      </w:r>
      <w:r>
        <w:rPr>
          <w:spacing w:val="3"/>
        </w:rPr>
        <w:t xml:space="preserve">deployed </w:t>
      </w:r>
      <w:r>
        <w:t>against smoking over the last</w:t>
      </w:r>
      <w:r>
        <w:rPr>
          <w:spacing w:val="5"/>
        </w:rPr>
        <w:t xml:space="preserve"> </w:t>
      </w:r>
      <w:r>
        <w:t>decade.</w:t>
      </w:r>
    </w:p>
    <w:p w14:paraId="7C94D3D1" w14:textId="77777777" w:rsidR="00706CE4" w:rsidRDefault="00706CE4">
      <w:pPr>
        <w:pStyle w:val="a3"/>
        <w:spacing w:before="8"/>
        <w:rPr>
          <w:sz w:val="29"/>
        </w:rPr>
      </w:pPr>
    </w:p>
    <w:tbl>
      <w:tblPr>
        <w:tblW w:w="821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2"/>
        <w:gridCol w:w="2796"/>
        <w:gridCol w:w="4936"/>
      </w:tblGrid>
      <w:tr w:rsidR="00706CE4" w14:paraId="6F988BEB" w14:textId="77777777">
        <w:trPr>
          <w:trHeight w:val="748"/>
        </w:trPr>
        <w:tc>
          <w:tcPr>
            <w:tcW w:w="3278" w:type="dxa"/>
            <w:gridSpan w:val="2"/>
          </w:tcPr>
          <w:p w14:paraId="748EE412" w14:textId="77777777" w:rsidR="00706CE4" w:rsidRDefault="00706CE4">
            <w:pPr>
              <w:pStyle w:val="TableParagraph"/>
              <w:spacing w:before="0"/>
              <w:ind w:left="0"/>
            </w:pPr>
          </w:p>
        </w:tc>
        <w:tc>
          <w:tcPr>
            <w:tcW w:w="4936" w:type="dxa"/>
          </w:tcPr>
          <w:p w14:paraId="28D07D27" w14:textId="77777777" w:rsidR="00706CE4" w:rsidRDefault="001B2C1C">
            <w:pPr>
              <w:pStyle w:val="TableParagraph"/>
              <w:spacing w:before="54"/>
              <w:ind w:left="106"/>
              <w:rPr>
                <w:sz w:val="23"/>
              </w:rPr>
            </w:pPr>
            <w:r>
              <w:rPr>
                <w:sz w:val="23"/>
              </w:rPr>
              <w:t xml:space="preserve">[A] “fat taxes” should be imposed on </w:t>
            </w:r>
            <w:r>
              <w:rPr>
                <w:sz w:val="23"/>
              </w:rPr>
              <w:t>fast-food</w:t>
            </w:r>
          </w:p>
          <w:p w14:paraId="615E0952" w14:textId="77777777" w:rsidR="00706CE4" w:rsidRDefault="001B2C1C">
            <w:pPr>
              <w:pStyle w:val="TableParagraph"/>
              <w:spacing w:before="110"/>
              <w:ind w:left="567"/>
              <w:rPr>
                <w:sz w:val="23"/>
              </w:rPr>
            </w:pPr>
            <w:r>
              <w:rPr>
                <w:sz w:val="23"/>
              </w:rPr>
              <w:t>producers such as McDonald’s.</w:t>
            </w:r>
          </w:p>
        </w:tc>
      </w:tr>
      <w:tr w:rsidR="00706CE4" w14:paraId="502A7744" w14:textId="77777777">
        <w:trPr>
          <w:trHeight w:val="748"/>
        </w:trPr>
        <w:tc>
          <w:tcPr>
            <w:tcW w:w="482" w:type="dxa"/>
            <w:tcBorders>
              <w:right w:val="nil"/>
            </w:tcBorders>
          </w:tcPr>
          <w:p w14:paraId="4A3C9D3F" w14:textId="77777777" w:rsidR="00706CE4" w:rsidRDefault="001B2C1C">
            <w:pPr>
              <w:pStyle w:val="TableParagraph"/>
              <w:spacing w:before="54"/>
              <w:ind w:left="88" w:right="61"/>
              <w:jc w:val="center"/>
              <w:rPr>
                <w:sz w:val="23"/>
              </w:rPr>
            </w:pPr>
            <w:r>
              <w:rPr>
                <w:sz w:val="23"/>
              </w:rPr>
              <w:t>41.</w:t>
            </w:r>
          </w:p>
        </w:tc>
        <w:tc>
          <w:tcPr>
            <w:tcW w:w="2796" w:type="dxa"/>
            <w:tcBorders>
              <w:left w:val="nil"/>
            </w:tcBorders>
          </w:tcPr>
          <w:p w14:paraId="126962DD" w14:textId="77777777" w:rsidR="00706CE4" w:rsidRDefault="001B2C1C">
            <w:pPr>
              <w:pStyle w:val="TableParagraph"/>
              <w:spacing w:before="54"/>
              <w:ind w:left="89"/>
              <w:rPr>
                <w:sz w:val="23"/>
              </w:rPr>
            </w:pPr>
            <w:r>
              <w:rPr>
                <w:sz w:val="23"/>
              </w:rPr>
              <w:t>Andrew Lansley held that</w:t>
            </w:r>
          </w:p>
        </w:tc>
        <w:tc>
          <w:tcPr>
            <w:tcW w:w="4936" w:type="dxa"/>
          </w:tcPr>
          <w:p w14:paraId="70027E1E" w14:textId="77777777" w:rsidR="00706CE4" w:rsidRDefault="001B2C1C">
            <w:pPr>
              <w:pStyle w:val="TableParagraph"/>
              <w:spacing w:before="54"/>
              <w:ind w:left="106"/>
              <w:rPr>
                <w:sz w:val="23"/>
              </w:rPr>
            </w:pPr>
            <w:r>
              <w:rPr>
                <w:sz w:val="23"/>
              </w:rPr>
              <w:t>[B] the government should ban fast-food outlets</w:t>
            </w:r>
          </w:p>
          <w:p w14:paraId="2AAD29D4" w14:textId="77777777" w:rsidR="00706CE4" w:rsidRDefault="001B2C1C">
            <w:pPr>
              <w:pStyle w:val="TableParagraph"/>
              <w:spacing w:before="110"/>
              <w:ind w:left="567"/>
              <w:rPr>
                <w:sz w:val="23"/>
              </w:rPr>
            </w:pPr>
            <w:r>
              <w:rPr>
                <w:sz w:val="23"/>
              </w:rPr>
              <w:t>in the neighborhood of schools.</w:t>
            </w:r>
          </w:p>
        </w:tc>
      </w:tr>
      <w:tr w:rsidR="00706CE4" w14:paraId="044AF279" w14:textId="77777777">
        <w:trPr>
          <w:trHeight w:val="749"/>
        </w:trPr>
        <w:tc>
          <w:tcPr>
            <w:tcW w:w="3278" w:type="dxa"/>
            <w:gridSpan w:val="2"/>
          </w:tcPr>
          <w:p w14:paraId="082E4FF6" w14:textId="77777777" w:rsidR="00706CE4" w:rsidRDefault="001B2C1C">
            <w:pPr>
              <w:pStyle w:val="TableParagraph"/>
              <w:spacing w:before="53"/>
              <w:ind w:left="108"/>
              <w:rPr>
                <w:sz w:val="23"/>
              </w:rPr>
            </w:pPr>
            <w:r>
              <w:rPr>
                <w:sz w:val="23"/>
              </w:rPr>
              <w:t>42. Terence Stephenson agreed</w:t>
            </w:r>
          </w:p>
          <w:p w14:paraId="73BE4530" w14:textId="77777777" w:rsidR="00706CE4" w:rsidRDefault="001B2C1C">
            <w:pPr>
              <w:pStyle w:val="TableParagraph"/>
              <w:spacing w:before="110"/>
              <w:ind w:left="566"/>
              <w:rPr>
                <w:sz w:val="23"/>
              </w:rPr>
            </w:pPr>
            <w:r>
              <w:rPr>
                <w:sz w:val="23"/>
              </w:rPr>
              <w:t>that</w:t>
            </w:r>
          </w:p>
        </w:tc>
        <w:tc>
          <w:tcPr>
            <w:tcW w:w="4936" w:type="dxa"/>
          </w:tcPr>
          <w:p w14:paraId="657144D0" w14:textId="77777777" w:rsidR="00706CE4" w:rsidRDefault="001B2C1C">
            <w:pPr>
              <w:pStyle w:val="TableParagraph"/>
              <w:spacing w:before="53"/>
              <w:ind w:left="106"/>
              <w:rPr>
                <w:sz w:val="23"/>
              </w:rPr>
            </w:pPr>
            <w:r>
              <w:rPr>
                <w:sz w:val="23"/>
              </w:rPr>
              <w:t>[C] “lecturing” was an effective way to improve</w:t>
            </w:r>
          </w:p>
          <w:p w14:paraId="4569BB80" w14:textId="77777777" w:rsidR="00706CE4" w:rsidRDefault="001B2C1C">
            <w:pPr>
              <w:pStyle w:val="TableParagraph"/>
              <w:spacing w:before="110"/>
              <w:ind w:left="567"/>
              <w:rPr>
                <w:sz w:val="23"/>
              </w:rPr>
            </w:pPr>
            <w:r>
              <w:rPr>
                <w:sz w:val="23"/>
              </w:rPr>
              <w:t xml:space="preserve">school lunches in </w:t>
            </w:r>
            <w:r>
              <w:rPr>
                <w:sz w:val="23"/>
              </w:rPr>
              <w:t>England.</w:t>
            </w:r>
          </w:p>
        </w:tc>
      </w:tr>
      <w:tr w:rsidR="00706CE4" w14:paraId="3691D7A1" w14:textId="77777777">
        <w:trPr>
          <w:trHeight w:val="1123"/>
        </w:trPr>
        <w:tc>
          <w:tcPr>
            <w:tcW w:w="482" w:type="dxa"/>
            <w:tcBorders>
              <w:right w:val="nil"/>
            </w:tcBorders>
          </w:tcPr>
          <w:p w14:paraId="4A44BEAF" w14:textId="77777777" w:rsidR="00706CE4" w:rsidRDefault="001B2C1C">
            <w:pPr>
              <w:pStyle w:val="TableParagraph"/>
              <w:spacing w:before="53"/>
              <w:ind w:left="88" w:right="61"/>
              <w:jc w:val="center"/>
              <w:rPr>
                <w:sz w:val="23"/>
              </w:rPr>
            </w:pPr>
            <w:r>
              <w:rPr>
                <w:sz w:val="23"/>
              </w:rPr>
              <w:t>43.</w:t>
            </w:r>
          </w:p>
        </w:tc>
        <w:tc>
          <w:tcPr>
            <w:tcW w:w="2796" w:type="dxa"/>
            <w:tcBorders>
              <w:left w:val="nil"/>
            </w:tcBorders>
          </w:tcPr>
          <w:p w14:paraId="4A54184A" w14:textId="77777777" w:rsidR="00706CE4" w:rsidRDefault="001B2C1C">
            <w:pPr>
              <w:pStyle w:val="TableParagraph"/>
              <w:spacing w:before="53" w:line="340" w:lineRule="auto"/>
              <w:ind w:left="89" w:firstLine="26"/>
              <w:rPr>
                <w:sz w:val="23"/>
              </w:rPr>
            </w:pPr>
            <w:r>
              <w:rPr>
                <w:sz w:val="23"/>
              </w:rPr>
              <w:t>Jamie Oliver seemed to believe that</w:t>
            </w:r>
          </w:p>
        </w:tc>
        <w:tc>
          <w:tcPr>
            <w:tcW w:w="4936" w:type="dxa"/>
          </w:tcPr>
          <w:p w14:paraId="1734AB1F" w14:textId="77777777" w:rsidR="00706CE4" w:rsidRDefault="001B2C1C">
            <w:pPr>
              <w:pStyle w:val="TableParagraph"/>
              <w:tabs>
                <w:tab w:val="left" w:pos="2427"/>
                <w:tab w:val="left" w:pos="3639"/>
                <w:tab w:val="left" w:pos="4582"/>
              </w:tabs>
              <w:spacing w:before="53"/>
              <w:ind w:left="567" w:hanging="461"/>
              <w:rPr>
                <w:sz w:val="23"/>
              </w:rPr>
            </w:pPr>
            <w:r>
              <w:rPr>
                <w:sz w:val="23"/>
              </w:rPr>
              <w:t xml:space="preserve">[D]   </w:t>
            </w:r>
            <w:r>
              <w:rPr>
                <w:spacing w:val="13"/>
                <w:sz w:val="23"/>
              </w:rPr>
              <w:t>cigar</w:t>
            </w:r>
            <w:r>
              <w:rPr>
                <w:spacing w:val="-13"/>
                <w:sz w:val="23"/>
              </w:rPr>
              <w:t xml:space="preserve"> </w:t>
            </w:r>
            <w:proofErr w:type="spellStart"/>
            <w:r>
              <w:rPr>
                <w:spacing w:val="15"/>
                <w:sz w:val="23"/>
              </w:rPr>
              <w:t>ette</w:t>
            </w:r>
            <w:proofErr w:type="spellEnd"/>
            <w:r>
              <w:rPr>
                <w:spacing w:val="15"/>
                <w:sz w:val="23"/>
              </w:rPr>
              <w:t>-</w:t>
            </w:r>
            <w:r>
              <w:rPr>
                <w:rFonts w:eastAsia="宋体" w:hint="eastAsia"/>
                <w:spacing w:val="15"/>
                <w:sz w:val="23"/>
                <w:lang w:eastAsia="zh-CN"/>
              </w:rPr>
              <w:t>s</w:t>
            </w:r>
            <w:r>
              <w:rPr>
                <w:spacing w:val="13"/>
                <w:sz w:val="23"/>
              </w:rPr>
              <w:t>tyle</w:t>
            </w:r>
            <w:r>
              <w:rPr>
                <w:spacing w:val="13"/>
                <w:sz w:val="23"/>
              </w:rPr>
              <w:tab/>
            </w:r>
            <w:r>
              <w:rPr>
                <w:spacing w:val="15"/>
                <w:sz w:val="23"/>
              </w:rPr>
              <w:t>warning</w:t>
            </w:r>
            <w:r>
              <w:rPr>
                <w:sz w:val="23"/>
              </w:rPr>
              <w:t>s</w:t>
            </w:r>
            <w:r>
              <w:rPr>
                <w:sz w:val="23"/>
              </w:rPr>
              <w:tab/>
            </w:r>
            <w:r>
              <w:rPr>
                <w:spacing w:val="11"/>
                <w:sz w:val="23"/>
              </w:rPr>
              <w:t>shou</w:t>
            </w:r>
            <w:r>
              <w:rPr>
                <w:spacing w:val="10"/>
                <w:sz w:val="23"/>
              </w:rPr>
              <w:t>ld</w:t>
            </w:r>
            <w:r>
              <w:rPr>
                <w:spacing w:val="10"/>
                <w:sz w:val="23"/>
              </w:rPr>
              <w:tab/>
            </w:r>
            <w:r>
              <w:rPr>
                <w:spacing w:val="5"/>
                <w:sz w:val="23"/>
              </w:rPr>
              <w:t>be</w:t>
            </w:r>
          </w:p>
          <w:p w14:paraId="5A958EBD" w14:textId="77777777" w:rsidR="00706CE4" w:rsidRDefault="001B2C1C">
            <w:pPr>
              <w:pStyle w:val="TableParagraph"/>
              <w:spacing w:before="4" w:line="370" w:lineRule="atLeast"/>
              <w:ind w:left="567"/>
              <w:rPr>
                <w:sz w:val="23"/>
              </w:rPr>
            </w:pPr>
            <w:r>
              <w:rPr>
                <w:sz w:val="23"/>
              </w:rPr>
              <w:t xml:space="preserve">in </w:t>
            </w:r>
            <w:proofErr w:type="spellStart"/>
            <w:r>
              <w:rPr>
                <w:sz w:val="23"/>
              </w:rPr>
              <w:t>troduced</w:t>
            </w:r>
            <w:proofErr w:type="spellEnd"/>
            <w:r>
              <w:rPr>
                <w:sz w:val="23"/>
              </w:rPr>
              <w:t xml:space="preserve"> to children about the dangers of a poor diet.</w:t>
            </w:r>
          </w:p>
        </w:tc>
      </w:tr>
      <w:tr w:rsidR="00706CE4" w14:paraId="60C8B91F" w14:textId="77777777">
        <w:trPr>
          <w:trHeight w:val="1122"/>
        </w:trPr>
        <w:tc>
          <w:tcPr>
            <w:tcW w:w="482" w:type="dxa"/>
            <w:tcBorders>
              <w:right w:val="nil"/>
            </w:tcBorders>
          </w:tcPr>
          <w:p w14:paraId="140A15B4" w14:textId="77777777" w:rsidR="00706CE4" w:rsidRDefault="001B2C1C">
            <w:pPr>
              <w:pStyle w:val="TableParagraph"/>
              <w:spacing w:before="52"/>
              <w:ind w:left="88" w:right="61"/>
              <w:jc w:val="center"/>
              <w:rPr>
                <w:sz w:val="23"/>
              </w:rPr>
            </w:pPr>
            <w:r>
              <w:rPr>
                <w:sz w:val="23"/>
              </w:rPr>
              <w:t>44.</w:t>
            </w:r>
          </w:p>
        </w:tc>
        <w:tc>
          <w:tcPr>
            <w:tcW w:w="2796" w:type="dxa"/>
            <w:tcBorders>
              <w:left w:val="nil"/>
            </w:tcBorders>
          </w:tcPr>
          <w:p w14:paraId="61EF688A" w14:textId="77777777" w:rsidR="00706CE4" w:rsidRDefault="001B2C1C">
            <w:pPr>
              <w:pStyle w:val="TableParagraph"/>
              <w:spacing w:before="52" w:line="340" w:lineRule="auto"/>
              <w:ind w:left="89" w:right="17" w:firstLine="9"/>
              <w:rPr>
                <w:sz w:val="23"/>
              </w:rPr>
            </w:pPr>
            <w:r>
              <w:rPr>
                <w:sz w:val="23"/>
              </w:rPr>
              <w:t xml:space="preserve">Dinesh </w:t>
            </w:r>
            <w:proofErr w:type="spellStart"/>
            <w:r>
              <w:rPr>
                <w:sz w:val="23"/>
              </w:rPr>
              <w:t>Bhugra</w:t>
            </w:r>
            <w:proofErr w:type="spellEnd"/>
            <w:r>
              <w:rPr>
                <w:sz w:val="23"/>
              </w:rPr>
              <w:t xml:space="preserve"> suggested that</w:t>
            </w:r>
          </w:p>
        </w:tc>
        <w:tc>
          <w:tcPr>
            <w:tcW w:w="4936" w:type="dxa"/>
          </w:tcPr>
          <w:p w14:paraId="388A6148" w14:textId="77777777" w:rsidR="00706CE4" w:rsidRDefault="001B2C1C">
            <w:pPr>
              <w:pStyle w:val="TableParagraph"/>
              <w:spacing w:before="52"/>
              <w:ind w:left="567" w:hanging="461"/>
              <w:rPr>
                <w:sz w:val="23"/>
              </w:rPr>
            </w:pPr>
            <w:r>
              <w:rPr>
                <w:sz w:val="23"/>
              </w:rPr>
              <w:t>[E] the producers of crisps and candies could</w:t>
            </w:r>
          </w:p>
          <w:p w14:paraId="2FC2D742" w14:textId="77777777" w:rsidR="00706CE4" w:rsidRDefault="001B2C1C">
            <w:pPr>
              <w:pStyle w:val="TableParagraph"/>
              <w:spacing w:before="5" w:line="370" w:lineRule="atLeast"/>
              <w:ind w:left="567"/>
              <w:rPr>
                <w:sz w:val="23"/>
              </w:rPr>
            </w:pPr>
            <w:r>
              <w:rPr>
                <w:sz w:val="23"/>
              </w:rPr>
              <w:t xml:space="preserve">contribute </w:t>
            </w:r>
            <w:r>
              <w:rPr>
                <w:sz w:val="23"/>
              </w:rPr>
              <w:t>significantly to the Change4Life campaign.</w:t>
            </w:r>
          </w:p>
        </w:tc>
      </w:tr>
      <w:tr w:rsidR="00706CE4" w14:paraId="20E58353" w14:textId="77777777">
        <w:trPr>
          <w:trHeight w:val="748"/>
        </w:trPr>
        <w:tc>
          <w:tcPr>
            <w:tcW w:w="482" w:type="dxa"/>
            <w:tcBorders>
              <w:right w:val="nil"/>
            </w:tcBorders>
          </w:tcPr>
          <w:p w14:paraId="0F72B24E" w14:textId="77777777" w:rsidR="00706CE4" w:rsidRDefault="001B2C1C">
            <w:pPr>
              <w:pStyle w:val="TableParagraph"/>
              <w:spacing w:before="55"/>
              <w:ind w:left="88" w:right="61"/>
              <w:jc w:val="center"/>
              <w:rPr>
                <w:sz w:val="23"/>
              </w:rPr>
            </w:pPr>
            <w:r>
              <w:rPr>
                <w:sz w:val="23"/>
              </w:rPr>
              <w:t>45.</w:t>
            </w:r>
          </w:p>
        </w:tc>
        <w:tc>
          <w:tcPr>
            <w:tcW w:w="2796" w:type="dxa"/>
            <w:tcBorders>
              <w:left w:val="nil"/>
            </w:tcBorders>
          </w:tcPr>
          <w:p w14:paraId="3E2F1E39" w14:textId="77777777" w:rsidR="00706CE4" w:rsidRDefault="001B2C1C">
            <w:pPr>
              <w:pStyle w:val="TableParagraph"/>
              <w:spacing w:before="55"/>
              <w:ind w:left="92"/>
              <w:rPr>
                <w:sz w:val="23"/>
              </w:rPr>
            </w:pPr>
            <w:r>
              <w:rPr>
                <w:sz w:val="23"/>
              </w:rPr>
              <w:t>A Department of Health</w:t>
            </w:r>
          </w:p>
          <w:p w14:paraId="30A739EA" w14:textId="77777777" w:rsidR="00706CE4" w:rsidRDefault="001B2C1C">
            <w:pPr>
              <w:pStyle w:val="TableParagraph"/>
              <w:spacing w:before="109"/>
              <w:ind w:left="89"/>
              <w:rPr>
                <w:sz w:val="23"/>
              </w:rPr>
            </w:pPr>
            <w:r>
              <w:rPr>
                <w:sz w:val="23"/>
              </w:rPr>
              <w:t>spokesperson proposed that</w:t>
            </w:r>
          </w:p>
        </w:tc>
        <w:tc>
          <w:tcPr>
            <w:tcW w:w="4936" w:type="dxa"/>
          </w:tcPr>
          <w:p w14:paraId="1A658B3F" w14:textId="77777777" w:rsidR="00706CE4" w:rsidRDefault="001B2C1C">
            <w:pPr>
              <w:pStyle w:val="TableParagraph"/>
              <w:spacing w:before="55"/>
              <w:ind w:left="106"/>
              <w:rPr>
                <w:sz w:val="23"/>
              </w:rPr>
            </w:pPr>
            <w:r>
              <w:rPr>
                <w:sz w:val="23"/>
              </w:rPr>
              <w:t xml:space="preserve">[F] parents should set good examples for </w:t>
            </w:r>
            <w:proofErr w:type="gramStart"/>
            <w:r>
              <w:rPr>
                <w:sz w:val="23"/>
              </w:rPr>
              <w:t>their</w:t>
            </w:r>
            <w:proofErr w:type="gramEnd"/>
          </w:p>
          <w:p w14:paraId="449B9D12" w14:textId="77777777" w:rsidR="00706CE4" w:rsidRDefault="001B2C1C">
            <w:pPr>
              <w:pStyle w:val="TableParagraph"/>
              <w:spacing w:before="109"/>
              <w:ind w:left="567"/>
              <w:rPr>
                <w:sz w:val="23"/>
              </w:rPr>
            </w:pPr>
            <w:r>
              <w:rPr>
                <w:sz w:val="23"/>
              </w:rPr>
              <w:t>children by keeping a healthy diet at home.</w:t>
            </w:r>
          </w:p>
        </w:tc>
      </w:tr>
      <w:tr w:rsidR="00706CE4" w14:paraId="121289F7" w14:textId="77777777">
        <w:trPr>
          <w:trHeight w:val="749"/>
        </w:trPr>
        <w:tc>
          <w:tcPr>
            <w:tcW w:w="3278" w:type="dxa"/>
            <w:gridSpan w:val="2"/>
          </w:tcPr>
          <w:p w14:paraId="1FEBBB14" w14:textId="77777777" w:rsidR="00706CE4" w:rsidRDefault="00706CE4">
            <w:pPr>
              <w:pStyle w:val="TableParagraph"/>
              <w:spacing w:before="0"/>
              <w:ind w:left="0"/>
            </w:pPr>
          </w:p>
        </w:tc>
        <w:tc>
          <w:tcPr>
            <w:tcW w:w="4936" w:type="dxa"/>
          </w:tcPr>
          <w:p w14:paraId="3174C363" w14:textId="77777777" w:rsidR="00706CE4" w:rsidRDefault="001B2C1C">
            <w:pPr>
              <w:pStyle w:val="TableParagraph"/>
              <w:spacing w:before="54"/>
              <w:ind w:left="106"/>
              <w:rPr>
                <w:sz w:val="23"/>
              </w:rPr>
            </w:pPr>
            <w:r>
              <w:rPr>
                <w:sz w:val="23"/>
              </w:rPr>
              <w:t>[G] the government should strengthen the sense</w:t>
            </w:r>
          </w:p>
          <w:p w14:paraId="67786DA0" w14:textId="77777777" w:rsidR="00706CE4" w:rsidRDefault="001B2C1C">
            <w:pPr>
              <w:pStyle w:val="TableParagraph"/>
              <w:spacing w:before="107"/>
              <w:ind w:left="567"/>
              <w:rPr>
                <w:sz w:val="23"/>
              </w:rPr>
            </w:pPr>
            <w:r>
              <w:rPr>
                <w:sz w:val="23"/>
              </w:rPr>
              <w:t xml:space="preserve">of </w:t>
            </w:r>
            <w:r>
              <w:rPr>
                <w:sz w:val="23"/>
              </w:rPr>
              <w:t>responsibility among businesses.</w:t>
            </w:r>
          </w:p>
        </w:tc>
      </w:tr>
    </w:tbl>
    <w:p w14:paraId="6C437F5A" w14:textId="77777777" w:rsidR="00706CE4" w:rsidRDefault="00706CE4">
      <w:pPr>
        <w:rPr>
          <w:sz w:val="23"/>
        </w:rPr>
      </w:pPr>
    </w:p>
    <w:p w14:paraId="7479897E" w14:textId="77777777" w:rsidR="00706CE4" w:rsidRDefault="00706CE4">
      <w:pPr>
        <w:rPr>
          <w:sz w:val="23"/>
        </w:rPr>
        <w:sectPr w:rsidR="00706CE4">
          <w:footerReference w:type="default" r:id="rId9"/>
          <w:pgSz w:w="10720" w:h="14970"/>
          <w:pgMar w:top="1120" w:right="0" w:bottom="1120" w:left="1160" w:header="680" w:footer="913" w:gutter="0"/>
          <w:cols w:space="720"/>
        </w:sectPr>
      </w:pPr>
    </w:p>
    <w:p w14:paraId="759C92E4" w14:textId="77777777" w:rsidR="00706CE4" w:rsidRDefault="001B2C1C">
      <w:pPr>
        <w:tabs>
          <w:tab w:val="left" w:pos="1614"/>
        </w:tabs>
        <w:spacing w:before="109"/>
        <w:ind w:left="229" w:rightChars="545" w:right="1199"/>
        <w:jc w:val="center"/>
        <w:rPr>
          <w:sz w:val="26"/>
        </w:rPr>
      </w:pPr>
      <w:r>
        <w:rPr>
          <w:sz w:val="26"/>
        </w:rPr>
        <w:lastRenderedPageBreak/>
        <w:t>Section III</w:t>
      </w:r>
      <w:r>
        <w:rPr>
          <w:sz w:val="26"/>
        </w:rPr>
        <w:tab/>
        <w:t>Translation</w:t>
      </w:r>
    </w:p>
    <w:p w14:paraId="12BC393B" w14:textId="77777777" w:rsidR="00706CE4" w:rsidRDefault="00706CE4">
      <w:pPr>
        <w:tabs>
          <w:tab w:val="left" w:pos="1614"/>
        </w:tabs>
        <w:spacing w:before="109"/>
        <w:ind w:left="229" w:rightChars="545" w:right="1199"/>
        <w:jc w:val="center"/>
        <w:rPr>
          <w:sz w:val="26"/>
        </w:rPr>
      </w:pPr>
    </w:p>
    <w:p w14:paraId="59EC3E69" w14:textId="77777777" w:rsidR="00706CE4" w:rsidRDefault="001B2C1C">
      <w:pPr>
        <w:pStyle w:val="a5"/>
        <w:numPr>
          <w:ilvl w:val="0"/>
          <w:numId w:val="3"/>
        </w:numPr>
        <w:tabs>
          <w:tab w:val="left" w:pos="530"/>
        </w:tabs>
        <w:spacing w:before="0"/>
        <w:ind w:left="529" w:hanging="360"/>
        <w:rPr>
          <w:b/>
          <w:sz w:val="24"/>
        </w:rPr>
      </w:pPr>
      <w:r>
        <w:rPr>
          <w:b/>
          <w:sz w:val="24"/>
        </w:rPr>
        <w:t>Directions:</w:t>
      </w:r>
    </w:p>
    <w:p w14:paraId="572321E7" w14:textId="77777777" w:rsidR="00706CE4" w:rsidRDefault="001B2C1C">
      <w:pPr>
        <w:spacing w:before="103" w:line="331" w:lineRule="auto"/>
        <w:ind w:left="169" w:right="1115"/>
        <w:rPr>
          <w:sz w:val="24"/>
        </w:rPr>
      </w:pPr>
      <w:r>
        <w:rPr>
          <w:spacing w:val="-3"/>
          <w:sz w:val="24"/>
        </w:rPr>
        <w:t xml:space="preserve">In </w:t>
      </w:r>
      <w:r>
        <w:rPr>
          <w:spacing w:val="-4"/>
          <w:sz w:val="24"/>
        </w:rPr>
        <w:t xml:space="preserve">this </w:t>
      </w:r>
      <w:r>
        <w:rPr>
          <w:spacing w:val="-5"/>
          <w:sz w:val="24"/>
        </w:rPr>
        <w:t xml:space="preserve">section there </w:t>
      </w:r>
      <w:r>
        <w:rPr>
          <w:sz w:val="24"/>
        </w:rPr>
        <w:t xml:space="preserve">is a </w:t>
      </w:r>
      <w:r>
        <w:rPr>
          <w:spacing w:val="-4"/>
          <w:sz w:val="24"/>
        </w:rPr>
        <w:t xml:space="preserve">text </w:t>
      </w:r>
      <w:r>
        <w:rPr>
          <w:sz w:val="24"/>
        </w:rPr>
        <w:t xml:space="preserve">in </w:t>
      </w:r>
      <w:r>
        <w:rPr>
          <w:spacing w:val="-6"/>
          <w:sz w:val="24"/>
        </w:rPr>
        <w:t xml:space="preserve">English. </w:t>
      </w:r>
      <w:r>
        <w:rPr>
          <w:spacing w:val="-7"/>
          <w:sz w:val="24"/>
        </w:rPr>
        <w:t xml:space="preserve">Translate </w:t>
      </w:r>
      <w:r>
        <w:rPr>
          <w:sz w:val="24"/>
        </w:rPr>
        <w:t xml:space="preserve">it </w:t>
      </w:r>
      <w:r>
        <w:rPr>
          <w:spacing w:val="-5"/>
          <w:sz w:val="24"/>
        </w:rPr>
        <w:t xml:space="preserve">into </w:t>
      </w:r>
      <w:r>
        <w:rPr>
          <w:spacing w:val="-6"/>
          <w:sz w:val="24"/>
        </w:rPr>
        <w:t xml:space="preserve">Chinese. </w:t>
      </w:r>
      <w:r>
        <w:rPr>
          <w:spacing w:val="-7"/>
          <w:sz w:val="24"/>
        </w:rPr>
        <w:t xml:space="preserve">Write </w:t>
      </w:r>
      <w:r>
        <w:rPr>
          <w:spacing w:val="-4"/>
          <w:sz w:val="24"/>
        </w:rPr>
        <w:t xml:space="preserve">your </w:t>
      </w:r>
      <w:r>
        <w:rPr>
          <w:spacing w:val="-6"/>
          <w:sz w:val="24"/>
        </w:rPr>
        <w:t xml:space="preserve">translation </w:t>
      </w:r>
      <w:r>
        <w:rPr>
          <w:sz w:val="24"/>
        </w:rPr>
        <w:t xml:space="preserve">on </w:t>
      </w:r>
      <w:r>
        <w:rPr>
          <w:spacing w:val="-5"/>
          <w:sz w:val="24"/>
        </w:rPr>
        <w:t xml:space="preserve">ANSWER SHEET </w:t>
      </w:r>
      <w:r>
        <w:rPr>
          <w:sz w:val="24"/>
        </w:rPr>
        <w:t>2. (15 points)</w:t>
      </w:r>
    </w:p>
    <w:p w14:paraId="79D87A00" w14:textId="77777777" w:rsidR="00706CE4" w:rsidRDefault="00706CE4">
      <w:pPr>
        <w:pStyle w:val="a3"/>
        <w:spacing w:before="9"/>
        <w:rPr>
          <w:sz w:val="33"/>
        </w:rPr>
      </w:pPr>
    </w:p>
    <w:p w14:paraId="00CD3F1A" w14:textId="77777777" w:rsidR="00706CE4" w:rsidRDefault="001B2C1C">
      <w:pPr>
        <w:pStyle w:val="a3"/>
        <w:spacing w:line="367" w:lineRule="auto"/>
        <w:ind w:left="229" w:right="1366" w:firstLine="475"/>
        <w:jc w:val="both"/>
      </w:pPr>
      <w:r>
        <w:t xml:space="preserve">Who would have </w:t>
      </w:r>
      <w:r>
        <w:rPr>
          <w:spacing w:val="1"/>
        </w:rPr>
        <w:t xml:space="preserve">thought </w:t>
      </w:r>
      <w:r>
        <w:t xml:space="preserve">that, globally, the IT industry </w:t>
      </w:r>
      <w:proofErr w:type="gramStart"/>
      <w:r>
        <w:t>produces  about</w:t>
      </w:r>
      <w:proofErr w:type="gramEnd"/>
      <w:r>
        <w:t xml:space="preserve">  the same volume of greenhouse gases as the world’s airlines  do – roughly 2 percent of  </w:t>
      </w:r>
      <w:r>
        <w:rPr>
          <w:position w:val="2"/>
        </w:rPr>
        <w:t>all CO</w:t>
      </w:r>
      <w:r>
        <w:rPr>
          <w:position w:val="2"/>
          <w:vertAlign w:val="subscript"/>
        </w:rPr>
        <w:t>2</w:t>
      </w:r>
      <w:r>
        <w:rPr>
          <w:spacing w:val="18"/>
          <w:position w:val="2"/>
        </w:rPr>
        <w:t xml:space="preserve"> </w:t>
      </w:r>
      <w:r>
        <w:rPr>
          <w:spacing w:val="1"/>
          <w:position w:val="2"/>
        </w:rPr>
        <w:t>emissions?</w:t>
      </w:r>
    </w:p>
    <w:p w14:paraId="5CFA678A" w14:textId="77777777" w:rsidR="00706CE4" w:rsidRDefault="001B2C1C">
      <w:pPr>
        <w:pStyle w:val="a3"/>
        <w:spacing w:line="367" w:lineRule="auto"/>
        <w:ind w:left="229" w:right="1366" w:firstLine="475"/>
        <w:jc w:val="both"/>
      </w:pPr>
      <w:r>
        <w:rPr>
          <w:spacing w:val="6"/>
        </w:rPr>
        <w:t>Many everyday tasks take a surpri</w:t>
      </w:r>
      <w:r>
        <w:rPr>
          <w:spacing w:val="6"/>
        </w:rPr>
        <w:t>sing toll on the environment. A Google</w:t>
      </w:r>
      <w:r>
        <w:rPr>
          <w:rFonts w:eastAsia="宋体" w:hint="eastAsia"/>
          <w:lang w:eastAsia="zh-CN"/>
        </w:rPr>
        <w:t xml:space="preserve"> </w:t>
      </w:r>
      <w:r>
        <w:t xml:space="preserve">search </w:t>
      </w:r>
      <w:r>
        <w:rPr>
          <w:spacing w:val="6"/>
        </w:rPr>
        <w:t xml:space="preserve">can leak between 0.2 and 7.0 grams of CO2, depending on how </w:t>
      </w:r>
      <w:proofErr w:type="gramStart"/>
      <w:r>
        <w:rPr>
          <w:spacing w:val="6"/>
        </w:rPr>
        <w:t xml:space="preserve">many </w:t>
      </w:r>
      <w:r>
        <w:t xml:space="preserve"> </w:t>
      </w:r>
      <w:r>
        <w:rPr>
          <w:spacing w:val="6"/>
        </w:rPr>
        <w:t>attempts</w:t>
      </w:r>
      <w:proofErr w:type="gramEnd"/>
      <w:r>
        <w:rPr>
          <w:spacing w:val="6"/>
        </w:rPr>
        <w:t xml:space="preserve"> are needed to get the “right” answer. To deliver results to its </w:t>
      </w:r>
      <w:proofErr w:type="gramStart"/>
      <w:r>
        <w:rPr>
          <w:spacing w:val="6"/>
        </w:rPr>
        <w:t>users</w:t>
      </w:r>
      <w:r>
        <w:t xml:space="preserve">  </w:t>
      </w:r>
      <w:r>
        <w:rPr>
          <w:spacing w:val="6"/>
        </w:rPr>
        <w:t>quickly</w:t>
      </w:r>
      <w:proofErr w:type="gramEnd"/>
      <w:r>
        <w:rPr>
          <w:spacing w:val="6"/>
        </w:rPr>
        <w:t xml:space="preserve">, then, Google has to maintain vast data </w:t>
      </w:r>
      <w:proofErr w:type="spellStart"/>
      <w:r>
        <w:rPr>
          <w:spacing w:val="6"/>
        </w:rPr>
        <w:t>centres</w:t>
      </w:r>
      <w:proofErr w:type="spellEnd"/>
      <w:r>
        <w:rPr>
          <w:spacing w:val="6"/>
        </w:rPr>
        <w:t xml:space="preserve"> around t</w:t>
      </w:r>
      <w:r>
        <w:rPr>
          <w:spacing w:val="6"/>
        </w:rPr>
        <w:t>he world, packed</w:t>
      </w:r>
      <w:r>
        <w:t xml:space="preserve">  </w:t>
      </w:r>
      <w:r>
        <w:rPr>
          <w:spacing w:val="6"/>
        </w:rPr>
        <w:t xml:space="preserve">with powerful computers. While producing large quantities of CO2, </w:t>
      </w:r>
      <w:proofErr w:type="gramStart"/>
      <w:r>
        <w:rPr>
          <w:spacing w:val="6"/>
        </w:rPr>
        <w:t>these</w:t>
      </w:r>
      <w:r>
        <w:t xml:space="preserve">  computers</w:t>
      </w:r>
      <w:proofErr w:type="gramEnd"/>
      <w:r>
        <w:t xml:space="preserve"> emit a great deal of heat, so the </w:t>
      </w:r>
      <w:proofErr w:type="spellStart"/>
      <w:r>
        <w:t>centres</w:t>
      </w:r>
      <w:proofErr w:type="spellEnd"/>
      <w:r>
        <w:t xml:space="preserve"> need to be well air-conditioned, which uses even more energy.</w:t>
      </w:r>
    </w:p>
    <w:p w14:paraId="0D630196" w14:textId="77777777" w:rsidR="00706CE4" w:rsidRDefault="001B2C1C">
      <w:pPr>
        <w:pStyle w:val="a3"/>
        <w:spacing w:before="16" w:line="367" w:lineRule="auto"/>
        <w:ind w:left="229" w:right="1363" w:firstLine="475"/>
        <w:jc w:val="both"/>
      </w:pPr>
      <w:r>
        <w:t xml:space="preserve">However, Google and other </w:t>
      </w:r>
      <w:proofErr w:type="gramStart"/>
      <w:r>
        <w:t>big  tech</w:t>
      </w:r>
      <w:proofErr w:type="gramEnd"/>
      <w:r>
        <w:t xml:space="preserve">  providers  </w:t>
      </w:r>
      <w:r>
        <w:rPr>
          <w:spacing w:val="1"/>
        </w:rPr>
        <w:t xml:space="preserve">monitor  </w:t>
      </w:r>
      <w:r>
        <w:t xml:space="preserve">their  efficiency closely and make </w:t>
      </w:r>
      <w:r>
        <w:rPr>
          <w:spacing w:val="1"/>
        </w:rPr>
        <w:t xml:space="preserve">improvements. Monitoring </w:t>
      </w:r>
      <w:r>
        <w:t xml:space="preserve">is the first step on the </w:t>
      </w:r>
      <w:proofErr w:type="gramStart"/>
      <w:r>
        <w:t>road  to</w:t>
      </w:r>
      <w:proofErr w:type="gramEnd"/>
      <w:r>
        <w:t xml:space="preserve">  reduction,</w:t>
      </w:r>
      <w:r>
        <w:rPr>
          <w:spacing w:val="16"/>
        </w:rPr>
        <w:t xml:space="preserve"> </w:t>
      </w:r>
      <w:r>
        <w:t>but</w:t>
      </w:r>
      <w:r>
        <w:rPr>
          <w:spacing w:val="15"/>
        </w:rPr>
        <w:t xml:space="preserve"> </w:t>
      </w:r>
      <w:r>
        <w:t>there</w:t>
      </w:r>
      <w:r>
        <w:rPr>
          <w:spacing w:val="15"/>
        </w:rPr>
        <w:t xml:space="preserve"> </w:t>
      </w:r>
      <w:r>
        <w:t>is</w:t>
      </w:r>
      <w:r>
        <w:rPr>
          <w:spacing w:val="11"/>
        </w:rPr>
        <w:t xml:space="preserve"> </w:t>
      </w:r>
      <w:r>
        <w:t>much</w:t>
      </w:r>
      <w:r>
        <w:rPr>
          <w:spacing w:val="12"/>
        </w:rPr>
        <w:t xml:space="preserve"> </w:t>
      </w:r>
      <w:r>
        <w:t>more</w:t>
      </w:r>
      <w:r>
        <w:rPr>
          <w:spacing w:val="15"/>
        </w:rPr>
        <w:t xml:space="preserve"> </w:t>
      </w:r>
      <w:r>
        <w:t>to</w:t>
      </w:r>
      <w:r>
        <w:rPr>
          <w:spacing w:val="12"/>
        </w:rPr>
        <w:t xml:space="preserve"> </w:t>
      </w:r>
      <w:r>
        <w:t>be</w:t>
      </w:r>
      <w:r>
        <w:rPr>
          <w:spacing w:val="11"/>
        </w:rPr>
        <w:t xml:space="preserve"> </w:t>
      </w:r>
      <w:r>
        <w:t>done,</w:t>
      </w:r>
      <w:r>
        <w:rPr>
          <w:spacing w:val="18"/>
        </w:rPr>
        <w:t xml:space="preserve"> </w:t>
      </w:r>
      <w:r>
        <w:t>and</w:t>
      </w:r>
      <w:r>
        <w:rPr>
          <w:spacing w:val="16"/>
        </w:rPr>
        <w:t xml:space="preserve"> </w:t>
      </w:r>
      <w:r>
        <w:t>not</w:t>
      </w:r>
      <w:r>
        <w:rPr>
          <w:spacing w:val="15"/>
        </w:rPr>
        <w:t xml:space="preserve"> </w:t>
      </w:r>
      <w:r>
        <w:t>just</w:t>
      </w:r>
      <w:r>
        <w:rPr>
          <w:spacing w:val="15"/>
        </w:rPr>
        <w:t xml:space="preserve"> </w:t>
      </w:r>
      <w:r>
        <w:t>by</w:t>
      </w:r>
      <w:r>
        <w:rPr>
          <w:spacing w:val="12"/>
        </w:rPr>
        <w:t xml:space="preserve"> </w:t>
      </w:r>
      <w:r>
        <w:t>big</w:t>
      </w:r>
      <w:r>
        <w:rPr>
          <w:spacing w:val="12"/>
        </w:rPr>
        <w:t xml:space="preserve"> </w:t>
      </w:r>
      <w:r>
        <w:t>companies.</w:t>
      </w:r>
    </w:p>
    <w:p w14:paraId="2A409E60" w14:textId="77777777" w:rsidR="00706CE4" w:rsidRDefault="00706CE4">
      <w:pPr>
        <w:pStyle w:val="a3"/>
        <w:rPr>
          <w:sz w:val="20"/>
        </w:rPr>
      </w:pPr>
    </w:p>
    <w:p w14:paraId="0C089C46" w14:textId="77777777" w:rsidR="00706CE4" w:rsidRDefault="00706CE4">
      <w:pPr>
        <w:pStyle w:val="a3"/>
        <w:rPr>
          <w:sz w:val="20"/>
        </w:rPr>
      </w:pPr>
    </w:p>
    <w:p w14:paraId="415FE346" w14:textId="77777777" w:rsidR="00706CE4" w:rsidRDefault="00706CE4">
      <w:pPr>
        <w:pStyle w:val="a3"/>
        <w:spacing w:before="1"/>
        <w:rPr>
          <w:sz w:val="16"/>
        </w:rPr>
      </w:pPr>
    </w:p>
    <w:p w14:paraId="169ED6F7" w14:textId="77777777" w:rsidR="00706CE4" w:rsidRDefault="001B2C1C">
      <w:pPr>
        <w:pStyle w:val="1"/>
        <w:tabs>
          <w:tab w:val="left" w:pos="4549"/>
        </w:tabs>
        <w:spacing w:before="88"/>
        <w:ind w:left="3052"/>
      </w:pPr>
      <w:r>
        <w:t>Section</w:t>
      </w:r>
      <w:r>
        <w:rPr>
          <w:spacing w:val="-3"/>
        </w:rPr>
        <w:t xml:space="preserve"> </w:t>
      </w:r>
      <w:r>
        <w:t>IV</w:t>
      </w:r>
      <w:r>
        <w:tab/>
      </w:r>
      <w:r>
        <w:t>Writing</w:t>
      </w:r>
    </w:p>
    <w:p w14:paraId="66A96FBC" w14:textId="77777777" w:rsidR="00706CE4" w:rsidRDefault="001B2C1C">
      <w:pPr>
        <w:pStyle w:val="2"/>
        <w:spacing w:before="123"/>
      </w:pPr>
      <w:r>
        <w:t>Part A</w:t>
      </w:r>
    </w:p>
    <w:p w14:paraId="0D306D5F" w14:textId="77777777" w:rsidR="00706CE4" w:rsidRDefault="001B2C1C">
      <w:pPr>
        <w:pStyle w:val="a5"/>
        <w:numPr>
          <w:ilvl w:val="0"/>
          <w:numId w:val="3"/>
        </w:numPr>
        <w:tabs>
          <w:tab w:val="left" w:pos="566"/>
        </w:tabs>
        <w:ind w:left="565" w:hanging="336"/>
        <w:rPr>
          <w:b/>
          <w:sz w:val="23"/>
        </w:rPr>
      </w:pPr>
      <w:r>
        <w:rPr>
          <w:b/>
          <w:spacing w:val="-3"/>
          <w:sz w:val="23"/>
        </w:rPr>
        <w:t>Directions:</w:t>
      </w:r>
    </w:p>
    <w:p w14:paraId="15E08279" w14:textId="77777777" w:rsidR="00706CE4" w:rsidRDefault="001B2C1C">
      <w:pPr>
        <w:pStyle w:val="a3"/>
        <w:spacing w:before="141" w:line="369" w:lineRule="auto"/>
        <w:ind w:left="229" w:right="1458" w:firstLine="475"/>
        <w:jc w:val="both"/>
      </w:pPr>
      <w:r>
        <w:t>Suppose your cousin Li Ming has just been admitted to a university. Write him/her a letter to</w:t>
      </w:r>
    </w:p>
    <w:p w14:paraId="60FA0ED5" w14:textId="77777777" w:rsidR="00706CE4" w:rsidRDefault="001B2C1C">
      <w:pPr>
        <w:pStyle w:val="a5"/>
        <w:numPr>
          <w:ilvl w:val="1"/>
          <w:numId w:val="3"/>
        </w:numPr>
        <w:tabs>
          <w:tab w:val="left" w:pos="924"/>
        </w:tabs>
        <w:spacing w:before="0" w:line="261" w:lineRule="exact"/>
        <w:ind w:firstLine="0"/>
        <w:rPr>
          <w:sz w:val="23"/>
        </w:rPr>
      </w:pPr>
      <w:r>
        <w:rPr>
          <w:spacing w:val="-3"/>
          <w:sz w:val="23"/>
        </w:rPr>
        <w:t>congratulate him/her,</w:t>
      </w:r>
      <w:r>
        <w:rPr>
          <w:spacing w:val="-10"/>
          <w:sz w:val="23"/>
        </w:rPr>
        <w:t xml:space="preserve"> </w:t>
      </w:r>
      <w:r>
        <w:rPr>
          <w:sz w:val="23"/>
        </w:rPr>
        <w:t>and</w:t>
      </w:r>
    </w:p>
    <w:p w14:paraId="7417E807" w14:textId="77777777" w:rsidR="00706CE4" w:rsidRDefault="001B2C1C">
      <w:pPr>
        <w:pStyle w:val="a5"/>
        <w:numPr>
          <w:ilvl w:val="1"/>
          <w:numId w:val="3"/>
        </w:numPr>
        <w:tabs>
          <w:tab w:val="left" w:pos="924"/>
        </w:tabs>
        <w:spacing w:line="367" w:lineRule="auto"/>
        <w:ind w:right="2561" w:firstLine="0"/>
        <w:rPr>
          <w:sz w:val="23"/>
        </w:rPr>
      </w:pPr>
      <w:r>
        <w:rPr>
          <w:sz w:val="23"/>
        </w:rPr>
        <w:t>give</w:t>
      </w:r>
      <w:r>
        <w:rPr>
          <w:spacing w:val="-9"/>
          <w:sz w:val="23"/>
        </w:rPr>
        <w:t xml:space="preserve"> </w:t>
      </w:r>
      <w:r>
        <w:rPr>
          <w:sz w:val="23"/>
        </w:rPr>
        <w:t>him/her</w:t>
      </w:r>
      <w:r>
        <w:rPr>
          <w:spacing w:val="-12"/>
          <w:sz w:val="23"/>
        </w:rPr>
        <w:t xml:space="preserve"> </w:t>
      </w:r>
      <w:r>
        <w:rPr>
          <w:spacing w:val="-3"/>
          <w:sz w:val="23"/>
        </w:rPr>
        <w:t>suggestions</w:t>
      </w:r>
      <w:r>
        <w:rPr>
          <w:spacing w:val="-8"/>
          <w:sz w:val="23"/>
        </w:rPr>
        <w:t xml:space="preserve"> </w:t>
      </w:r>
      <w:r>
        <w:rPr>
          <w:sz w:val="23"/>
        </w:rPr>
        <w:t>on</w:t>
      </w:r>
      <w:r>
        <w:rPr>
          <w:spacing w:val="-10"/>
          <w:sz w:val="23"/>
        </w:rPr>
        <w:t xml:space="preserve"> </w:t>
      </w:r>
      <w:r>
        <w:rPr>
          <w:sz w:val="23"/>
        </w:rPr>
        <w:t>how</w:t>
      </w:r>
      <w:r>
        <w:rPr>
          <w:spacing w:val="-11"/>
          <w:sz w:val="23"/>
        </w:rPr>
        <w:t xml:space="preserve"> </w:t>
      </w:r>
      <w:r>
        <w:rPr>
          <w:sz w:val="23"/>
        </w:rPr>
        <w:t>to</w:t>
      </w:r>
      <w:r>
        <w:rPr>
          <w:spacing w:val="-10"/>
          <w:sz w:val="23"/>
        </w:rPr>
        <w:t xml:space="preserve"> </w:t>
      </w:r>
      <w:r>
        <w:rPr>
          <w:sz w:val="23"/>
        </w:rPr>
        <w:t>get</w:t>
      </w:r>
      <w:r>
        <w:rPr>
          <w:spacing w:val="-9"/>
          <w:sz w:val="23"/>
        </w:rPr>
        <w:t xml:space="preserve"> </w:t>
      </w:r>
      <w:r>
        <w:rPr>
          <w:sz w:val="23"/>
        </w:rPr>
        <w:t>prepared</w:t>
      </w:r>
      <w:r>
        <w:rPr>
          <w:spacing w:val="-12"/>
          <w:sz w:val="23"/>
        </w:rPr>
        <w:t xml:space="preserve"> </w:t>
      </w:r>
      <w:r>
        <w:rPr>
          <w:sz w:val="23"/>
        </w:rPr>
        <w:t>for</w:t>
      </w:r>
      <w:r>
        <w:rPr>
          <w:spacing w:val="-12"/>
          <w:sz w:val="23"/>
        </w:rPr>
        <w:t xml:space="preserve"> </w:t>
      </w:r>
      <w:r>
        <w:rPr>
          <w:spacing w:val="-3"/>
          <w:sz w:val="23"/>
        </w:rPr>
        <w:t>university</w:t>
      </w:r>
      <w:r>
        <w:rPr>
          <w:spacing w:val="-12"/>
          <w:sz w:val="23"/>
        </w:rPr>
        <w:t xml:space="preserve"> </w:t>
      </w:r>
      <w:r>
        <w:rPr>
          <w:sz w:val="23"/>
        </w:rPr>
        <w:t xml:space="preserve">life. </w:t>
      </w:r>
      <w:r>
        <w:rPr>
          <w:spacing w:val="-9"/>
          <w:sz w:val="23"/>
        </w:rPr>
        <w:t xml:space="preserve">You </w:t>
      </w:r>
      <w:r>
        <w:rPr>
          <w:sz w:val="23"/>
        </w:rPr>
        <w:t>should</w:t>
      </w:r>
      <w:r>
        <w:rPr>
          <w:spacing w:val="-7"/>
          <w:sz w:val="23"/>
        </w:rPr>
        <w:t xml:space="preserve"> </w:t>
      </w:r>
      <w:r>
        <w:rPr>
          <w:sz w:val="23"/>
        </w:rPr>
        <w:t>write</w:t>
      </w:r>
      <w:r>
        <w:rPr>
          <w:spacing w:val="-11"/>
          <w:sz w:val="23"/>
        </w:rPr>
        <w:t xml:space="preserve"> </w:t>
      </w:r>
      <w:r>
        <w:rPr>
          <w:spacing w:val="-3"/>
          <w:sz w:val="23"/>
        </w:rPr>
        <w:t>about</w:t>
      </w:r>
      <w:r>
        <w:rPr>
          <w:spacing w:val="-4"/>
          <w:sz w:val="23"/>
        </w:rPr>
        <w:t xml:space="preserve"> </w:t>
      </w:r>
      <w:r>
        <w:rPr>
          <w:sz w:val="23"/>
        </w:rPr>
        <w:t>100</w:t>
      </w:r>
      <w:r>
        <w:rPr>
          <w:spacing w:val="-7"/>
          <w:sz w:val="23"/>
        </w:rPr>
        <w:t xml:space="preserve"> </w:t>
      </w:r>
      <w:r>
        <w:rPr>
          <w:sz w:val="23"/>
        </w:rPr>
        <w:t>words</w:t>
      </w:r>
      <w:r>
        <w:rPr>
          <w:spacing w:val="-8"/>
          <w:sz w:val="23"/>
        </w:rPr>
        <w:t xml:space="preserve"> </w:t>
      </w:r>
      <w:r>
        <w:rPr>
          <w:sz w:val="23"/>
        </w:rPr>
        <w:t>on</w:t>
      </w:r>
      <w:r>
        <w:rPr>
          <w:spacing w:val="-21"/>
          <w:sz w:val="23"/>
        </w:rPr>
        <w:t xml:space="preserve"> </w:t>
      </w:r>
      <w:r>
        <w:rPr>
          <w:sz w:val="23"/>
        </w:rPr>
        <w:t>ANSW</w:t>
      </w:r>
      <w:r>
        <w:rPr>
          <w:sz w:val="23"/>
        </w:rPr>
        <w:t>ER</w:t>
      </w:r>
      <w:r>
        <w:rPr>
          <w:spacing w:val="-7"/>
          <w:sz w:val="23"/>
        </w:rPr>
        <w:t xml:space="preserve"> </w:t>
      </w:r>
      <w:r>
        <w:rPr>
          <w:sz w:val="23"/>
        </w:rPr>
        <w:t>SHEET</w:t>
      </w:r>
      <w:r>
        <w:rPr>
          <w:spacing w:val="-13"/>
          <w:sz w:val="23"/>
        </w:rPr>
        <w:t xml:space="preserve"> </w:t>
      </w:r>
      <w:r>
        <w:rPr>
          <w:sz w:val="23"/>
        </w:rPr>
        <w:t>2.</w:t>
      </w:r>
    </w:p>
    <w:p w14:paraId="542D4EE6" w14:textId="77777777" w:rsidR="00706CE4" w:rsidRDefault="001B2C1C">
      <w:pPr>
        <w:pStyle w:val="a3"/>
        <w:spacing w:before="2"/>
        <w:ind w:left="680"/>
      </w:pPr>
      <w:r>
        <w:rPr>
          <w:b/>
        </w:rPr>
        <w:t xml:space="preserve">Do not </w:t>
      </w:r>
      <w:r>
        <w:t>sign your own name at the end of the letter. Use “Zhang Wei” instead.</w:t>
      </w:r>
    </w:p>
    <w:p w14:paraId="6938BF38" w14:textId="77777777" w:rsidR="00706CE4" w:rsidRDefault="001B2C1C">
      <w:pPr>
        <w:pStyle w:val="a3"/>
        <w:spacing w:before="141"/>
        <w:ind w:left="680"/>
      </w:pPr>
      <w:r>
        <w:rPr>
          <w:b/>
        </w:rPr>
        <w:t xml:space="preserve">Do not </w:t>
      </w:r>
      <w:r>
        <w:t>write the address. (10 points)</w:t>
      </w:r>
    </w:p>
    <w:p w14:paraId="410CB63D" w14:textId="77777777" w:rsidR="00706CE4" w:rsidRDefault="00706CE4"/>
    <w:p w14:paraId="1FB81568" w14:textId="77777777" w:rsidR="00706CE4" w:rsidRDefault="00706CE4"/>
    <w:p w14:paraId="741A090D" w14:textId="77777777" w:rsidR="00706CE4" w:rsidRDefault="001B2C1C">
      <w:pPr>
        <w:pStyle w:val="2"/>
        <w:spacing w:before="142"/>
      </w:pPr>
      <w:r>
        <w:t>Part B</w:t>
      </w:r>
    </w:p>
    <w:p w14:paraId="25DA227F" w14:textId="77777777" w:rsidR="00706CE4" w:rsidRDefault="001B2C1C">
      <w:pPr>
        <w:pStyle w:val="a5"/>
        <w:numPr>
          <w:ilvl w:val="0"/>
          <w:numId w:val="3"/>
        </w:numPr>
        <w:tabs>
          <w:tab w:val="left" w:pos="631"/>
        </w:tabs>
        <w:spacing w:before="138"/>
        <w:ind w:left="630" w:hanging="401"/>
        <w:rPr>
          <w:b/>
          <w:sz w:val="23"/>
        </w:rPr>
      </w:pPr>
      <w:r>
        <w:rPr>
          <w:b/>
          <w:sz w:val="23"/>
        </w:rPr>
        <w:t>Directions:</w:t>
      </w:r>
    </w:p>
    <w:p w14:paraId="3C6A35D5" w14:textId="77777777" w:rsidR="00706CE4" w:rsidRDefault="001B2C1C">
      <w:pPr>
        <w:pStyle w:val="a3"/>
        <w:spacing w:before="142"/>
        <w:ind w:left="688"/>
      </w:pPr>
      <w:r>
        <w:t>Write an essay based on the following chart. In your writing, you should</w:t>
      </w:r>
    </w:p>
    <w:p w14:paraId="51A00219" w14:textId="77777777" w:rsidR="00706CE4" w:rsidRDefault="001B2C1C">
      <w:pPr>
        <w:pStyle w:val="a5"/>
        <w:numPr>
          <w:ilvl w:val="1"/>
          <w:numId w:val="3"/>
        </w:numPr>
        <w:tabs>
          <w:tab w:val="left" w:pos="938"/>
        </w:tabs>
        <w:ind w:left="937" w:hanging="249"/>
        <w:rPr>
          <w:sz w:val="23"/>
        </w:rPr>
      </w:pPr>
      <w:r>
        <w:rPr>
          <w:sz w:val="23"/>
        </w:rPr>
        <w:t>interpret the chart</w:t>
      </w:r>
      <w:r>
        <w:rPr>
          <w:spacing w:val="-4"/>
          <w:sz w:val="23"/>
        </w:rPr>
        <w:t xml:space="preserve"> </w:t>
      </w:r>
      <w:r>
        <w:rPr>
          <w:sz w:val="23"/>
        </w:rPr>
        <w:t>and</w:t>
      </w:r>
    </w:p>
    <w:p w14:paraId="027D4B22" w14:textId="77777777" w:rsidR="00706CE4" w:rsidRDefault="001B2C1C">
      <w:pPr>
        <w:pStyle w:val="a5"/>
        <w:numPr>
          <w:ilvl w:val="1"/>
          <w:numId w:val="3"/>
        </w:numPr>
        <w:tabs>
          <w:tab w:val="left" w:pos="938"/>
        </w:tabs>
        <w:ind w:left="937" w:hanging="249"/>
        <w:rPr>
          <w:sz w:val="23"/>
        </w:rPr>
      </w:pPr>
      <w:r>
        <w:rPr>
          <w:sz w:val="23"/>
        </w:rPr>
        <w:t xml:space="preserve">give </w:t>
      </w:r>
      <w:r>
        <w:rPr>
          <w:sz w:val="23"/>
        </w:rPr>
        <w:t>your comments.</w:t>
      </w:r>
    </w:p>
    <w:p w14:paraId="1BB806DC" w14:textId="77777777" w:rsidR="00706CE4" w:rsidRDefault="001B2C1C">
      <w:pPr>
        <w:pStyle w:val="a3"/>
        <w:spacing w:before="143"/>
        <w:ind w:left="688"/>
      </w:pPr>
      <w:r>
        <w:t>You should write at least 150 words.</w:t>
      </w:r>
    </w:p>
    <w:p w14:paraId="7DEBDF8A" w14:textId="77777777" w:rsidR="00706CE4" w:rsidRDefault="001B2C1C">
      <w:pPr>
        <w:pStyle w:val="a3"/>
        <w:spacing w:before="139"/>
        <w:ind w:left="688"/>
      </w:pPr>
      <w:r>
        <w:t>Write your essay on ANSWER SHEET 2. (15 points)</w:t>
      </w:r>
    </w:p>
    <w:p w14:paraId="5CEBBC20" w14:textId="77777777" w:rsidR="00706CE4" w:rsidRDefault="00706CE4">
      <w:pPr>
        <w:pStyle w:val="a3"/>
        <w:rPr>
          <w:sz w:val="20"/>
        </w:rPr>
      </w:pPr>
    </w:p>
    <w:p w14:paraId="5A9CEF5D" w14:textId="77777777" w:rsidR="00706CE4" w:rsidRDefault="001B2C1C">
      <w:pPr>
        <w:pStyle w:val="a3"/>
        <w:rPr>
          <w:sz w:val="20"/>
        </w:rPr>
      </w:pPr>
      <w:r>
        <w:rPr>
          <w:noProof/>
        </w:rPr>
        <w:drawing>
          <wp:anchor distT="0" distB="0" distL="0" distR="0" simplePos="0" relativeHeight="251639808" behindDoc="0" locked="0" layoutInCell="1" allowOverlap="1" wp14:anchorId="79BE82D9" wp14:editId="1CAEC508">
            <wp:simplePos x="0" y="0"/>
            <wp:positionH relativeFrom="page">
              <wp:posOffset>1340485</wp:posOffset>
            </wp:positionH>
            <wp:positionV relativeFrom="paragraph">
              <wp:posOffset>97155</wp:posOffset>
            </wp:positionV>
            <wp:extent cx="3576955" cy="2968625"/>
            <wp:effectExtent l="0" t="0" r="4445" b="317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3576955" cy="2968625"/>
                    </a:xfrm>
                    <a:prstGeom prst="rect">
                      <a:avLst/>
                    </a:prstGeom>
                  </pic:spPr>
                </pic:pic>
              </a:graphicData>
            </a:graphic>
          </wp:anchor>
        </w:drawing>
      </w:r>
    </w:p>
    <w:p w14:paraId="5197B786" w14:textId="77777777" w:rsidR="00706CE4" w:rsidRDefault="00706CE4">
      <w:pPr>
        <w:pStyle w:val="a3"/>
        <w:spacing w:before="9"/>
        <w:rPr>
          <w:sz w:val="18"/>
        </w:rPr>
      </w:pPr>
    </w:p>
    <w:p w14:paraId="4468695E" w14:textId="77777777" w:rsidR="00706CE4" w:rsidRDefault="00706CE4">
      <w:pPr>
        <w:pStyle w:val="a3"/>
        <w:spacing w:before="9"/>
        <w:rPr>
          <w:sz w:val="18"/>
        </w:rPr>
      </w:pPr>
    </w:p>
    <w:p w14:paraId="749F253E" w14:textId="77777777" w:rsidR="00706CE4" w:rsidRDefault="00706CE4">
      <w:pPr>
        <w:pStyle w:val="a3"/>
        <w:spacing w:before="9"/>
        <w:rPr>
          <w:sz w:val="18"/>
        </w:rPr>
      </w:pPr>
    </w:p>
    <w:p w14:paraId="1864C385" w14:textId="77777777" w:rsidR="00706CE4" w:rsidRDefault="00706CE4">
      <w:pPr>
        <w:pStyle w:val="a3"/>
        <w:spacing w:before="9"/>
        <w:rPr>
          <w:sz w:val="18"/>
        </w:rPr>
      </w:pPr>
    </w:p>
    <w:p w14:paraId="6CAD92DD" w14:textId="77777777" w:rsidR="00706CE4" w:rsidRDefault="00706CE4">
      <w:pPr>
        <w:pStyle w:val="a3"/>
        <w:spacing w:before="9"/>
        <w:rPr>
          <w:sz w:val="18"/>
        </w:rPr>
      </w:pPr>
    </w:p>
    <w:p w14:paraId="59E82869" w14:textId="77777777" w:rsidR="00706CE4" w:rsidRDefault="00706CE4">
      <w:pPr>
        <w:pStyle w:val="a3"/>
        <w:spacing w:before="9"/>
        <w:rPr>
          <w:sz w:val="18"/>
        </w:rPr>
      </w:pPr>
    </w:p>
    <w:p w14:paraId="3A63355D" w14:textId="77777777" w:rsidR="00706CE4" w:rsidRDefault="00706CE4">
      <w:pPr>
        <w:pStyle w:val="a3"/>
        <w:spacing w:before="9"/>
        <w:rPr>
          <w:sz w:val="18"/>
        </w:rPr>
      </w:pPr>
    </w:p>
    <w:p w14:paraId="0B02F5DF" w14:textId="77777777" w:rsidR="00706CE4" w:rsidRDefault="00706CE4">
      <w:pPr>
        <w:pStyle w:val="a3"/>
        <w:spacing w:before="9"/>
        <w:rPr>
          <w:sz w:val="18"/>
        </w:rPr>
      </w:pPr>
    </w:p>
    <w:p w14:paraId="0B9F31A0" w14:textId="77777777" w:rsidR="00706CE4" w:rsidRDefault="00706CE4">
      <w:pPr>
        <w:pStyle w:val="a3"/>
        <w:spacing w:before="9"/>
        <w:rPr>
          <w:sz w:val="18"/>
        </w:rPr>
      </w:pPr>
    </w:p>
    <w:p w14:paraId="753F70C8" w14:textId="77777777" w:rsidR="00706CE4" w:rsidRDefault="00706CE4">
      <w:pPr>
        <w:pStyle w:val="a3"/>
        <w:spacing w:before="9"/>
        <w:rPr>
          <w:sz w:val="18"/>
        </w:rPr>
      </w:pPr>
    </w:p>
    <w:p w14:paraId="1DD6A890" w14:textId="77777777" w:rsidR="00706CE4" w:rsidRDefault="00706CE4">
      <w:pPr>
        <w:pStyle w:val="a3"/>
        <w:spacing w:before="9"/>
        <w:rPr>
          <w:sz w:val="18"/>
        </w:rPr>
      </w:pPr>
    </w:p>
    <w:p w14:paraId="4F0D522F" w14:textId="77777777" w:rsidR="00706CE4" w:rsidRDefault="00706CE4">
      <w:pPr>
        <w:pStyle w:val="a3"/>
        <w:spacing w:before="9"/>
        <w:rPr>
          <w:sz w:val="18"/>
        </w:rPr>
      </w:pPr>
    </w:p>
    <w:p w14:paraId="4D16C5EA" w14:textId="77777777" w:rsidR="00706CE4" w:rsidRDefault="00706CE4">
      <w:pPr>
        <w:pStyle w:val="a3"/>
        <w:spacing w:before="9"/>
        <w:rPr>
          <w:sz w:val="18"/>
        </w:rPr>
      </w:pPr>
    </w:p>
    <w:p w14:paraId="7DB390F9" w14:textId="77777777" w:rsidR="00706CE4" w:rsidRDefault="00706CE4">
      <w:pPr>
        <w:pStyle w:val="a3"/>
        <w:spacing w:before="9"/>
        <w:rPr>
          <w:sz w:val="18"/>
        </w:rPr>
      </w:pPr>
    </w:p>
    <w:p w14:paraId="6CCDA108" w14:textId="77777777" w:rsidR="00706CE4" w:rsidRDefault="00706CE4">
      <w:pPr>
        <w:pStyle w:val="a3"/>
        <w:spacing w:before="9"/>
        <w:rPr>
          <w:sz w:val="18"/>
        </w:rPr>
      </w:pPr>
    </w:p>
    <w:p w14:paraId="27A7A46C" w14:textId="77777777" w:rsidR="00706CE4" w:rsidRDefault="00706CE4">
      <w:pPr>
        <w:pStyle w:val="a3"/>
        <w:spacing w:before="9"/>
        <w:rPr>
          <w:sz w:val="18"/>
        </w:rPr>
      </w:pPr>
    </w:p>
    <w:p w14:paraId="655B8817" w14:textId="77777777" w:rsidR="00706CE4" w:rsidRDefault="00706CE4">
      <w:pPr>
        <w:pStyle w:val="a3"/>
        <w:spacing w:before="9"/>
        <w:rPr>
          <w:sz w:val="18"/>
        </w:rPr>
      </w:pPr>
    </w:p>
    <w:p w14:paraId="0380D7CA" w14:textId="77777777" w:rsidR="00706CE4" w:rsidRDefault="00706CE4">
      <w:pPr>
        <w:pStyle w:val="a3"/>
        <w:spacing w:before="9"/>
        <w:rPr>
          <w:sz w:val="18"/>
        </w:rPr>
      </w:pPr>
    </w:p>
    <w:p w14:paraId="00E31669" w14:textId="77777777" w:rsidR="00706CE4" w:rsidRDefault="00706CE4">
      <w:pPr>
        <w:pStyle w:val="a3"/>
        <w:spacing w:before="9"/>
        <w:rPr>
          <w:sz w:val="18"/>
        </w:rPr>
      </w:pPr>
    </w:p>
    <w:p w14:paraId="22DF6C33" w14:textId="77777777" w:rsidR="00706CE4" w:rsidRDefault="00706CE4">
      <w:pPr>
        <w:pStyle w:val="a3"/>
        <w:spacing w:before="9"/>
        <w:rPr>
          <w:sz w:val="18"/>
        </w:rPr>
      </w:pPr>
    </w:p>
    <w:p w14:paraId="7046A0E4" w14:textId="77777777" w:rsidR="00706CE4" w:rsidRDefault="00706CE4">
      <w:pPr>
        <w:pStyle w:val="a3"/>
        <w:spacing w:before="9"/>
        <w:rPr>
          <w:sz w:val="18"/>
        </w:rPr>
      </w:pPr>
    </w:p>
    <w:p w14:paraId="6097314A" w14:textId="77777777" w:rsidR="00706CE4" w:rsidRDefault="001B2C1C">
      <w:pPr>
        <w:pStyle w:val="1"/>
        <w:ind w:rightChars="545" w:right="1199"/>
        <w:jc w:val="center"/>
        <w:rPr>
          <w:rFonts w:eastAsiaTheme="majorEastAsia"/>
          <w:b/>
          <w:bCs/>
          <w:sz w:val="30"/>
          <w:szCs w:val="30"/>
          <w:lang w:eastAsia="zh-CN"/>
        </w:rPr>
      </w:pPr>
      <w:r>
        <w:rPr>
          <w:rFonts w:eastAsiaTheme="minorEastAsia"/>
          <w:b/>
          <w:bCs/>
          <w:sz w:val="30"/>
          <w:szCs w:val="30"/>
          <w:lang w:eastAsia="zh-CN"/>
        </w:rPr>
        <w:t>201</w:t>
      </w:r>
      <w:r>
        <w:rPr>
          <w:rFonts w:eastAsiaTheme="minorEastAsia" w:hint="eastAsia"/>
          <w:b/>
          <w:bCs/>
          <w:sz w:val="30"/>
          <w:szCs w:val="30"/>
          <w:lang w:eastAsia="zh-CN"/>
        </w:rPr>
        <w:t>1</w:t>
      </w:r>
      <w:r>
        <w:rPr>
          <w:rFonts w:eastAsiaTheme="majorEastAsia"/>
          <w:b/>
          <w:bCs/>
          <w:sz w:val="30"/>
          <w:szCs w:val="30"/>
          <w:lang w:eastAsia="zh-CN"/>
        </w:rPr>
        <w:t>年</w:t>
      </w:r>
      <w:r>
        <w:rPr>
          <w:rFonts w:eastAsiaTheme="majorEastAsia" w:hint="eastAsia"/>
          <w:b/>
          <w:bCs/>
          <w:sz w:val="30"/>
          <w:szCs w:val="30"/>
          <w:lang w:eastAsia="zh-CN"/>
        </w:rPr>
        <w:t>考研</w:t>
      </w:r>
      <w:r>
        <w:rPr>
          <w:rFonts w:eastAsiaTheme="majorEastAsia"/>
          <w:b/>
          <w:bCs/>
          <w:sz w:val="30"/>
          <w:szCs w:val="30"/>
          <w:lang w:eastAsia="zh-CN"/>
        </w:rPr>
        <w:t>英语</w:t>
      </w:r>
      <w:r>
        <w:rPr>
          <w:rFonts w:eastAsiaTheme="majorEastAsia" w:hint="eastAsia"/>
          <w:b/>
          <w:bCs/>
          <w:sz w:val="30"/>
          <w:szCs w:val="30"/>
          <w:lang w:eastAsia="zh-CN"/>
        </w:rPr>
        <w:t>二</w:t>
      </w:r>
      <w:r>
        <w:rPr>
          <w:rFonts w:eastAsiaTheme="majorEastAsia"/>
          <w:b/>
          <w:bCs/>
          <w:sz w:val="30"/>
          <w:szCs w:val="30"/>
          <w:lang w:eastAsia="zh-CN"/>
        </w:rPr>
        <w:t>真题答案</w:t>
      </w:r>
    </w:p>
    <w:p w14:paraId="234AE00B" w14:textId="77777777" w:rsidR="00706CE4" w:rsidRDefault="00706CE4">
      <w:pPr>
        <w:rPr>
          <w:lang w:eastAsia="zh-CN"/>
        </w:rPr>
      </w:pPr>
    </w:p>
    <w:p w14:paraId="0A81B8A7" w14:textId="77777777" w:rsidR="00706CE4" w:rsidRDefault="001B2C1C">
      <w:pPr>
        <w:pStyle w:val="2"/>
        <w:ind w:rightChars="545" w:right="1199"/>
        <w:jc w:val="center"/>
        <w:rPr>
          <w:b w:val="0"/>
          <w:bCs w:val="0"/>
          <w:lang w:eastAsia="zh-CN"/>
        </w:rPr>
      </w:pPr>
      <w:r>
        <w:rPr>
          <w:b w:val="0"/>
          <w:bCs w:val="0"/>
        </w:rPr>
        <w:t xml:space="preserve">Section Ⅰ Use </w:t>
      </w:r>
      <w:proofErr w:type="gramStart"/>
      <w:r>
        <w:rPr>
          <w:b w:val="0"/>
          <w:bCs w:val="0"/>
        </w:rPr>
        <w:t>of</w:t>
      </w:r>
      <w:r>
        <w:rPr>
          <w:rFonts w:hint="eastAsia"/>
          <w:b w:val="0"/>
          <w:bCs w:val="0"/>
          <w:lang w:eastAsia="zh-CN"/>
        </w:rPr>
        <w:t xml:space="preserve"> </w:t>
      </w:r>
      <w:r>
        <w:rPr>
          <w:b w:val="0"/>
          <w:bCs w:val="0"/>
        </w:rPr>
        <w:t xml:space="preserve"> English</w:t>
      </w:r>
      <w:proofErr w:type="gramEnd"/>
    </w:p>
    <w:p w14:paraId="2D958A0E" w14:textId="77777777" w:rsidR="00706CE4" w:rsidRDefault="00706CE4">
      <w:pPr>
        <w:rPr>
          <w:b/>
          <w:bCs/>
          <w:lang w:eastAsia="zh-CN"/>
        </w:rPr>
      </w:pPr>
    </w:p>
    <w:p w14:paraId="5CDDF514" w14:textId="77777777" w:rsidR="00706CE4" w:rsidRDefault="001B2C1C">
      <w:pPr>
        <w:pStyle w:val="TableParagraph"/>
        <w:spacing w:line="266" w:lineRule="exact"/>
        <w:ind w:left="0"/>
        <w:rPr>
          <w:bCs/>
          <w:kern w:val="15"/>
          <w:sz w:val="24"/>
          <w:szCs w:val="24"/>
          <w:lang w:eastAsia="zh-CN"/>
        </w:rPr>
      </w:pPr>
      <w:r>
        <w:rPr>
          <w:rFonts w:hint="eastAsia"/>
          <w:bCs/>
          <w:kern w:val="15"/>
          <w:sz w:val="24"/>
          <w:szCs w:val="24"/>
          <w:lang w:eastAsia="zh-CN"/>
        </w:rPr>
        <w:t xml:space="preserve">1.A      2.C       3.B       4.D        5.D         6.B         7.A        8.C        </w:t>
      </w:r>
      <w:r>
        <w:rPr>
          <w:rFonts w:hint="eastAsia"/>
          <w:bCs/>
          <w:kern w:val="15"/>
          <w:sz w:val="24"/>
          <w:szCs w:val="24"/>
          <w:lang w:eastAsia="zh-CN"/>
        </w:rPr>
        <w:t>9.C          10.B</w:t>
      </w:r>
    </w:p>
    <w:p w14:paraId="4A0FF0BC" w14:textId="77777777" w:rsidR="00706CE4" w:rsidRDefault="00706CE4">
      <w:pPr>
        <w:pStyle w:val="TableParagraph"/>
        <w:spacing w:line="266" w:lineRule="exact"/>
        <w:ind w:left="0"/>
        <w:rPr>
          <w:bCs/>
          <w:kern w:val="15"/>
          <w:sz w:val="24"/>
          <w:szCs w:val="24"/>
          <w:lang w:eastAsia="zh-CN"/>
        </w:rPr>
      </w:pPr>
    </w:p>
    <w:p w14:paraId="6093286C" w14:textId="77777777" w:rsidR="00706CE4" w:rsidRDefault="001B2C1C">
      <w:pPr>
        <w:pStyle w:val="TableParagraph"/>
        <w:spacing w:line="266" w:lineRule="exact"/>
        <w:ind w:left="0"/>
        <w:rPr>
          <w:bCs/>
          <w:kern w:val="15"/>
          <w:sz w:val="24"/>
          <w:szCs w:val="24"/>
          <w:lang w:eastAsia="zh-CN"/>
        </w:rPr>
      </w:pPr>
      <w:r>
        <w:rPr>
          <w:rFonts w:hint="eastAsia"/>
          <w:bCs/>
          <w:kern w:val="15"/>
          <w:sz w:val="24"/>
          <w:szCs w:val="24"/>
          <w:lang w:eastAsia="zh-CN"/>
        </w:rPr>
        <w:t xml:space="preserve">11.D     12.B     13.A     14.C     15.A      16.A      17.D       18.A        19.C       20.D </w:t>
      </w:r>
    </w:p>
    <w:p w14:paraId="0882A60F" w14:textId="77777777" w:rsidR="00706CE4" w:rsidRDefault="00706CE4">
      <w:pPr>
        <w:pStyle w:val="a3"/>
        <w:spacing w:before="6"/>
        <w:rPr>
          <w:sz w:val="13"/>
        </w:rPr>
      </w:pPr>
    </w:p>
    <w:p w14:paraId="1729335E" w14:textId="77777777" w:rsidR="00706CE4" w:rsidRDefault="00706CE4">
      <w:pPr>
        <w:pStyle w:val="a3"/>
        <w:spacing w:before="6"/>
        <w:rPr>
          <w:sz w:val="13"/>
        </w:rPr>
      </w:pPr>
    </w:p>
    <w:p w14:paraId="22A44D2E" w14:textId="77777777" w:rsidR="00706CE4" w:rsidRDefault="00706CE4">
      <w:pPr>
        <w:pStyle w:val="a3"/>
        <w:spacing w:before="6"/>
        <w:ind w:rightChars="-23" w:right="-51"/>
        <w:jc w:val="both"/>
        <w:rPr>
          <w:sz w:val="13"/>
        </w:rPr>
      </w:pPr>
    </w:p>
    <w:p w14:paraId="1431A1C0" w14:textId="77777777" w:rsidR="00706CE4" w:rsidRDefault="001B2C1C">
      <w:pPr>
        <w:pStyle w:val="2"/>
        <w:ind w:rightChars="545" w:right="1199"/>
        <w:jc w:val="center"/>
        <w:rPr>
          <w:b w:val="0"/>
          <w:bCs w:val="0"/>
        </w:rPr>
      </w:pPr>
      <w:r>
        <w:rPr>
          <w:b w:val="0"/>
          <w:bCs w:val="0"/>
        </w:rPr>
        <w:t>Section</w:t>
      </w:r>
      <w:r>
        <w:rPr>
          <w:rFonts w:hint="eastAsia"/>
          <w:b w:val="0"/>
          <w:bCs w:val="0"/>
          <w:lang w:eastAsia="zh-CN"/>
        </w:rPr>
        <w:t xml:space="preserve"> </w:t>
      </w:r>
      <w:r>
        <w:rPr>
          <w:b w:val="0"/>
          <w:bCs w:val="0"/>
        </w:rPr>
        <w:t>Ⅱ</w:t>
      </w:r>
      <w:r>
        <w:rPr>
          <w:rFonts w:hint="eastAsia"/>
          <w:b w:val="0"/>
          <w:bCs w:val="0"/>
          <w:lang w:eastAsia="zh-CN"/>
        </w:rPr>
        <w:t xml:space="preserve"> </w:t>
      </w:r>
      <w:r>
        <w:rPr>
          <w:b w:val="0"/>
          <w:bCs w:val="0"/>
        </w:rPr>
        <w:t>Reading Comprehension</w:t>
      </w:r>
    </w:p>
    <w:p w14:paraId="4F16F387" w14:textId="77777777" w:rsidR="00706CE4" w:rsidRDefault="00706CE4"/>
    <w:p w14:paraId="3E896566" w14:textId="77777777" w:rsidR="00706CE4" w:rsidRDefault="001B2C1C">
      <w:pPr>
        <w:pStyle w:val="2"/>
        <w:ind w:rightChars="545" w:right="1199"/>
        <w:jc w:val="center"/>
        <w:rPr>
          <w:b w:val="0"/>
          <w:bCs w:val="0"/>
        </w:rPr>
      </w:pPr>
      <w:r>
        <w:rPr>
          <w:b w:val="0"/>
          <w:bCs w:val="0"/>
        </w:rPr>
        <w:t>Part A</w:t>
      </w:r>
    </w:p>
    <w:p w14:paraId="3803CE5A" w14:textId="77777777" w:rsidR="00706CE4" w:rsidRDefault="00706CE4">
      <w:pPr>
        <w:ind w:firstLineChars="1600" w:firstLine="3520"/>
        <w:jc w:val="both"/>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706CE4" w14:paraId="0D9C3DE2" w14:textId="77777777">
        <w:trPr>
          <w:trHeight w:val="366"/>
        </w:trPr>
        <w:tc>
          <w:tcPr>
            <w:tcW w:w="854" w:type="dxa"/>
          </w:tcPr>
          <w:p w14:paraId="05101370" w14:textId="77777777" w:rsidR="00706CE4" w:rsidRDefault="001B2C1C">
            <w:pPr>
              <w:pStyle w:val="TableParagraph"/>
              <w:spacing w:line="266" w:lineRule="exact"/>
              <w:ind w:left="50"/>
              <w:rPr>
                <w:b/>
                <w:sz w:val="24"/>
              </w:rPr>
            </w:pPr>
            <w:r>
              <w:rPr>
                <w:b/>
                <w:sz w:val="24"/>
              </w:rPr>
              <w:t>Text 1</w:t>
            </w:r>
          </w:p>
        </w:tc>
        <w:tc>
          <w:tcPr>
            <w:tcW w:w="964" w:type="dxa"/>
          </w:tcPr>
          <w:p w14:paraId="54C660C4" w14:textId="77777777" w:rsidR="00706CE4" w:rsidRDefault="001B2C1C">
            <w:pPr>
              <w:pStyle w:val="TableParagraph"/>
              <w:spacing w:line="266" w:lineRule="exact"/>
              <w:ind w:left="180"/>
              <w:rPr>
                <w:sz w:val="24"/>
              </w:rPr>
            </w:pPr>
            <w:r>
              <w:rPr>
                <w:sz w:val="24"/>
              </w:rPr>
              <w:t>21~25</w:t>
            </w:r>
          </w:p>
        </w:tc>
        <w:tc>
          <w:tcPr>
            <w:tcW w:w="1477" w:type="dxa"/>
          </w:tcPr>
          <w:p w14:paraId="597B1811" w14:textId="77777777" w:rsidR="00706CE4" w:rsidRDefault="001B2C1C">
            <w:pPr>
              <w:pStyle w:val="TableParagraph"/>
              <w:spacing w:line="266" w:lineRule="exact"/>
              <w:ind w:left="185"/>
              <w:rPr>
                <w:sz w:val="24"/>
              </w:rPr>
            </w:pPr>
            <w:r>
              <w:rPr>
                <w:rFonts w:hint="eastAsia"/>
                <w:sz w:val="24"/>
                <w:szCs w:val="24"/>
              </w:rPr>
              <w:t>B D C A B</w:t>
            </w:r>
          </w:p>
        </w:tc>
        <w:tc>
          <w:tcPr>
            <w:tcW w:w="1110" w:type="dxa"/>
          </w:tcPr>
          <w:p w14:paraId="62572E59" w14:textId="77777777" w:rsidR="00706CE4" w:rsidRDefault="001B2C1C">
            <w:pPr>
              <w:pStyle w:val="TableParagraph"/>
              <w:spacing w:line="266" w:lineRule="exact"/>
              <w:ind w:left="128" w:right="170"/>
              <w:jc w:val="right"/>
              <w:rPr>
                <w:b/>
                <w:sz w:val="24"/>
              </w:rPr>
            </w:pPr>
            <w:r>
              <w:rPr>
                <w:b/>
                <w:sz w:val="24"/>
              </w:rPr>
              <w:t>Text 2</w:t>
            </w:r>
          </w:p>
        </w:tc>
        <w:tc>
          <w:tcPr>
            <w:tcW w:w="1380" w:type="dxa"/>
          </w:tcPr>
          <w:p w14:paraId="4599F4EF" w14:textId="77777777" w:rsidR="00706CE4" w:rsidRDefault="001B2C1C">
            <w:pPr>
              <w:pStyle w:val="TableParagraph"/>
              <w:spacing w:line="266" w:lineRule="exact"/>
              <w:ind w:left="154" w:right="140"/>
              <w:jc w:val="center"/>
              <w:rPr>
                <w:sz w:val="24"/>
              </w:rPr>
            </w:pPr>
            <w:r>
              <w:rPr>
                <w:sz w:val="24"/>
              </w:rPr>
              <w:t>26~30</w:t>
            </w:r>
          </w:p>
        </w:tc>
        <w:tc>
          <w:tcPr>
            <w:tcW w:w="1515" w:type="dxa"/>
          </w:tcPr>
          <w:p w14:paraId="3E563E2E" w14:textId="77777777" w:rsidR="00706CE4" w:rsidRDefault="001B2C1C">
            <w:pPr>
              <w:pStyle w:val="TableParagraph"/>
              <w:spacing w:line="266" w:lineRule="exact"/>
              <w:ind w:left="128" w:right="46"/>
              <w:jc w:val="right"/>
              <w:rPr>
                <w:sz w:val="24"/>
              </w:rPr>
            </w:pPr>
            <w:r>
              <w:rPr>
                <w:rFonts w:hint="eastAsia"/>
                <w:sz w:val="24"/>
                <w:szCs w:val="24"/>
              </w:rPr>
              <w:t xml:space="preserve">D B C A </w:t>
            </w:r>
            <w:proofErr w:type="spellStart"/>
            <w:r>
              <w:rPr>
                <w:rFonts w:hint="eastAsia"/>
                <w:sz w:val="24"/>
                <w:szCs w:val="24"/>
              </w:rPr>
              <w:t>A</w:t>
            </w:r>
            <w:proofErr w:type="spellEnd"/>
          </w:p>
        </w:tc>
      </w:tr>
      <w:tr w:rsidR="00706CE4" w14:paraId="77428217" w14:textId="77777777">
        <w:trPr>
          <w:trHeight w:val="366"/>
        </w:trPr>
        <w:tc>
          <w:tcPr>
            <w:tcW w:w="854" w:type="dxa"/>
          </w:tcPr>
          <w:p w14:paraId="3DFED268" w14:textId="77777777" w:rsidR="00706CE4" w:rsidRDefault="001B2C1C">
            <w:pPr>
              <w:pStyle w:val="TableParagraph"/>
              <w:spacing w:before="91"/>
              <w:ind w:left="50"/>
              <w:rPr>
                <w:b/>
                <w:sz w:val="24"/>
              </w:rPr>
            </w:pPr>
            <w:r>
              <w:rPr>
                <w:b/>
                <w:sz w:val="24"/>
              </w:rPr>
              <w:t>Text 3</w:t>
            </w:r>
          </w:p>
        </w:tc>
        <w:tc>
          <w:tcPr>
            <w:tcW w:w="964" w:type="dxa"/>
          </w:tcPr>
          <w:p w14:paraId="73DAA84F" w14:textId="77777777" w:rsidR="00706CE4" w:rsidRDefault="001B2C1C">
            <w:pPr>
              <w:pStyle w:val="TableParagraph"/>
              <w:spacing w:before="91"/>
              <w:ind w:left="180"/>
              <w:rPr>
                <w:sz w:val="24"/>
              </w:rPr>
            </w:pPr>
            <w:r>
              <w:rPr>
                <w:sz w:val="24"/>
              </w:rPr>
              <w:t>31~35</w:t>
            </w:r>
          </w:p>
        </w:tc>
        <w:tc>
          <w:tcPr>
            <w:tcW w:w="1477" w:type="dxa"/>
          </w:tcPr>
          <w:p w14:paraId="2677D84F" w14:textId="77777777" w:rsidR="00706CE4" w:rsidRDefault="001B2C1C">
            <w:pPr>
              <w:pStyle w:val="TableParagraph"/>
              <w:spacing w:before="91"/>
              <w:ind w:left="173"/>
              <w:rPr>
                <w:sz w:val="24"/>
              </w:rPr>
            </w:pPr>
            <w:r>
              <w:rPr>
                <w:rFonts w:hint="eastAsia"/>
                <w:sz w:val="24"/>
                <w:szCs w:val="24"/>
              </w:rPr>
              <w:t>C D C D B</w:t>
            </w:r>
          </w:p>
        </w:tc>
        <w:tc>
          <w:tcPr>
            <w:tcW w:w="1110" w:type="dxa"/>
          </w:tcPr>
          <w:p w14:paraId="5EB2210B" w14:textId="77777777" w:rsidR="00706CE4" w:rsidRDefault="001B2C1C">
            <w:pPr>
              <w:pStyle w:val="TableParagraph"/>
              <w:spacing w:before="91"/>
              <w:ind w:left="128" w:right="185"/>
              <w:jc w:val="right"/>
              <w:rPr>
                <w:b/>
                <w:sz w:val="24"/>
              </w:rPr>
            </w:pPr>
            <w:r>
              <w:rPr>
                <w:b/>
                <w:sz w:val="24"/>
              </w:rPr>
              <w:t>Text 4</w:t>
            </w:r>
          </w:p>
        </w:tc>
        <w:tc>
          <w:tcPr>
            <w:tcW w:w="1380" w:type="dxa"/>
          </w:tcPr>
          <w:p w14:paraId="72AA94BC" w14:textId="77777777" w:rsidR="00706CE4" w:rsidRDefault="001B2C1C">
            <w:pPr>
              <w:pStyle w:val="TableParagraph"/>
              <w:spacing w:before="91"/>
              <w:ind w:left="141" w:right="152"/>
              <w:jc w:val="center"/>
              <w:rPr>
                <w:sz w:val="24"/>
              </w:rPr>
            </w:pPr>
            <w:r>
              <w:rPr>
                <w:sz w:val="24"/>
              </w:rPr>
              <w:t>36~40</w:t>
            </w:r>
          </w:p>
        </w:tc>
        <w:tc>
          <w:tcPr>
            <w:tcW w:w="1515" w:type="dxa"/>
          </w:tcPr>
          <w:p w14:paraId="1518E629" w14:textId="77777777" w:rsidR="00706CE4" w:rsidRDefault="001B2C1C">
            <w:pPr>
              <w:pStyle w:val="TableParagraph"/>
              <w:spacing w:before="91"/>
              <w:ind w:left="128" w:right="47"/>
              <w:jc w:val="right"/>
              <w:rPr>
                <w:sz w:val="24"/>
              </w:rPr>
            </w:pPr>
            <w:r>
              <w:rPr>
                <w:rFonts w:hint="eastAsia"/>
                <w:sz w:val="24"/>
                <w:szCs w:val="24"/>
              </w:rPr>
              <w:t>B C B A D</w:t>
            </w:r>
          </w:p>
        </w:tc>
      </w:tr>
    </w:tbl>
    <w:p w14:paraId="4D85AC55" w14:textId="77777777" w:rsidR="00706CE4" w:rsidRDefault="00706CE4">
      <w:pPr>
        <w:pStyle w:val="a3"/>
        <w:jc w:val="both"/>
        <w:rPr>
          <w:b/>
          <w:bCs/>
          <w:spacing w:val="20"/>
          <w:sz w:val="13"/>
        </w:rPr>
      </w:pPr>
    </w:p>
    <w:p w14:paraId="1C311C03" w14:textId="77777777" w:rsidR="00706CE4" w:rsidRDefault="00706CE4">
      <w:pPr>
        <w:pStyle w:val="a3"/>
        <w:jc w:val="both"/>
        <w:rPr>
          <w:b/>
          <w:bCs/>
        </w:rPr>
      </w:pPr>
    </w:p>
    <w:p w14:paraId="230C5E7B" w14:textId="77777777" w:rsidR="00706CE4" w:rsidRDefault="001B2C1C">
      <w:pPr>
        <w:pStyle w:val="2"/>
        <w:ind w:rightChars="545" w:right="1199"/>
        <w:jc w:val="center"/>
        <w:rPr>
          <w:b w:val="0"/>
          <w:bCs w:val="0"/>
        </w:rPr>
      </w:pPr>
      <w:r>
        <w:rPr>
          <w:b w:val="0"/>
          <w:bCs w:val="0"/>
        </w:rPr>
        <w:t>Part B</w:t>
      </w:r>
    </w:p>
    <w:p w14:paraId="2C9161C9" w14:textId="77777777" w:rsidR="00706CE4" w:rsidRDefault="00706CE4">
      <w:pPr>
        <w:pStyle w:val="a3"/>
        <w:ind w:firstLineChars="1000" w:firstLine="2300"/>
        <w:jc w:val="both"/>
      </w:pPr>
    </w:p>
    <w:p w14:paraId="60613256" w14:textId="77777777" w:rsidR="00706CE4" w:rsidRDefault="001B2C1C">
      <w:pPr>
        <w:jc w:val="both"/>
      </w:pPr>
      <w:r>
        <w:rPr>
          <w:rFonts w:hint="eastAsia"/>
          <w:bCs/>
          <w:kern w:val="15"/>
          <w:sz w:val="23"/>
          <w:szCs w:val="23"/>
          <w:lang w:eastAsia="zh-CN"/>
        </w:rPr>
        <w:t>41.</w:t>
      </w:r>
      <w:r>
        <w:rPr>
          <w:rFonts w:hint="eastAsia"/>
          <w:bCs/>
          <w:kern w:val="15"/>
          <w:sz w:val="24"/>
          <w:szCs w:val="24"/>
          <w:lang w:eastAsia="zh-CN"/>
        </w:rPr>
        <w:t>E</w:t>
      </w:r>
      <w:r>
        <w:rPr>
          <w:rFonts w:hint="eastAsia"/>
          <w:bCs/>
          <w:kern w:val="15"/>
          <w:sz w:val="24"/>
          <w:szCs w:val="24"/>
          <w:lang w:eastAsia="zh-CN"/>
        </w:rPr>
        <w:t xml:space="preserve">     42.</w:t>
      </w:r>
      <w:r>
        <w:rPr>
          <w:rFonts w:hint="eastAsia"/>
          <w:bCs/>
          <w:kern w:val="15"/>
          <w:sz w:val="24"/>
          <w:szCs w:val="24"/>
          <w:lang w:eastAsia="zh-CN"/>
        </w:rPr>
        <w:t>D</w:t>
      </w:r>
      <w:r>
        <w:rPr>
          <w:rFonts w:hint="eastAsia"/>
          <w:bCs/>
          <w:kern w:val="15"/>
          <w:sz w:val="24"/>
          <w:szCs w:val="24"/>
          <w:lang w:eastAsia="zh-CN"/>
        </w:rPr>
        <w:t xml:space="preserve">     43.</w:t>
      </w:r>
      <w:r>
        <w:rPr>
          <w:rFonts w:hint="eastAsia"/>
          <w:bCs/>
          <w:kern w:val="15"/>
          <w:sz w:val="24"/>
          <w:szCs w:val="24"/>
          <w:lang w:eastAsia="zh-CN"/>
        </w:rPr>
        <w:t>C</w:t>
      </w:r>
      <w:r>
        <w:rPr>
          <w:rFonts w:hint="eastAsia"/>
          <w:bCs/>
          <w:kern w:val="15"/>
          <w:sz w:val="24"/>
          <w:szCs w:val="24"/>
          <w:lang w:eastAsia="zh-CN"/>
        </w:rPr>
        <w:t xml:space="preserve">     44.</w:t>
      </w:r>
      <w:r>
        <w:rPr>
          <w:rFonts w:hint="eastAsia"/>
          <w:bCs/>
          <w:kern w:val="15"/>
          <w:sz w:val="24"/>
          <w:szCs w:val="24"/>
          <w:lang w:eastAsia="zh-CN"/>
        </w:rPr>
        <w:t>B</w:t>
      </w:r>
      <w:r>
        <w:rPr>
          <w:rFonts w:hint="eastAsia"/>
          <w:bCs/>
          <w:kern w:val="15"/>
          <w:sz w:val="24"/>
          <w:szCs w:val="24"/>
          <w:lang w:eastAsia="zh-CN"/>
        </w:rPr>
        <w:t xml:space="preserve">     45.</w:t>
      </w:r>
      <w:r>
        <w:rPr>
          <w:rFonts w:hint="eastAsia"/>
          <w:bCs/>
          <w:kern w:val="15"/>
          <w:sz w:val="24"/>
          <w:szCs w:val="24"/>
          <w:lang w:eastAsia="zh-CN"/>
        </w:rPr>
        <w:t>G</w:t>
      </w:r>
    </w:p>
    <w:p w14:paraId="0BD4F0AD" w14:textId="77777777" w:rsidR="00706CE4" w:rsidRDefault="00706CE4">
      <w:pPr>
        <w:rPr>
          <w:lang w:eastAsia="zh-CN"/>
        </w:rPr>
      </w:pPr>
    </w:p>
    <w:p w14:paraId="0321D1C0" w14:textId="77777777" w:rsidR="00706CE4" w:rsidRDefault="001B2C1C">
      <w:pPr>
        <w:pStyle w:val="2"/>
        <w:ind w:rightChars="545" w:right="1199"/>
        <w:jc w:val="center"/>
        <w:rPr>
          <w:b w:val="0"/>
          <w:bCs w:val="0"/>
          <w:lang w:eastAsia="zh-CN"/>
        </w:rPr>
      </w:pPr>
      <w:r>
        <w:rPr>
          <w:rFonts w:hint="eastAsia"/>
          <w:b w:val="0"/>
          <w:bCs w:val="0"/>
          <w:lang w:eastAsia="zh-CN"/>
        </w:rPr>
        <w:t>Part C</w:t>
      </w:r>
    </w:p>
    <w:p w14:paraId="43786F5E" w14:textId="77777777" w:rsidR="00706CE4" w:rsidRDefault="00706CE4">
      <w:pPr>
        <w:jc w:val="center"/>
        <w:rPr>
          <w:b/>
          <w:bCs/>
          <w:sz w:val="23"/>
          <w:szCs w:val="23"/>
          <w:lang w:eastAsia="zh-CN"/>
        </w:rPr>
      </w:pPr>
    </w:p>
    <w:p w14:paraId="7E5540F7" w14:textId="77777777" w:rsidR="00706CE4" w:rsidRDefault="001B2C1C">
      <w:pPr>
        <w:numPr>
          <w:ilvl w:val="0"/>
          <w:numId w:val="4"/>
        </w:numPr>
        <w:ind w:rightChars="545" w:right="1199"/>
        <w:jc w:val="both"/>
        <w:rPr>
          <w:lang w:eastAsia="zh-CN"/>
        </w:rPr>
      </w:pPr>
      <w:r>
        <w:rPr>
          <w:rFonts w:hint="eastAsia"/>
          <w:lang w:eastAsia="zh-CN"/>
        </w:rPr>
        <w:t xml:space="preserve">  </w:t>
      </w:r>
    </w:p>
    <w:p w14:paraId="27AA3014" w14:textId="77777777" w:rsidR="00706CE4" w:rsidRDefault="001B2C1C">
      <w:pPr>
        <w:tabs>
          <w:tab w:val="left" w:pos="8580"/>
        </w:tabs>
        <w:ind w:rightChars="545" w:right="1199" w:firstLineChars="200" w:firstLine="440"/>
        <w:jc w:val="both"/>
        <w:rPr>
          <w:lang w:eastAsia="zh-CN"/>
        </w:rPr>
      </w:pPr>
      <w:r>
        <w:rPr>
          <w:rFonts w:hint="eastAsia"/>
          <w:lang w:eastAsia="zh-CN"/>
        </w:rPr>
        <w:t>谁会想到信息技术行业产生的温室气体总量会与航空业不相上下，约占全球二氧化碳排放量的2%?</w:t>
      </w:r>
    </w:p>
    <w:p w14:paraId="47033BEB" w14:textId="77777777" w:rsidR="00706CE4" w:rsidRDefault="001B2C1C">
      <w:pPr>
        <w:ind w:rightChars="545" w:right="1199" w:firstLineChars="200" w:firstLine="440"/>
        <w:jc w:val="both"/>
        <w:rPr>
          <w:lang w:eastAsia="zh-CN"/>
        </w:rPr>
      </w:pPr>
      <w:r>
        <w:rPr>
          <w:rFonts w:hint="eastAsia"/>
          <w:lang w:eastAsia="zh-CN"/>
        </w:rPr>
        <w:t>信息技术行业的许多日常工作对环境造成了意想不到的危害。每用谷歌搜索一次就会释放出0.2克至7.0克的二氧化碳，</w:t>
      </w:r>
      <w:proofErr w:type="gramStart"/>
      <w:r>
        <w:rPr>
          <w:rFonts w:hint="eastAsia"/>
          <w:lang w:eastAsia="zh-CN"/>
        </w:rPr>
        <w:t>释放量的多少取决于使用者需要搜索多少次才能得到“</w:t>
      </w:r>
      <w:proofErr w:type="gramEnd"/>
      <w:r>
        <w:rPr>
          <w:rFonts w:hint="eastAsia"/>
          <w:lang w:eastAsia="zh-CN"/>
        </w:rPr>
        <w:t>正确”答案。为了把搜索结果迅速传输给用户，谷歌不得不在全世界范围内建立大型数据中心，并配备大功率计算机。除了排放大量二氧化碳，这些计算机还释放许多热量，因此数据中心还需要良好的空调环境，而这又会消耗更多的能量。</w:t>
      </w:r>
    </w:p>
    <w:p w14:paraId="621E793D" w14:textId="77777777" w:rsidR="00706CE4" w:rsidRDefault="001B2C1C">
      <w:pPr>
        <w:ind w:rightChars="545" w:right="1199" w:firstLineChars="200" w:firstLine="440"/>
        <w:jc w:val="both"/>
        <w:rPr>
          <w:lang w:eastAsia="zh-CN"/>
        </w:rPr>
      </w:pPr>
      <w:r>
        <w:rPr>
          <w:rFonts w:hint="eastAsia"/>
          <w:lang w:eastAsia="zh-CN"/>
        </w:rPr>
        <w:t>不过，谷歌和其他大型技术供应商已在密切监控其数据中心的工作效率并做出改进。监控只是减排的第一步，需要做的还有很多，而且这不单单是大公司的事情。</w:t>
      </w:r>
    </w:p>
    <w:p w14:paraId="461E1551" w14:textId="77777777" w:rsidR="00706CE4" w:rsidRDefault="00706CE4">
      <w:pPr>
        <w:jc w:val="both"/>
        <w:rPr>
          <w:lang w:eastAsia="zh-CN"/>
        </w:rPr>
      </w:pPr>
    </w:p>
    <w:p w14:paraId="0B249D72" w14:textId="77777777" w:rsidR="00706CE4" w:rsidRDefault="001B2C1C">
      <w:pPr>
        <w:pStyle w:val="2"/>
        <w:ind w:rightChars="545" w:right="1199"/>
        <w:jc w:val="center"/>
        <w:rPr>
          <w:b w:val="0"/>
          <w:bCs w:val="0"/>
        </w:rPr>
      </w:pPr>
      <w:r>
        <w:rPr>
          <w:b w:val="0"/>
          <w:bCs w:val="0"/>
        </w:rPr>
        <w:t>Section III</w:t>
      </w:r>
      <w:r>
        <w:rPr>
          <w:b w:val="0"/>
          <w:bCs w:val="0"/>
        </w:rPr>
        <w:tab/>
      </w:r>
      <w:r>
        <w:rPr>
          <w:rFonts w:hint="eastAsia"/>
          <w:b w:val="0"/>
          <w:bCs w:val="0"/>
          <w:lang w:eastAsia="zh-CN"/>
        </w:rPr>
        <w:t xml:space="preserve"> </w:t>
      </w:r>
      <w:r>
        <w:rPr>
          <w:b w:val="0"/>
          <w:bCs w:val="0"/>
        </w:rPr>
        <w:t>Writing</w:t>
      </w:r>
    </w:p>
    <w:p w14:paraId="16B8C9CD" w14:textId="77777777" w:rsidR="00706CE4" w:rsidRDefault="001B2C1C">
      <w:pPr>
        <w:pStyle w:val="1"/>
        <w:tabs>
          <w:tab w:val="left" w:pos="1358"/>
        </w:tabs>
        <w:spacing w:before="69"/>
        <w:ind w:left="0" w:right="1215"/>
        <w:jc w:val="both"/>
        <w:rPr>
          <w:rFonts w:eastAsia="宋体"/>
          <w:kern w:val="2"/>
          <w:sz w:val="23"/>
          <w:szCs w:val="23"/>
          <w:lang w:eastAsia="zh-CN"/>
        </w:rPr>
      </w:pPr>
      <w:r>
        <w:rPr>
          <w:rFonts w:eastAsia="宋体"/>
          <w:kern w:val="2"/>
          <w:sz w:val="23"/>
          <w:szCs w:val="23"/>
          <w:lang w:eastAsia="zh-CN"/>
        </w:rPr>
        <w:t>47</w:t>
      </w:r>
      <w:r>
        <w:rPr>
          <w:rFonts w:eastAsia="宋体"/>
          <w:kern w:val="2"/>
          <w:sz w:val="23"/>
          <w:szCs w:val="23"/>
          <w:lang w:eastAsia="zh-CN"/>
        </w:rPr>
        <w:t>、</w:t>
      </w:r>
      <w:r>
        <w:rPr>
          <w:rFonts w:eastAsia="宋体"/>
          <w:kern w:val="2"/>
          <w:sz w:val="23"/>
          <w:szCs w:val="23"/>
          <w:lang w:eastAsia="zh-CN"/>
        </w:rPr>
        <w:t xml:space="preserve">48 </w:t>
      </w:r>
      <w:r>
        <w:rPr>
          <w:rFonts w:eastAsia="宋体" w:hint="eastAsia"/>
          <w:kern w:val="2"/>
          <w:sz w:val="23"/>
          <w:szCs w:val="23"/>
          <w:lang w:eastAsia="zh-CN"/>
        </w:rPr>
        <w:t>见解析</w:t>
      </w:r>
    </w:p>
    <w:p w14:paraId="4A227778" w14:textId="77777777" w:rsidR="00706CE4" w:rsidRDefault="00706CE4">
      <w:pPr>
        <w:pStyle w:val="a3"/>
        <w:spacing w:before="9"/>
        <w:rPr>
          <w:sz w:val="18"/>
        </w:rPr>
      </w:pPr>
    </w:p>
    <w:sectPr w:rsidR="00706CE4">
      <w:pgSz w:w="10720" w:h="14970"/>
      <w:pgMar w:top="1120" w:right="0" w:bottom="1120" w:left="1160" w:header="680" w:footer="9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D7EC0D" w14:textId="77777777" w:rsidR="001B2C1C" w:rsidRDefault="001B2C1C">
      <w:r>
        <w:separator/>
      </w:r>
    </w:p>
  </w:endnote>
  <w:endnote w:type="continuationSeparator" w:id="0">
    <w:p w14:paraId="4413B613" w14:textId="77777777" w:rsidR="001B2C1C" w:rsidRDefault="001B2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8159B" w14:textId="1882515C" w:rsidR="00706CE4" w:rsidRDefault="001B2C1C">
    <w:pPr>
      <w:pStyle w:val="a3"/>
      <w:spacing w:line="14" w:lineRule="auto"/>
      <w:rPr>
        <w:sz w:val="20"/>
      </w:rPr>
    </w:pPr>
    <w:r>
      <w:pict w14:anchorId="3927D779">
        <v:shapetype id="_x0000_t202" coordsize="21600,21600" o:spt="202" path="m,l,21600r21600,l21600,xe">
          <v:stroke joinstyle="miter"/>
          <v:path gradientshapeok="t" o:connecttype="rect"/>
        </v:shapetype>
        <v:shape id="_x0000_s2049" type="#_x0000_t202" alt="" style="position:absolute;margin-left:235.75pt;margin-top:-10pt;width:5.3pt;height:12.05pt;z-index:251659776;mso-wrap-style:none;mso-wrap-edited:f;mso-width-percent:0;mso-height-percent:0;mso-position-horizontal-relative:margin;mso-width-percent:0;mso-height-percent:0;mso-width-relative:page;mso-height-relative:page;v-text-anchor:top" filled="f" stroked="f">
          <v:textbox style="mso-fit-shape-to-text:t" inset="0,0,0,0">
            <w:txbxContent>
              <w:p w14:paraId="4736D7C4" w14:textId="77777777" w:rsidR="00706CE4" w:rsidRDefault="001B2C1C">
                <w:pPr>
                  <w:pStyle w:val="a4"/>
                  <w:rPr>
                    <w:rFonts w:eastAsia="宋体"/>
                    <w:sz w:val="24"/>
                    <w:szCs w:val="24"/>
                    <w:lang w:eastAsia="zh-CN"/>
                  </w:rPr>
                </w:pPr>
                <w:r>
                  <w:rPr>
                    <w:rFonts w:eastAsia="宋体" w:hint="eastAsia"/>
                    <w:sz w:val="21"/>
                    <w:szCs w:val="21"/>
                    <w:lang w:eastAsia="zh-CN"/>
                  </w:rPr>
                  <w:fldChar w:fldCharType="begin"/>
                </w:r>
                <w:r>
                  <w:rPr>
                    <w:rFonts w:eastAsia="宋体" w:hint="eastAsia"/>
                    <w:sz w:val="21"/>
                    <w:szCs w:val="21"/>
                    <w:lang w:eastAsia="zh-CN"/>
                  </w:rPr>
                  <w:instrText xml:space="preserve"> PAGE  \* MERGEFORMAT </w:instrText>
                </w:r>
                <w:r>
                  <w:rPr>
                    <w:rFonts w:eastAsia="宋体" w:hint="eastAsia"/>
                    <w:sz w:val="21"/>
                    <w:szCs w:val="21"/>
                    <w:lang w:eastAsia="zh-CN"/>
                  </w:rPr>
                  <w:fldChar w:fldCharType="separate"/>
                </w:r>
                <w:r>
                  <w:rPr>
                    <w:rFonts w:eastAsia="宋体" w:hint="eastAsia"/>
                    <w:sz w:val="21"/>
                    <w:szCs w:val="21"/>
                    <w:lang w:eastAsia="zh-CN"/>
                  </w:rPr>
                  <w:t>10</w:t>
                </w:r>
                <w:r>
                  <w:rPr>
                    <w:rFonts w:eastAsia="宋体" w:hint="eastAsia"/>
                    <w:sz w:val="21"/>
                    <w:szCs w:val="21"/>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E23909" w14:textId="77777777" w:rsidR="001B2C1C" w:rsidRDefault="001B2C1C">
      <w:r>
        <w:separator/>
      </w:r>
    </w:p>
  </w:footnote>
  <w:footnote w:type="continuationSeparator" w:id="0">
    <w:p w14:paraId="20A0D1AF" w14:textId="77777777" w:rsidR="001B2C1C" w:rsidRDefault="001B2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F092B84"/>
    <w:multiLevelType w:val="multilevel"/>
    <w:tmpl w:val="CF092B84"/>
    <w:lvl w:ilvl="0">
      <w:start w:val="21"/>
      <w:numFmt w:val="decimal"/>
      <w:lvlText w:val="%1."/>
      <w:lvlJc w:val="left"/>
      <w:pPr>
        <w:ind w:left="688" w:hanging="332"/>
        <w:jc w:val="left"/>
      </w:pPr>
      <w:rPr>
        <w:rFonts w:ascii="Times New Roman" w:eastAsia="Times New Roman" w:hAnsi="Times New Roman" w:cs="Times New Roman" w:hint="default"/>
        <w:w w:val="100"/>
        <w:sz w:val="23"/>
        <w:szCs w:val="23"/>
      </w:rPr>
    </w:lvl>
    <w:lvl w:ilvl="1">
      <w:start w:val="1"/>
      <w:numFmt w:val="upperLetter"/>
      <w:lvlText w:val="[%2]"/>
      <w:lvlJc w:val="left"/>
      <w:pPr>
        <w:ind w:left="1024" w:hanging="375"/>
        <w:jc w:val="left"/>
      </w:pPr>
      <w:rPr>
        <w:rFonts w:ascii="Times New Roman" w:eastAsia="Times New Roman" w:hAnsi="Times New Roman" w:cs="Times New Roman" w:hint="default"/>
        <w:spacing w:val="-1"/>
        <w:w w:val="100"/>
        <w:sz w:val="23"/>
        <w:szCs w:val="23"/>
      </w:rPr>
    </w:lvl>
    <w:lvl w:ilvl="2">
      <w:numFmt w:val="bullet"/>
      <w:lvlText w:val="•"/>
      <w:lvlJc w:val="left"/>
      <w:pPr>
        <w:ind w:left="1968" w:hanging="375"/>
      </w:pPr>
      <w:rPr>
        <w:rFonts w:hint="default"/>
      </w:rPr>
    </w:lvl>
    <w:lvl w:ilvl="3">
      <w:numFmt w:val="bullet"/>
      <w:lvlText w:val="•"/>
      <w:lvlJc w:val="left"/>
      <w:pPr>
        <w:ind w:left="2916" w:hanging="375"/>
      </w:pPr>
      <w:rPr>
        <w:rFonts w:hint="default"/>
      </w:rPr>
    </w:lvl>
    <w:lvl w:ilvl="4">
      <w:numFmt w:val="bullet"/>
      <w:lvlText w:val="•"/>
      <w:lvlJc w:val="left"/>
      <w:pPr>
        <w:ind w:left="3865" w:hanging="375"/>
      </w:pPr>
      <w:rPr>
        <w:rFonts w:hint="default"/>
      </w:rPr>
    </w:lvl>
    <w:lvl w:ilvl="5">
      <w:numFmt w:val="bullet"/>
      <w:lvlText w:val="•"/>
      <w:lvlJc w:val="left"/>
      <w:pPr>
        <w:ind w:left="4813" w:hanging="375"/>
      </w:pPr>
      <w:rPr>
        <w:rFonts w:hint="default"/>
      </w:rPr>
    </w:lvl>
    <w:lvl w:ilvl="6">
      <w:numFmt w:val="bullet"/>
      <w:lvlText w:val="•"/>
      <w:lvlJc w:val="left"/>
      <w:pPr>
        <w:ind w:left="5762" w:hanging="375"/>
      </w:pPr>
      <w:rPr>
        <w:rFonts w:hint="default"/>
      </w:rPr>
    </w:lvl>
    <w:lvl w:ilvl="7">
      <w:numFmt w:val="bullet"/>
      <w:lvlText w:val="•"/>
      <w:lvlJc w:val="left"/>
      <w:pPr>
        <w:ind w:left="6710" w:hanging="375"/>
      </w:pPr>
      <w:rPr>
        <w:rFonts w:hint="default"/>
      </w:rPr>
    </w:lvl>
    <w:lvl w:ilvl="8">
      <w:numFmt w:val="bullet"/>
      <w:lvlText w:val="•"/>
      <w:lvlJc w:val="left"/>
      <w:pPr>
        <w:ind w:left="7659" w:hanging="375"/>
      </w:pPr>
      <w:rPr>
        <w:rFonts w:hint="default"/>
      </w:rPr>
    </w:lvl>
  </w:abstractNum>
  <w:abstractNum w:abstractNumId="1" w15:restartNumberingAfterBreak="0">
    <w:nsid w:val="0053208E"/>
    <w:multiLevelType w:val="multilevel"/>
    <w:tmpl w:val="0053208E"/>
    <w:lvl w:ilvl="0">
      <w:start w:val="1"/>
      <w:numFmt w:val="decimal"/>
      <w:lvlText w:val="%1."/>
      <w:lvlJc w:val="left"/>
      <w:pPr>
        <w:ind w:left="1055"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909" w:hanging="360"/>
      </w:pPr>
      <w:rPr>
        <w:rFonts w:hint="default"/>
      </w:rPr>
    </w:lvl>
    <w:lvl w:ilvl="2">
      <w:numFmt w:val="bullet"/>
      <w:lvlText w:val="•"/>
      <w:lvlJc w:val="left"/>
      <w:pPr>
        <w:ind w:left="2759" w:hanging="360"/>
      </w:pPr>
      <w:rPr>
        <w:rFonts w:hint="default"/>
      </w:rPr>
    </w:lvl>
    <w:lvl w:ilvl="3">
      <w:numFmt w:val="bullet"/>
      <w:lvlText w:val="•"/>
      <w:lvlJc w:val="left"/>
      <w:pPr>
        <w:ind w:left="3608" w:hanging="360"/>
      </w:pPr>
      <w:rPr>
        <w:rFonts w:hint="default"/>
      </w:rPr>
    </w:lvl>
    <w:lvl w:ilvl="4">
      <w:numFmt w:val="bullet"/>
      <w:lvlText w:val="•"/>
      <w:lvlJc w:val="left"/>
      <w:pPr>
        <w:ind w:left="4458" w:hanging="360"/>
      </w:pPr>
      <w:rPr>
        <w:rFonts w:hint="default"/>
      </w:rPr>
    </w:lvl>
    <w:lvl w:ilvl="5">
      <w:numFmt w:val="bullet"/>
      <w:lvlText w:val="•"/>
      <w:lvlJc w:val="left"/>
      <w:pPr>
        <w:ind w:left="5308" w:hanging="360"/>
      </w:pPr>
      <w:rPr>
        <w:rFonts w:hint="default"/>
      </w:rPr>
    </w:lvl>
    <w:lvl w:ilvl="6">
      <w:numFmt w:val="bullet"/>
      <w:lvlText w:val="•"/>
      <w:lvlJc w:val="left"/>
      <w:pPr>
        <w:ind w:left="6157" w:hanging="360"/>
      </w:pPr>
      <w:rPr>
        <w:rFonts w:hint="default"/>
      </w:rPr>
    </w:lvl>
    <w:lvl w:ilvl="7">
      <w:numFmt w:val="bullet"/>
      <w:lvlText w:val="•"/>
      <w:lvlJc w:val="left"/>
      <w:pPr>
        <w:ind w:left="7007" w:hanging="360"/>
      </w:pPr>
      <w:rPr>
        <w:rFonts w:hint="default"/>
      </w:rPr>
    </w:lvl>
    <w:lvl w:ilvl="8">
      <w:numFmt w:val="bullet"/>
      <w:lvlText w:val="•"/>
      <w:lvlJc w:val="left"/>
      <w:pPr>
        <w:ind w:left="7856" w:hanging="360"/>
      </w:pPr>
      <w:rPr>
        <w:rFonts w:hint="default"/>
      </w:rPr>
    </w:lvl>
  </w:abstractNum>
  <w:abstractNum w:abstractNumId="2" w15:restartNumberingAfterBreak="0">
    <w:nsid w:val="59ADCABA"/>
    <w:multiLevelType w:val="multilevel"/>
    <w:tmpl w:val="59ADCABA"/>
    <w:lvl w:ilvl="0">
      <w:start w:val="46"/>
      <w:numFmt w:val="decimal"/>
      <w:lvlText w:val="%1."/>
      <w:lvlJc w:val="left"/>
      <w:pPr>
        <w:ind w:left="57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680" w:hanging="243"/>
        <w:jc w:val="left"/>
      </w:pPr>
      <w:rPr>
        <w:rFonts w:ascii="Times New Roman" w:eastAsia="Times New Roman" w:hAnsi="Times New Roman" w:cs="Times New Roman" w:hint="default"/>
        <w:w w:val="100"/>
        <w:sz w:val="23"/>
        <w:szCs w:val="23"/>
      </w:rPr>
    </w:lvl>
    <w:lvl w:ilvl="2">
      <w:numFmt w:val="bullet"/>
      <w:lvlText w:val="•"/>
      <w:lvlJc w:val="left"/>
      <w:pPr>
        <w:ind w:left="940" w:hanging="243"/>
      </w:pPr>
      <w:rPr>
        <w:rFonts w:hint="default"/>
      </w:rPr>
    </w:lvl>
    <w:lvl w:ilvl="3">
      <w:numFmt w:val="bullet"/>
      <w:lvlText w:val="•"/>
      <w:lvlJc w:val="left"/>
      <w:pPr>
        <w:ind w:left="1034" w:hanging="243"/>
      </w:pPr>
      <w:rPr>
        <w:rFonts w:hint="default"/>
      </w:rPr>
    </w:lvl>
    <w:lvl w:ilvl="4">
      <w:numFmt w:val="bullet"/>
      <w:lvlText w:val="•"/>
      <w:lvlJc w:val="left"/>
      <w:pPr>
        <w:ind w:left="1128" w:hanging="243"/>
      </w:pPr>
      <w:rPr>
        <w:rFonts w:hint="default"/>
      </w:rPr>
    </w:lvl>
    <w:lvl w:ilvl="5">
      <w:numFmt w:val="bullet"/>
      <w:lvlText w:val="•"/>
      <w:lvlJc w:val="left"/>
      <w:pPr>
        <w:ind w:left="1223" w:hanging="243"/>
      </w:pPr>
      <w:rPr>
        <w:rFonts w:hint="default"/>
      </w:rPr>
    </w:lvl>
    <w:lvl w:ilvl="6">
      <w:numFmt w:val="bullet"/>
      <w:lvlText w:val="•"/>
      <w:lvlJc w:val="left"/>
      <w:pPr>
        <w:ind w:left="1317" w:hanging="243"/>
      </w:pPr>
      <w:rPr>
        <w:rFonts w:hint="default"/>
      </w:rPr>
    </w:lvl>
    <w:lvl w:ilvl="7">
      <w:numFmt w:val="bullet"/>
      <w:lvlText w:val="•"/>
      <w:lvlJc w:val="left"/>
      <w:pPr>
        <w:ind w:left="1411" w:hanging="243"/>
      </w:pPr>
      <w:rPr>
        <w:rFonts w:hint="default"/>
      </w:rPr>
    </w:lvl>
    <w:lvl w:ilvl="8">
      <w:numFmt w:val="bullet"/>
      <w:lvlText w:val="•"/>
      <w:lvlJc w:val="left"/>
      <w:pPr>
        <w:ind w:left="1506" w:hanging="243"/>
      </w:pPr>
      <w:rPr>
        <w:rFonts w:hint="default"/>
      </w:rPr>
    </w:lvl>
  </w:abstractNum>
  <w:abstractNum w:abstractNumId="3" w15:restartNumberingAfterBreak="0">
    <w:nsid w:val="5A75E83E"/>
    <w:multiLevelType w:val="singleLevel"/>
    <w:tmpl w:val="5A75E83E"/>
    <w:lvl w:ilvl="0">
      <w:start w:val="46"/>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706CE4"/>
    <w:rsid w:val="001B2C1C"/>
    <w:rsid w:val="00706CE4"/>
    <w:rsid w:val="00BB0B8A"/>
    <w:rsid w:val="01C605B4"/>
    <w:rsid w:val="0B870323"/>
    <w:rsid w:val="235E45BE"/>
    <w:rsid w:val="25B072E6"/>
    <w:rsid w:val="3FB57E4F"/>
    <w:rsid w:val="4B6F26CD"/>
    <w:rsid w:val="793A6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2E2E5AB1"/>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next w:val="a"/>
    <w:uiPriority w:val="1"/>
    <w:qFormat/>
    <w:pPr>
      <w:spacing w:before="78"/>
      <w:ind w:left="229"/>
      <w:outlineLvl w:val="0"/>
    </w:pPr>
    <w:rPr>
      <w:sz w:val="26"/>
      <w:szCs w:val="26"/>
    </w:rPr>
  </w:style>
  <w:style w:type="paragraph" w:styleId="2">
    <w:name w:val="heading 2"/>
    <w:basedOn w:val="a"/>
    <w:next w:val="a"/>
    <w:uiPriority w:val="1"/>
    <w:qFormat/>
    <w:pPr>
      <w:spacing w:before="1"/>
      <w:ind w:left="22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qFormat/>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141"/>
      <w:ind w:left="1012" w:hanging="363"/>
    </w:pPr>
  </w:style>
  <w:style w:type="paragraph" w:customStyle="1" w:styleId="TableParagraph">
    <w:name w:val="Table Paragraph"/>
    <w:basedOn w:val="a"/>
    <w:uiPriority w:val="1"/>
    <w:qFormat/>
    <w:pPr>
      <w:spacing w:before="97"/>
      <w:ind w:left="178"/>
    </w:pPr>
  </w:style>
  <w:style w:type="paragraph" w:styleId="a6">
    <w:name w:val="header"/>
    <w:basedOn w:val="a"/>
    <w:link w:val="a7"/>
    <w:rsid w:val="00BB0B8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BB0B8A"/>
    <w:rPr>
      <w:rFonts w:ascii="Times New Roman" w:eastAsia="Times New Roman" w:hAnsi="Times New Roman" w:cs="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Info spid="_x0000_s2059"/>
    <customShpInfo spid="_x0000_s2066" textRotate="1"/>
    <customShpInfo spid="_x0000_s2064"/>
    <customShpInfo spid="_x0000_s2068" textRotate="1"/>
    <customShpInfo spid="_x0000_s1027"/>
    <customShpInfo spid="_x0000_s1028"/>
    <customShpInfo spid="_x0000_s1026"/>
    <customShpInfo spid="_x0000_s1041"/>
    <customShpInfo spid="_x0000_s1040"/>
    <customShpInfo spid="_x0000_s1043"/>
    <customShpInfo spid="_x0000_s104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70A546-20C5-3A42-AA82-3BECA334F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3801</Words>
  <Characters>21668</Characters>
  <Application>Microsoft Office Word</Application>
  <DocSecurity>0</DocSecurity>
  <Lines>180</Lines>
  <Paragraphs>50</Paragraphs>
  <ScaleCrop>false</ScaleCrop>
  <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office user</cp:lastModifiedBy>
  <cp:revision>2</cp:revision>
  <dcterms:created xsi:type="dcterms:W3CDTF">2019-10-15T09:01:00Z</dcterms:created>
  <dcterms:modified xsi:type="dcterms:W3CDTF">2021-12-20T06:14:00Z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