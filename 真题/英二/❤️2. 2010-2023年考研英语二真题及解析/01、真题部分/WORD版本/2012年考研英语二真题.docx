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EAC18" w14:textId="77777777" w:rsidR="00027CB9" w:rsidRDefault="00897A8B">
      <w:pPr>
        <w:spacing w:before="70"/>
        <w:ind w:left="711"/>
        <w:rPr>
          <w:rFonts w:ascii="宋体" w:eastAsia="宋体" w:hAnsi="宋体"/>
          <w:sz w:val="21"/>
          <w:lang w:eastAsia="zh-CN"/>
        </w:rPr>
      </w:pPr>
      <w:r>
        <w:rPr>
          <w:rFonts w:ascii="宋体" w:eastAsia="宋体" w:hAnsi="宋体" w:hint="eastAsia"/>
          <w:sz w:val="21"/>
          <w:lang w:eastAsia="zh-CN"/>
        </w:rPr>
        <w:t>绝密★启用前</w:t>
      </w:r>
    </w:p>
    <w:p w14:paraId="047CCE1E" w14:textId="77777777" w:rsidR="00027CB9" w:rsidRDefault="00027CB9">
      <w:pPr>
        <w:pStyle w:val="a3"/>
        <w:rPr>
          <w:rFonts w:ascii="宋体"/>
          <w:sz w:val="20"/>
          <w:lang w:eastAsia="zh-CN"/>
        </w:rPr>
      </w:pPr>
    </w:p>
    <w:p w14:paraId="42FC0D9F" w14:textId="77777777" w:rsidR="00027CB9" w:rsidRDefault="00027CB9">
      <w:pPr>
        <w:pStyle w:val="a3"/>
        <w:rPr>
          <w:rFonts w:ascii="宋体"/>
          <w:sz w:val="20"/>
          <w:lang w:eastAsia="zh-CN"/>
        </w:rPr>
      </w:pPr>
    </w:p>
    <w:p w14:paraId="5AA3537E" w14:textId="77777777" w:rsidR="00027CB9" w:rsidRDefault="00027CB9">
      <w:pPr>
        <w:pStyle w:val="a3"/>
        <w:spacing w:before="6"/>
        <w:rPr>
          <w:rFonts w:ascii="宋体"/>
          <w:sz w:val="15"/>
          <w:lang w:eastAsia="zh-CN"/>
        </w:rPr>
      </w:pPr>
    </w:p>
    <w:p w14:paraId="46C6F498" w14:textId="77777777" w:rsidR="00027CB9" w:rsidRDefault="00897A8B">
      <w:pPr>
        <w:spacing w:before="73"/>
        <w:ind w:right="193"/>
        <w:jc w:val="center"/>
        <w:rPr>
          <w:rFonts w:ascii="宋体" w:eastAsia="宋体"/>
          <w:sz w:val="28"/>
          <w:lang w:eastAsia="zh-CN"/>
        </w:rPr>
      </w:pPr>
      <w:r>
        <w:rPr>
          <w:sz w:val="28"/>
          <w:lang w:eastAsia="zh-CN"/>
        </w:rPr>
        <w:t xml:space="preserve">2012 </w:t>
      </w:r>
      <w:r>
        <w:rPr>
          <w:rFonts w:ascii="宋体" w:eastAsia="宋体" w:hint="eastAsia"/>
          <w:sz w:val="28"/>
          <w:lang w:eastAsia="zh-CN"/>
        </w:rPr>
        <w:t>年全国硕士研究生招生考试</w:t>
      </w:r>
    </w:p>
    <w:p w14:paraId="59A253AB" w14:textId="77777777" w:rsidR="00027CB9" w:rsidRDefault="00897A8B">
      <w:pPr>
        <w:spacing w:before="182"/>
        <w:ind w:right="195"/>
        <w:jc w:val="center"/>
        <w:rPr>
          <w:rFonts w:ascii="黑体" w:eastAsia="黑体"/>
          <w:sz w:val="44"/>
          <w:lang w:eastAsia="zh-CN"/>
        </w:rPr>
      </w:pPr>
      <w:r>
        <w:rPr>
          <w:rFonts w:ascii="黑体" w:eastAsia="黑体" w:hint="eastAsia"/>
          <w:sz w:val="44"/>
          <w:lang w:eastAsia="zh-CN"/>
        </w:rPr>
        <w:t>英语（二）</w:t>
      </w:r>
    </w:p>
    <w:p w14:paraId="4370A8E7" w14:textId="77777777" w:rsidR="00027CB9" w:rsidRDefault="00897A8B">
      <w:pPr>
        <w:spacing w:before="338"/>
        <w:ind w:right="195"/>
        <w:jc w:val="center"/>
        <w:rPr>
          <w:rFonts w:ascii="新宋体" w:eastAsia="新宋体"/>
          <w:sz w:val="28"/>
          <w:lang w:eastAsia="zh-CN"/>
        </w:rPr>
      </w:pPr>
      <w:r>
        <w:rPr>
          <w:rFonts w:ascii="新宋体" w:eastAsia="新宋体" w:hint="eastAsia"/>
          <w:sz w:val="28"/>
          <w:lang w:eastAsia="zh-CN"/>
        </w:rPr>
        <w:t>（科目代码：204）</w:t>
      </w:r>
    </w:p>
    <w:p w14:paraId="540C8154" w14:textId="77777777" w:rsidR="00027CB9" w:rsidRDefault="00027CB9">
      <w:pPr>
        <w:pStyle w:val="a3"/>
        <w:rPr>
          <w:rFonts w:ascii="新宋体"/>
          <w:sz w:val="28"/>
          <w:lang w:eastAsia="zh-CN"/>
        </w:rPr>
      </w:pPr>
    </w:p>
    <w:p w14:paraId="7ECA646E" w14:textId="77777777" w:rsidR="00027CB9" w:rsidRDefault="00027CB9">
      <w:pPr>
        <w:pStyle w:val="a3"/>
        <w:spacing w:before="7"/>
        <w:rPr>
          <w:rFonts w:ascii="新宋体"/>
          <w:sz w:val="37"/>
          <w:lang w:eastAsia="zh-CN"/>
        </w:rPr>
      </w:pPr>
    </w:p>
    <w:p w14:paraId="357BC5E6" w14:textId="77777777" w:rsidR="00027CB9" w:rsidRDefault="00897A8B">
      <w:pPr>
        <w:ind w:right="19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6863DECC" w14:textId="77777777" w:rsidR="00027CB9" w:rsidRDefault="00027CB9">
      <w:pPr>
        <w:pStyle w:val="a3"/>
        <w:rPr>
          <w:rFonts w:ascii="黑体"/>
          <w:sz w:val="26"/>
        </w:rPr>
      </w:pPr>
    </w:p>
    <w:p w14:paraId="5A671492" w14:textId="77777777" w:rsidR="00027CB9" w:rsidRDefault="00027CB9">
      <w:pPr>
        <w:pStyle w:val="a3"/>
        <w:rPr>
          <w:rFonts w:ascii="黑体"/>
          <w:sz w:val="26"/>
        </w:rPr>
      </w:pPr>
    </w:p>
    <w:p w14:paraId="3F8D046C" w14:textId="77777777" w:rsidR="00027CB9" w:rsidRDefault="00897A8B">
      <w:pPr>
        <w:pStyle w:val="a5"/>
        <w:numPr>
          <w:ilvl w:val="0"/>
          <w:numId w:val="1"/>
        </w:numPr>
        <w:tabs>
          <w:tab w:val="left" w:pos="1072"/>
        </w:tabs>
        <w:spacing w:before="190"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指定位置上填写报考单位、考生姓名和考生编号,并涂写考生编号信息点。</w:t>
      </w:r>
    </w:p>
    <w:p w14:paraId="1FEF85D8" w14:textId="77777777" w:rsidR="00027CB9" w:rsidRDefault="00897A8B">
      <w:pPr>
        <w:pStyle w:val="a5"/>
        <w:numPr>
          <w:ilvl w:val="0"/>
          <w:numId w:val="1"/>
        </w:numPr>
        <w:tabs>
          <w:tab w:val="left" w:pos="1072"/>
        </w:tabs>
        <w:spacing w:before="0" w:line="381" w:lineRule="auto"/>
        <w:ind w:left="105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42EE6471" w14:textId="77777777" w:rsidR="00027CB9" w:rsidRDefault="00897A8B">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4E902D00" w14:textId="77777777" w:rsidR="00027CB9" w:rsidRDefault="00897A8B">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 xml:space="preserve">写部分必须使用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0C1B2CB3" w14:textId="77777777" w:rsidR="00027CB9" w:rsidRDefault="00897A8B">
      <w:pPr>
        <w:pStyle w:val="a5"/>
        <w:numPr>
          <w:ilvl w:val="0"/>
          <w:numId w:val="1"/>
        </w:numPr>
        <w:tabs>
          <w:tab w:val="left" w:pos="107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098E7E63" w14:textId="77777777" w:rsidR="00027CB9" w:rsidRDefault="00027CB9">
      <w:pPr>
        <w:pStyle w:val="a3"/>
        <w:spacing w:before="1"/>
        <w:rPr>
          <w:rFonts w:ascii="新宋体"/>
          <w:sz w:val="35"/>
          <w:lang w:eastAsia="zh-CN"/>
        </w:rPr>
      </w:pPr>
    </w:p>
    <w:p w14:paraId="3A9347A6" w14:textId="77777777" w:rsidR="00027CB9" w:rsidRDefault="00897A8B">
      <w:pPr>
        <w:ind w:right="195"/>
        <w:jc w:val="center"/>
        <w:rPr>
          <w:rFonts w:ascii="新宋体" w:eastAsia="新宋体"/>
          <w:sz w:val="24"/>
          <w:lang w:eastAsia="zh-CN"/>
        </w:rPr>
      </w:pPr>
      <w:r>
        <w:rPr>
          <w:rFonts w:ascii="新宋体" w:eastAsia="新宋体" w:hint="eastAsia"/>
          <w:sz w:val="24"/>
          <w:lang w:eastAsia="zh-CN"/>
        </w:rPr>
        <w:t>（以下信息考生必须认真填写）</w:t>
      </w:r>
    </w:p>
    <w:p w14:paraId="3F30812C" w14:textId="77777777" w:rsidR="00027CB9" w:rsidRDefault="00027CB9">
      <w:pPr>
        <w:pStyle w:val="a3"/>
        <w:spacing w:before="7"/>
        <w:rPr>
          <w:rFonts w:ascii="新宋体"/>
          <w:sz w:val="6"/>
          <w:lang w:eastAsia="zh-CN"/>
        </w:rPr>
      </w:pPr>
    </w:p>
    <w:tbl>
      <w:tblPr>
        <w:tblW w:w="5509" w:type="dxa"/>
        <w:tblInd w:w="19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027CB9" w14:paraId="6BEAA83A" w14:textId="77777777">
        <w:trPr>
          <w:trHeight w:val="572"/>
        </w:trPr>
        <w:tc>
          <w:tcPr>
            <w:tcW w:w="1324" w:type="dxa"/>
          </w:tcPr>
          <w:p w14:paraId="42D854F8" w14:textId="77777777" w:rsidR="00027CB9" w:rsidRDefault="00897A8B">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00407BB9" w14:textId="77777777" w:rsidR="00027CB9" w:rsidRDefault="00027CB9">
            <w:pPr>
              <w:pStyle w:val="TableParagraph"/>
              <w:rPr>
                <w:sz w:val="24"/>
              </w:rPr>
            </w:pPr>
          </w:p>
        </w:tc>
        <w:tc>
          <w:tcPr>
            <w:tcW w:w="279" w:type="dxa"/>
          </w:tcPr>
          <w:p w14:paraId="44D72294" w14:textId="77777777" w:rsidR="00027CB9" w:rsidRDefault="00027CB9">
            <w:pPr>
              <w:pStyle w:val="TableParagraph"/>
              <w:rPr>
                <w:sz w:val="24"/>
              </w:rPr>
            </w:pPr>
          </w:p>
        </w:tc>
        <w:tc>
          <w:tcPr>
            <w:tcW w:w="279" w:type="dxa"/>
          </w:tcPr>
          <w:p w14:paraId="0C564E5A" w14:textId="77777777" w:rsidR="00027CB9" w:rsidRDefault="00027CB9">
            <w:pPr>
              <w:pStyle w:val="TableParagraph"/>
              <w:rPr>
                <w:sz w:val="24"/>
              </w:rPr>
            </w:pPr>
          </w:p>
        </w:tc>
        <w:tc>
          <w:tcPr>
            <w:tcW w:w="279" w:type="dxa"/>
          </w:tcPr>
          <w:p w14:paraId="6608989A" w14:textId="77777777" w:rsidR="00027CB9" w:rsidRDefault="00027CB9">
            <w:pPr>
              <w:pStyle w:val="TableParagraph"/>
              <w:rPr>
                <w:sz w:val="24"/>
              </w:rPr>
            </w:pPr>
          </w:p>
        </w:tc>
        <w:tc>
          <w:tcPr>
            <w:tcW w:w="279" w:type="dxa"/>
          </w:tcPr>
          <w:p w14:paraId="72D337D7" w14:textId="77777777" w:rsidR="00027CB9" w:rsidRDefault="00027CB9">
            <w:pPr>
              <w:pStyle w:val="TableParagraph"/>
              <w:rPr>
                <w:sz w:val="24"/>
              </w:rPr>
            </w:pPr>
          </w:p>
        </w:tc>
        <w:tc>
          <w:tcPr>
            <w:tcW w:w="279" w:type="dxa"/>
          </w:tcPr>
          <w:p w14:paraId="2C122286" w14:textId="77777777" w:rsidR="00027CB9" w:rsidRDefault="00027CB9">
            <w:pPr>
              <w:pStyle w:val="TableParagraph"/>
              <w:rPr>
                <w:sz w:val="24"/>
              </w:rPr>
            </w:pPr>
          </w:p>
        </w:tc>
        <w:tc>
          <w:tcPr>
            <w:tcW w:w="279" w:type="dxa"/>
          </w:tcPr>
          <w:p w14:paraId="4EC34C6A" w14:textId="77777777" w:rsidR="00027CB9" w:rsidRDefault="00027CB9">
            <w:pPr>
              <w:pStyle w:val="TableParagraph"/>
              <w:rPr>
                <w:sz w:val="24"/>
              </w:rPr>
            </w:pPr>
          </w:p>
        </w:tc>
        <w:tc>
          <w:tcPr>
            <w:tcW w:w="279" w:type="dxa"/>
          </w:tcPr>
          <w:p w14:paraId="35576144" w14:textId="77777777" w:rsidR="00027CB9" w:rsidRDefault="00027CB9">
            <w:pPr>
              <w:pStyle w:val="TableParagraph"/>
              <w:rPr>
                <w:sz w:val="24"/>
              </w:rPr>
            </w:pPr>
          </w:p>
        </w:tc>
        <w:tc>
          <w:tcPr>
            <w:tcW w:w="279" w:type="dxa"/>
          </w:tcPr>
          <w:p w14:paraId="743B309C" w14:textId="77777777" w:rsidR="00027CB9" w:rsidRDefault="00027CB9">
            <w:pPr>
              <w:pStyle w:val="TableParagraph"/>
              <w:rPr>
                <w:sz w:val="24"/>
              </w:rPr>
            </w:pPr>
          </w:p>
        </w:tc>
        <w:tc>
          <w:tcPr>
            <w:tcW w:w="279" w:type="dxa"/>
          </w:tcPr>
          <w:p w14:paraId="1DC4D8BE" w14:textId="77777777" w:rsidR="00027CB9" w:rsidRDefault="00027CB9">
            <w:pPr>
              <w:pStyle w:val="TableParagraph"/>
              <w:rPr>
                <w:sz w:val="24"/>
              </w:rPr>
            </w:pPr>
          </w:p>
        </w:tc>
        <w:tc>
          <w:tcPr>
            <w:tcW w:w="279" w:type="dxa"/>
          </w:tcPr>
          <w:p w14:paraId="23BBC578" w14:textId="77777777" w:rsidR="00027CB9" w:rsidRDefault="00027CB9">
            <w:pPr>
              <w:pStyle w:val="TableParagraph"/>
              <w:rPr>
                <w:sz w:val="24"/>
              </w:rPr>
            </w:pPr>
          </w:p>
        </w:tc>
        <w:tc>
          <w:tcPr>
            <w:tcW w:w="279" w:type="dxa"/>
          </w:tcPr>
          <w:p w14:paraId="75935B44" w14:textId="77777777" w:rsidR="00027CB9" w:rsidRDefault="00027CB9">
            <w:pPr>
              <w:pStyle w:val="TableParagraph"/>
              <w:rPr>
                <w:sz w:val="24"/>
              </w:rPr>
            </w:pPr>
          </w:p>
        </w:tc>
        <w:tc>
          <w:tcPr>
            <w:tcW w:w="279" w:type="dxa"/>
          </w:tcPr>
          <w:p w14:paraId="31213544" w14:textId="77777777" w:rsidR="00027CB9" w:rsidRDefault="00027CB9">
            <w:pPr>
              <w:pStyle w:val="TableParagraph"/>
              <w:rPr>
                <w:sz w:val="24"/>
              </w:rPr>
            </w:pPr>
          </w:p>
        </w:tc>
        <w:tc>
          <w:tcPr>
            <w:tcW w:w="279" w:type="dxa"/>
          </w:tcPr>
          <w:p w14:paraId="62054B64" w14:textId="77777777" w:rsidR="00027CB9" w:rsidRDefault="00027CB9">
            <w:pPr>
              <w:pStyle w:val="TableParagraph"/>
              <w:rPr>
                <w:sz w:val="24"/>
              </w:rPr>
            </w:pPr>
          </w:p>
        </w:tc>
        <w:tc>
          <w:tcPr>
            <w:tcW w:w="279" w:type="dxa"/>
          </w:tcPr>
          <w:p w14:paraId="002A256E" w14:textId="77777777" w:rsidR="00027CB9" w:rsidRDefault="00027CB9">
            <w:pPr>
              <w:pStyle w:val="TableParagraph"/>
              <w:rPr>
                <w:sz w:val="24"/>
              </w:rPr>
            </w:pPr>
          </w:p>
        </w:tc>
      </w:tr>
      <w:tr w:rsidR="00027CB9" w14:paraId="14925A0C" w14:textId="77777777">
        <w:trPr>
          <w:trHeight w:val="499"/>
        </w:trPr>
        <w:tc>
          <w:tcPr>
            <w:tcW w:w="1324" w:type="dxa"/>
          </w:tcPr>
          <w:p w14:paraId="2444ACEA" w14:textId="77777777" w:rsidR="00027CB9" w:rsidRDefault="00897A8B">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79AA47D3" w14:textId="77777777" w:rsidR="00027CB9" w:rsidRDefault="00027CB9">
            <w:pPr>
              <w:pStyle w:val="TableParagraph"/>
              <w:rPr>
                <w:sz w:val="24"/>
              </w:rPr>
            </w:pPr>
          </w:p>
        </w:tc>
      </w:tr>
    </w:tbl>
    <w:p w14:paraId="4D954385" w14:textId="77777777" w:rsidR="00027CB9" w:rsidRDefault="00027CB9">
      <w:pPr>
        <w:rPr>
          <w:sz w:val="24"/>
        </w:rPr>
        <w:sectPr w:rsidR="00027CB9">
          <w:headerReference w:type="default" r:id="rId8"/>
          <w:footerReference w:type="default" r:id="rId9"/>
          <w:type w:val="continuous"/>
          <w:pgSz w:w="10720" w:h="14970"/>
          <w:pgMar w:top="1120" w:right="0" w:bottom="580" w:left="1160" w:header="680" w:footer="907" w:gutter="0"/>
          <w:cols w:space="720"/>
        </w:sectPr>
      </w:pPr>
    </w:p>
    <w:p w14:paraId="724C11E4" w14:textId="77777777" w:rsidR="00027CB9" w:rsidRDefault="00897A8B">
      <w:pPr>
        <w:pStyle w:val="1"/>
        <w:tabs>
          <w:tab w:val="left" w:pos="4088"/>
        </w:tabs>
        <w:spacing w:before="138"/>
        <w:ind w:left="2766"/>
      </w:pPr>
      <w:r>
        <w:lastRenderedPageBreak/>
        <w:t>Section I</w:t>
      </w:r>
      <w:r>
        <w:tab/>
        <w:t xml:space="preserve">Use </w:t>
      </w:r>
      <w:proofErr w:type="gramStart"/>
      <w:r>
        <w:t>of</w:t>
      </w:r>
      <w:r>
        <w:rPr>
          <w:rFonts w:eastAsia="宋体" w:hint="eastAsia"/>
          <w:lang w:eastAsia="zh-CN"/>
        </w:rPr>
        <w:t xml:space="preserve"> </w:t>
      </w:r>
      <w:r>
        <w:t xml:space="preserve"> English</w:t>
      </w:r>
      <w:proofErr w:type="gramEnd"/>
    </w:p>
    <w:p w14:paraId="6B574A17" w14:textId="77777777" w:rsidR="00027CB9" w:rsidRDefault="00027CB9">
      <w:pPr>
        <w:pStyle w:val="a3"/>
        <w:spacing w:before="3"/>
        <w:rPr>
          <w:sz w:val="39"/>
        </w:rPr>
      </w:pPr>
    </w:p>
    <w:p w14:paraId="0EC254B6" w14:textId="77777777" w:rsidR="00027CB9" w:rsidRDefault="00897A8B">
      <w:pPr>
        <w:pStyle w:val="2"/>
      </w:pPr>
      <w:r>
        <w:t>Directions:</w:t>
      </w:r>
    </w:p>
    <w:p w14:paraId="50388370" w14:textId="77777777" w:rsidR="00027CB9" w:rsidRDefault="00897A8B">
      <w:pPr>
        <w:pStyle w:val="a3"/>
        <w:spacing w:before="96" w:line="326" w:lineRule="auto"/>
        <w:ind w:left="229" w:right="1371"/>
        <w:jc w:val="both"/>
      </w:pPr>
      <w:r>
        <w:t xml:space="preserve">Read the </w:t>
      </w:r>
      <w:r>
        <w:rPr>
          <w:spacing w:val="1"/>
        </w:rPr>
        <w:t xml:space="preserve">following </w:t>
      </w:r>
      <w:r>
        <w:t xml:space="preserve">text. Choose the best word(s) for each </w:t>
      </w:r>
      <w:proofErr w:type="gramStart"/>
      <w:r>
        <w:t>numbered  blank</w:t>
      </w:r>
      <w:proofErr w:type="gramEnd"/>
      <w:r>
        <w:t xml:space="preserve"> and  mark A, B, C or D on ANSWER SHEET 1. (10</w:t>
      </w:r>
      <w:r>
        <w:rPr>
          <w:spacing w:val="-28"/>
        </w:rPr>
        <w:t xml:space="preserve"> </w:t>
      </w:r>
      <w:r>
        <w:t>points)</w:t>
      </w:r>
    </w:p>
    <w:p w14:paraId="231737CE" w14:textId="77777777" w:rsidR="00027CB9" w:rsidRDefault="00027CB9">
      <w:pPr>
        <w:pStyle w:val="a3"/>
        <w:rPr>
          <w:sz w:val="24"/>
        </w:rPr>
      </w:pPr>
    </w:p>
    <w:p w14:paraId="4CC4A4B0" w14:textId="77777777" w:rsidR="00027CB9" w:rsidRDefault="00027CB9">
      <w:pPr>
        <w:pStyle w:val="a3"/>
        <w:rPr>
          <w:sz w:val="24"/>
        </w:rPr>
      </w:pPr>
    </w:p>
    <w:p w14:paraId="2EEEDF63" w14:textId="77777777" w:rsidR="00027CB9" w:rsidRDefault="00897A8B">
      <w:pPr>
        <w:pStyle w:val="a3"/>
        <w:spacing w:before="168" w:line="321" w:lineRule="auto"/>
        <w:ind w:left="229" w:right="1355" w:firstLine="458"/>
        <w:jc w:val="both"/>
      </w:pPr>
      <w:r>
        <w:t xml:space="preserve">Millions of Americans and foreigners see G.I. Joe as a mindless war </w:t>
      </w:r>
      <w:r>
        <w:rPr>
          <w:spacing w:val="-3"/>
        </w:rPr>
        <w:t xml:space="preserve">toy, </w:t>
      </w:r>
      <w:r>
        <w:t xml:space="preserve">the symbol of American military adventurism, but </w:t>
      </w:r>
      <w:r>
        <w:rPr>
          <w:spacing w:val="-3"/>
        </w:rPr>
        <w:t xml:space="preserve">that’s </w:t>
      </w:r>
      <w:r>
        <w:t xml:space="preserve">not how it used to be. </w:t>
      </w:r>
      <w:r>
        <w:rPr>
          <w:spacing w:val="-7"/>
        </w:rPr>
        <w:t xml:space="preserve">To </w:t>
      </w:r>
      <w:proofErr w:type="gramStart"/>
      <w:r>
        <w:t xml:space="preserve">the  </w:t>
      </w:r>
      <w:r>
        <w:rPr>
          <w:spacing w:val="6"/>
        </w:rPr>
        <w:t>men</w:t>
      </w:r>
      <w:proofErr w:type="gramEnd"/>
      <w:r>
        <w:rPr>
          <w:spacing w:val="6"/>
        </w:rPr>
        <w:t xml:space="preserve"> and women who</w:t>
      </w:r>
      <w:r>
        <w:rPr>
          <w:spacing w:val="6"/>
          <w:u w:val="single"/>
        </w:rPr>
        <w:t xml:space="preserve"> </w:t>
      </w:r>
      <w:r>
        <w:rPr>
          <w:rFonts w:eastAsia="宋体" w:hint="eastAsia"/>
          <w:spacing w:val="6"/>
          <w:u w:val="single"/>
          <w:lang w:eastAsia="zh-CN"/>
        </w:rPr>
        <w:t xml:space="preserve">    </w:t>
      </w:r>
      <w:r>
        <w:rPr>
          <w:spacing w:val="6"/>
          <w:u w:val="single"/>
        </w:rPr>
        <w:t>1</w:t>
      </w:r>
      <w:r>
        <w:rPr>
          <w:rFonts w:eastAsia="宋体" w:hint="eastAsia"/>
          <w:spacing w:val="6"/>
          <w:u w:val="single"/>
          <w:lang w:eastAsia="zh-CN"/>
        </w:rPr>
        <w:t xml:space="preserve">    </w:t>
      </w:r>
      <w:r>
        <w:rPr>
          <w:spacing w:val="6"/>
        </w:rPr>
        <w:t xml:space="preserve"> in World War </w:t>
      </w:r>
      <w:r>
        <w:rPr>
          <w:rFonts w:ascii="宋体" w:hAnsi="宋体"/>
          <w:spacing w:val="6"/>
        </w:rPr>
        <w:t>Ⅱ</w:t>
      </w:r>
      <w:r>
        <w:rPr>
          <w:rFonts w:ascii="宋体" w:eastAsia="宋体" w:hAnsi="宋体" w:hint="eastAsia"/>
          <w:spacing w:val="6"/>
          <w:lang w:eastAsia="zh-CN"/>
        </w:rPr>
        <w:t xml:space="preserve"> </w:t>
      </w:r>
      <w:r>
        <w:rPr>
          <w:spacing w:val="6"/>
        </w:rPr>
        <w:t xml:space="preserve">and the people they liberated, </w:t>
      </w:r>
      <w:r>
        <w:rPr>
          <w:rFonts w:eastAsia="宋体" w:hint="eastAsia"/>
          <w:spacing w:val="6"/>
          <w:lang w:eastAsia="zh-CN"/>
        </w:rPr>
        <w:t xml:space="preserve">  </w:t>
      </w:r>
      <w:r>
        <w:rPr>
          <w:spacing w:val="6"/>
        </w:rPr>
        <w:t>the</w:t>
      </w:r>
      <w:r>
        <w:rPr>
          <w:rFonts w:eastAsia="宋体" w:hint="eastAsia"/>
          <w:spacing w:val="6"/>
          <w:lang w:eastAsia="zh-CN"/>
        </w:rPr>
        <w:t xml:space="preserve"> G.I. </w:t>
      </w:r>
      <w:r>
        <w:t>was</w:t>
      </w:r>
      <w:r>
        <w:rPr>
          <w:spacing w:val="27"/>
        </w:rPr>
        <w:t xml:space="preserve"> </w:t>
      </w:r>
      <w:r>
        <w:t>the</w:t>
      </w:r>
      <w:r>
        <w:rPr>
          <w:spacing w:val="13"/>
          <w:u w:val="single"/>
        </w:rPr>
        <w:t xml:space="preserve"> </w:t>
      </w:r>
      <w:r>
        <w:rPr>
          <w:rFonts w:eastAsia="宋体" w:hint="eastAsia"/>
          <w:spacing w:val="13"/>
          <w:u w:val="single"/>
          <w:lang w:eastAsia="zh-CN"/>
        </w:rPr>
        <w:t xml:space="preserve">   </w:t>
      </w:r>
      <w:r>
        <w:rPr>
          <w:u w:val="single"/>
        </w:rPr>
        <w:t>2</w:t>
      </w:r>
      <w:r>
        <w:rPr>
          <w:u w:val="single"/>
        </w:rPr>
        <w:tab/>
      </w:r>
      <w:r>
        <w:rPr>
          <w:rFonts w:eastAsia="宋体" w:hint="eastAsia"/>
          <w:u w:val="single"/>
          <w:lang w:eastAsia="zh-CN"/>
        </w:rPr>
        <w:t xml:space="preserve">    </w:t>
      </w:r>
      <w:r>
        <w:rPr>
          <w:rFonts w:eastAsia="宋体" w:hint="eastAsia"/>
          <w:lang w:eastAsia="zh-CN"/>
        </w:rPr>
        <w:t xml:space="preserve"> </w:t>
      </w:r>
      <w:r>
        <w:t>man</w:t>
      </w:r>
      <w:r>
        <w:rPr>
          <w:spacing w:val="27"/>
        </w:rPr>
        <w:t xml:space="preserve"> </w:t>
      </w:r>
      <w:r>
        <w:t>grown</w:t>
      </w:r>
      <w:r>
        <w:rPr>
          <w:spacing w:val="27"/>
        </w:rPr>
        <w:t xml:space="preserve"> </w:t>
      </w:r>
      <w:r>
        <w:t>into</w:t>
      </w:r>
      <w:r>
        <w:rPr>
          <w:spacing w:val="27"/>
        </w:rPr>
        <w:t xml:space="preserve"> </w:t>
      </w:r>
      <w:r>
        <w:t>hero,</w:t>
      </w:r>
      <w:r>
        <w:rPr>
          <w:spacing w:val="26"/>
        </w:rPr>
        <w:t xml:space="preserve"> </w:t>
      </w:r>
      <w:r>
        <w:t>the</w:t>
      </w:r>
      <w:r>
        <w:rPr>
          <w:spacing w:val="26"/>
        </w:rPr>
        <w:t xml:space="preserve"> </w:t>
      </w:r>
      <w:r>
        <w:t>poor</w:t>
      </w:r>
      <w:r>
        <w:rPr>
          <w:spacing w:val="22"/>
        </w:rPr>
        <w:t xml:space="preserve"> </w:t>
      </w:r>
      <w:r>
        <w:t>farm</w:t>
      </w:r>
      <w:r>
        <w:rPr>
          <w:spacing w:val="30"/>
        </w:rPr>
        <w:t xml:space="preserve"> </w:t>
      </w:r>
      <w:r>
        <w:t>kid</w:t>
      </w:r>
      <w:r>
        <w:rPr>
          <w:spacing w:val="25"/>
        </w:rPr>
        <w:t xml:space="preserve"> </w:t>
      </w:r>
      <w:r>
        <w:t>torn</w:t>
      </w:r>
      <w:r>
        <w:rPr>
          <w:spacing w:val="27"/>
        </w:rPr>
        <w:t xml:space="preserve"> </w:t>
      </w:r>
      <w:r>
        <w:t>away</w:t>
      </w:r>
      <w:r>
        <w:rPr>
          <w:spacing w:val="27"/>
        </w:rPr>
        <w:t xml:space="preserve"> </w:t>
      </w:r>
      <w:r>
        <w:t>from</w:t>
      </w:r>
      <w:r>
        <w:rPr>
          <w:spacing w:val="27"/>
        </w:rPr>
        <w:t xml:space="preserve"> </w:t>
      </w:r>
      <w:r>
        <w:t>his</w:t>
      </w:r>
    </w:p>
    <w:p w14:paraId="1CFC9E93" w14:textId="77777777" w:rsidR="00027CB9" w:rsidRDefault="00897A8B">
      <w:pPr>
        <w:pStyle w:val="a3"/>
        <w:spacing w:before="96" w:line="326" w:lineRule="auto"/>
        <w:ind w:left="229" w:right="1363"/>
        <w:jc w:val="both"/>
      </w:pPr>
      <w:r>
        <w:rPr>
          <w:spacing w:val="1"/>
        </w:rPr>
        <w:t xml:space="preserve">home, </w:t>
      </w:r>
      <w:r>
        <w:t xml:space="preserve">the guy </w:t>
      </w:r>
      <w:r>
        <w:rPr>
          <w:spacing w:val="1"/>
        </w:rPr>
        <w:t xml:space="preserve">who </w:t>
      </w:r>
      <w:r>
        <w:rPr>
          <w:spacing w:val="1"/>
          <w:u w:val="single"/>
        </w:rPr>
        <w:t xml:space="preserve">   </w:t>
      </w:r>
      <w:r>
        <w:rPr>
          <w:spacing w:val="60"/>
          <w:u w:val="single"/>
        </w:rPr>
        <w:t xml:space="preserve"> </w:t>
      </w:r>
      <w:r>
        <w:rPr>
          <w:u w:val="single"/>
        </w:rPr>
        <w:t xml:space="preserve">3   </w:t>
      </w:r>
      <w:r>
        <w:t xml:space="preserve">  all the </w:t>
      </w:r>
      <w:r>
        <w:rPr>
          <w:spacing w:val="1"/>
        </w:rPr>
        <w:t xml:space="preserve">burdens </w:t>
      </w:r>
      <w:r>
        <w:t xml:space="preserve">of battle, </w:t>
      </w:r>
      <w:r>
        <w:rPr>
          <w:spacing w:val="1"/>
        </w:rPr>
        <w:t xml:space="preserve">who </w:t>
      </w:r>
      <w:r>
        <w:t xml:space="preserve">slept in cold </w:t>
      </w:r>
      <w:proofErr w:type="gramStart"/>
      <w:r>
        <w:t xml:space="preserve">foxholes,   </w:t>
      </w:r>
      <w:proofErr w:type="gramEnd"/>
      <w:r>
        <w:t xml:space="preserve">  </w:t>
      </w:r>
      <w:r>
        <w:rPr>
          <w:spacing w:val="1"/>
        </w:rPr>
        <w:t xml:space="preserve">who </w:t>
      </w:r>
      <w:r>
        <w:t xml:space="preserve">went without the </w:t>
      </w:r>
      <w:r>
        <w:rPr>
          <w:u w:val="single"/>
        </w:rPr>
        <w:t xml:space="preserve">    4   </w:t>
      </w:r>
      <w:r>
        <w:t xml:space="preserve">  of food and shelter, who stuck it out and drove back    </w:t>
      </w:r>
      <w:r>
        <w:rPr>
          <w:spacing w:val="6"/>
        </w:rPr>
        <w:t>the Nazi reign of murder. This was not a volunteer soldier</w:t>
      </w:r>
      <w:r>
        <w:t>,</w:t>
      </w:r>
      <w:r>
        <w:rPr>
          <w:spacing w:val="20"/>
        </w:rPr>
        <w:t xml:space="preserve"> </w:t>
      </w:r>
      <w:r>
        <w:rPr>
          <w:spacing w:val="6"/>
        </w:rPr>
        <w:t xml:space="preserve">not someone well </w:t>
      </w:r>
      <w:proofErr w:type="gramStart"/>
      <w:r>
        <w:rPr>
          <w:spacing w:val="6"/>
        </w:rPr>
        <w:t>paid</w:t>
      </w:r>
      <w:r>
        <w:t>,</w:t>
      </w:r>
      <w:r>
        <w:rPr>
          <w:rFonts w:eastAsia="宋体" w:hint="eastAsia"/>
          <w:lang w:eastAsia="zh-CN"/>
        </w:rPr>
        <w:t xml:space="preserve">  </w:t>
      </w:r>
      <w:r>
        <w:rPr>
          <w:u w:val="single"/>
        </w:rPr>
        <w:t xml:space="preserve"> </w:t>
      </w:r>
      <w:proofErr w:type="gramEnd"/>
      <w:r>
        <w:rPr>
          <w:u w:val="single"/>
        </w:rPr>
        <w:t xml:space="preserve"> </w:t>
      </w:r>
      <w:r>
        <w:rPr>
          <w:spacing w:val="3"/>
          <w:u w:val="single"/>
        </w:rPr>
        <w:t xml:space="preserve"> </w:t>
      </w:r>
      <w:r>
        <w:rPr>
          <w:u w:val="single"/>
        </w:rPr>
        <w:t xml:space="preserve">5   </w:t>
      </w:r>
      <w:r>
        <w:t xml:space="preserve">  an average </w:t>
      </w:r>
      <w:r>
        <w:rPr>
          <w:spacing w:val="-4"/>
        </w:rPr>
        <w:t xml:space="preserve">guy,  </w:t>
      </w:r>
      <w:r>
        <w:t xml:space="preserve">up </w:t>
      </w:r>
      <w:r>
        <w:rPr>
          <w:u w:val="single"/>
        </w:rPr>
        <w:t xml:space="preserve">    6   </w:t>
      </w:r>
      <w:r>
        <w:t xml:space="preserve">  the best trained, best equipped, fiercest, most    brutal enemies seen in</w:t>
      </w:r>
      <w:r>
        <w:rPr>
          <w:spacing w:val="-7"/>
        </w:rPr>
        <w:t xml:space="preserve"> </w:t>
      </w:r>
      <w:r>
        <w:t>centuries.</w:t>
      </w:r>
    </w:p>
    <w:p w14:paraId="225C3D6E" w14:textId="77777777" w:rsidR="00027CB9" w:rsidRDefault="00897A8B">
      <w:pPr>
        <w:pStyle w:val="a3"/>
        <w:spacing w:before="1" w:line="326" w:lineRule="auto"/>
        <w:ind w:left="229" w:right="1359" w:firstLine="458"/>
        <w:jc w:val="both"/>
      </w:pPr>
      <w:r>
        <w:t xml:space="preserve">His name isn’t much. </w:t>
      </w:r>
      <w:r>
        <w:rPr>
          <w:i/>
        </w:rPr>
        <w:t xml:space="preserve">G.I. </w:t>
      </w:r>
      <w:r>
        <w:t>is just a military abbreviation</w:t>
      </w:r>
      <w:r>
        <w:rPr>
          <w:u w:val="single"/>
        </w:rPr>
        <w:t xml:space="preserve">   7  </w:t>
      </w:r>
      <w:r>
        <w:t xml:space="preserve">  Government    Issue, and it was on all of the articles </w:t>
      </w:r>
      <w:r>
        <w:rPr>
          <w:u w:val="single"/>
        </w:rPr>
        <w:t xml:space="preserve">    8   </w:t>
      </w:r>
      <w:r>
        <w:t xml:space="preserve">  to soldiers. And Joe? A </w:t>
      </w:r>
      <w:proofErr w:type="gramStart"/>
      <w:r>
        <w:t>common  name</w:t>
      </w:r>
      <w:proofErr w:type="gramEnd"/>
      <w:r>
        <w:t xml:space="preserve"> for a guy  who  never </w:t>
      </w:r>
      <w:r>
        <w:rPr>
          <w:u w:val="single"/>
        </w:rPr>
        <w:t xml:space="preserve"> </w:t>
      </w:r>
      <w:r>
        <w:rPr>
          <w:rFonts w:eastAsia="宋体" w:hint="eastAsia"/>
          <w:u w:val="single"/>
          <w:lang w:eastAsia="zh-CN"/>
        </w:rPr>
        <w:t xml:space="preserve">  </w:t>
      </w:r>
      <w:r>
        <w:rPr>
          <w:u w:val="single"/>
        </w:rPr>
        <w:t xml:space="preserve">9 </w:t>
      </w:r>
      <w:r>
        <w:rPr>
          <w:rFonts w:eastAsia="宋体" w:hint="eastAsia"/>
          <w:u w:val="single"/>
          <w:lang w:eastAsia="zh-CN"/>
        </w:rPr>
        <w:t xml:space="preserve">  </w:t>
      </w:r>
      <w:r>
        <w:t xml:space="preserve"> it  to  the  top.  </w:t>
      </w:r>
      <w:proofErr w:type="gramStart"/>
      <w:r>
        <w:t>Joe  Blow</w:t>
      </w:r>
      <w:proofErr w:type="gramEnd"/>
      <w:r>
        <w:t xml:space="preserve">, Joe  Palooka,  Joe </w:t>
      </w:r>
      <w:proofErr w:type="spellStart"/>
      <w:r>
        <w:t>Magrac</w:t>
      </w:r>
      <w:proofErr w:type="spellEnd"/>
      <w:r>
        <w:t>...a working class name. The United States has</w:t>
      </w:r>
      <w:r>
        <w:rPr>
          <w:u w:val="single"/>
        </w:rPr>
        <w:t xml:space="preserve"> 10</w:t>
      </w:r>
      <w:r>
        <w:t xml:space="preserve"> had a president or vice-president or secretary of state</w:t>
      </w:r>
      <w:r>
        <w:rPr>
          <w:spacing w:val="-8"/>
        </w:rPr>
        <w:t xml:space="preserve"> </w:t>
      </w:r>
      <w:r>
        <w:t>Joe.</w:t>
      </w:r>
    </w:p>
    <w:p w14:paraId="47AD5823" w14:textId="77777777" w:rsidR="00027CB9" w:rsidRDefault="00897A8B">
      <w:pPr>
        <w:pStyle w:val="a3"/>
        <w:spacing w:before="1" w:line="326" w:lineRule="auto"/>
        <w:ind w:left="229" w:right="1353" w:firstLine="463"/>
        <w:jc w:val="both"/>
      </w:pPr>
      <w:r>
        <w:t xml:space="preserve">G.I. Joe had a </w:t>
      </w:r>
      <w:r>
        <w:rPr>
          <w:u w:val="single"/>
        </w:rPr>
        <w:t xml:space="preserve">    </w:t>
      </w:r>
      <w:proofErr w:type="gramStart"/>
      <w:r>
        <w:rPr>
          <w:u w:val="single"/>
        </w:rPr>
        <w:t xml:space="preserve">11   </w:t>
      </w:r>
      <w:r>
        <w:t xml:space="preserve">  career</w:t>
      </w:r>
      <w:proofErr w:type="gramEnd"/>
      <w:r>
        <w:t xml:space="preserve"> fighting German, Japanese, and Korean troops.    </w:t>
      </w:r>
      <w:r>
        <w:rPr>
          <w:spacing w:val="1"/>
        </w:rPr>
        <w:t xml:space="preserve">He appears </w:t>
      </w:r>
      <w:r>
        <w:t xml:space="preserve">as a character, or a </w:t>
      </w:r>
      <w:r>
        <w:rPr>
          <w:u w:val="single"/>
        </w:rPr>
        <w:t xml:space="preserve">   12  </w:t>
      </w:r>
      <w:r>
        <w:rPr>
          <w:rFonts w:eastAsia="宋体" w:hint="eastAsia"/>
          <w:u w:val="single"/>
          <w:lang w:eastAsia="zh-CN"/>
        </w:rPr>
        <w:t xml:space="preserve"> </w:t>
      </w:r>
      <w:r>
        <w:t xml:space="preserve"> of </w:t>
      </w:r>
      <w:r>
        <w:rPr>
          <w:spacing w:val="2"/>
        </w:rPr>
        <w:t xml:space="preserve">American </w:t>
      </w:r>
      <w:r>
        <w:rPr>
          <w:spacing w:val="1"/>
        </w:rPr>
        <w:t xml:space="preserve">personalities, </w:t>
      </w:r>
      <w:proofErr w:type="gramStart"/>
      <w:r>
        <w:t>in  the</w:t>
      </w:r>
      <w:proofErr w:type="gramEnd"/>
      <w:r>
        <w:t xml:space="preserve">  1945    movie </w:t>
      </w:r>
      <w:r>
        <w:rPr>
          <w:i/>
        </w:rPr>
        <w:t>The Story of G.I. Joe</w:t>
      </w:r>
      <w:r>
        <w:t xml:space="preserve">, based on the last days of  war  correspondent  Ernie  Pyle. Some of the </w:t>
      </w:r>
      <w:proofErr w:type="gramStart"/>
      <w:r>
        <w:t>soldiers  Pyle</w:t>
      </w:r>
      <w:proofErr w:type="gramEnd"/>
      <w:r>
        <w:t xml:space="preserve"> </w:t>
      </w:r>
      <w:r>
        <w:rPr>
          <w:u w:val="single"/>
        </w:rPr>
        <w:t xml:space="preserve">    13   </w:t>
      </w:r>
      <w:r>
        <w:t xml:space="preserve">  portrayed  themselves  in the film. Pyle was famous for covering the</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t xml:space="preserve"> side of the war, </w:t>
      </w:r>
      <w:proofErr w:type="gramStart"/>
      <w:r>
        <w:t>writing  about</w:t>
      </w:r>
      <w:proofErr w:type="gramEnd"/>
      <w:r>
        <w:t xml:space="preserve">  the  </w:t>
      </w:r>
      <w:r>
        <w:rPr>
          <w:spacing w:val="1"/>
        </w:rPr>
        <w:t xml:space="preserve">dirt-snow-and-mud soldiers, </w:t>
      </w:r>
      <w:r>
        <w:t xml:space="preserve">not  how  </w:t>
      </w:r>
      <w:r>
        <w:rPr>
          <w:spacing w:val="1"/>
        </w:rPr>
        <w:t xml:space="preserve">many </w:t>
      </w:r>
      <w:r>
        <w:rPr>
          <w:spacing w:val="2"/>
        </w:rPr>
        <w:t xml:space="preserve">miles were </w:t>
      </w:r>
      <w:r>
        <w:rPr>
          <w:spacing w:val="2"/>
          <w:u w:val="single"/>
        </w:rPr>
        <w:t xml:space="preserve">   </w:t>
      </w:r>
      <w:r>
        <w:rPr>
          <w:u w:val="single"/>
        </w:rPr>
        <w:t xml:space="preserve">15   </w:t>
      </w:r>
      <w:r>
        <w:t xml:space="preserve">  or  </w:t>
      </w:r>
      <w:r>
        <w:rPr>
          <w:spacing w:val="2"/>
        </w:rPr>
        <w:t xml:space="preserve">what </w:t>
      </w:r>
      <w:r>
        <w:rPr>
          <w:spacing w:val="1"/>
        </w:rPr>
        <w:t xml:space="preserve">towns  </w:t>
      </w:r>
      <w:r>
        <w:rPr>
          <w:spacing w:val="2"/>
        </w:rPr>
        <w:t xml:space="preserve">were </w:t>
      </w:r>
      <w:r>
        <w:t>captured or liberated. His reports</w:t>
      </w:r>
      <w:r>
        <w:rPr>
          <w:u w:val="single"/>
        </w:rPr>
        <w:t xml:space="preserve">    16    </w:t>
      </w:r>
      <w:r>
        <w:t xml:space="preserve"> the “Willie” </w:t>
      </w:r>
      <w:r>
        <w:rPr>
          <w:spacing w:val="1"/>
        </w:rPr>
        <w:t xml:space="preserve">cartoons </w:t>
      </w:r>
      <w:r>
        <w:t xml:space="preserve">of </w:t>
      </w:r>
      <w:r>
        <w:rPr>
          <w:spacing w:val="1"/>
        </w:rPr>
        <w:t xml:space="preserve">famed   </w:t>
      </w:r>
      <w:r>
        <w:rPr>
          <w:i/>
        </w:rPr>
        <w:t xml:space="preserve">Stars and Stripes </w:t>
      </w:r>
      <w:r>
        <w:t xml:space="preserve">artist Bill </w:t>
      </w:r>
      <w:proofErr w:type="spellStart"/>
      <w:r>
        <w:rPr>
          <w:spacing w:val="1"/>
        </w:rPr>
        <w:t>Maulden</w:t>
      </w:r>
      <w:proofErr w:type="spellEnd"/>
      <w:r>
        <w:rPr>
          <w:spacing w:val="1"/>
        </w:rPr>
        <w:t xml:space="preserve">. </w:t>
      </w:r>
      <w:proofErr w:type="spellStart"/>
      <w:r>
        <w:t>Boh</w:t>
      </w:r>
      <w:proofErr w:type="spellEnd"/>
      <w:r>
        <w:t xml:space="preserve"> men </w:t>
      </w:r>
      <w:r>
        <w:rPr>
          <w:u w:val="single"/>
        </w:rPr>
        <w:t xml:space="preserve">   </w:t>
      </w:r>
      <w:r>
        <w:rPr>
          <w:rFonts w:eastAsia="宋体" w:hint="eastAsia"/>
          <w:u w:val="single"/>
          <w:lang w:eastAsia="zh-CN"/>
        </w:rPr>
        <w:t xml:space="preserve"> </w:t>
      </w:r>
      <w:r>
        <w:rPr>
          <w:u w:val="single"/>
        </w:rPr>
        <w:t xml:space="preserve">17    </w:t>
      </w:r>
      <w:r>
        <w:t xml:space="preserve"> the dirt </w:t>
      </w:r>
      <w:proofErr w:type="gramStart"/>
      <w:r>
        <w:t xml:space="preserve">and  </w:t>
      </w:r>
      <w:r>
        <w:rPr>
          <w:spacing w:val="1"/>
        </w:rPr>
        <w:t>exhaustion</w:t>
      </w:r>
      <w:proofErr w:type="gramEnd"/>
      <w:r>
        <w:rPr>
          <w:spacing w:val="1"/>
        </w:rPr>
        <w:t xml:space="preserve">  </w:t>
      </w:r>
      <w:r>
        <w:t xml:space="preserve">of war, the </w:t>
      </w:r>
      <w:r>
        <w:rPr>
          <w:rFonts w:eastAsia="宋体" w:hint="eastAsia"/>
          <w:u w:val="single"/>
          <w:lang w:eastAsia="zh-CN"/>
        </w:rPr>
        <w:t xml:space="preserve">    </w:t>
      </w:r>
      <w:r>
        <w:rPr>
          <w:u w:val="single"/>
        </w:rPr>
        <w:t>18</w:t>
      </w:r>
      <w:r>
        <w:rPr>
          <w:rFonts w:eastAsia="宋体" w:hint="eastAsia"/>
          <w:u w:val="single"/>
          <w:lang w:eastAsia="zh-CN"/>
        </w:rPr>
        <w:t xml:space="preserve">  </w:t>
      </w:r>
      <w:r>
        <w:rPr>
          <w:u w:val="single"/>
        </w:rPr>
        <w:t xml:space="preserve"> </w:t>
      </w:r>
      <w:r>
        <w:t xml:space="preserve"> of civilization that the soldiers shared with each other and the  civilians: coffee,  </w:t>
      </w:r>
      <w:r>
        <w:rPr>
          <w:spacing w:val="1"/>
        </w:rPr>
        <w:t xml:space="preserve">tobacco, </w:t>
      </w:r>
      <w:r>
        <w:t xml:space="preserve">whiskey, shelter, sleep. </w:t>
      </w:r>
      <w:r>
        <w:rPr>
          <w:u w:val="single"/>
        </w:rPr>
        <w:t xml:space="preserve">  </w:t>
      </w:r>
      <w:r>
        <w:rPr>
          <w:rFonts w:eastAsia="宋体" w:hint="eastAsia"/>
          <w:u w:val="single"/>
          <w:lang w:eastAsia="zh-CN"/>
        </w:rPr>
        <w:t xml:space="preserve"> </w:t>
      </w:r>
      <w:r>
        <w:rPr>
          <w:u w:val="single"/>
        </w:rPr>
        <w:t xml:space="preserve"> 19</w:t>
      </w:r>
      <w:r>
        <w:rPr>
          <w:rFonts w:eastAsia="宋体" w:hint="eastAsia"/>
          <w:u w:val="single"/>
          <w:lang w:eastAsia="zh-CN"/>
        </w:rPr>
        <w:t xml:space="preserve"> </w:t>
      </w:r>
      <w:r>
        <w:rPr>
          <w:u w:val="single"/>
        </w:rPr>
        <w:t xml:space="preserve">  </w:t>
      </w:r>
      <w:r>
        <w:t xml:space="preserve">  </w:t>
      </w:r>
      <w:r>
        <w:rPr>
          <w:spacing w:val="1"/>
        </w:rPr>
        <w:t xml:space="preserve">Egypt, France, </w:t>
      </w:r>
      <w:proofErr w:type="gramStart"/>
      <w:r>
        <w:t>and  a</w:t>
      </w:r>
      <w:proofErr w:type="gramEnd"/>
      <w:r>
        <w:t xml:space="preserve">   </w:t>
      </w:r>
      <w:r>
        <w:rPr>
          <w:spacing w:val="1"/>
        </w:rPr>
        <w:t xml:space="preserve">dozen </w:t>
      </w:r>
      <w:r>
        <w:t xml:space="preserve">more  countries,  G.I.  </w:t>
      </w:r>
      <w:proofErr w:type="gramStart"/>
      <w:r>
        <w:t>Joe  was</w:t>
      </w:r>
      <w:proofErr w:type="gramEnd"/>
      <w:r>
        <w:t xml:space="preserve">  any  American  soldier, </w:t>
      </w:r>
      <w:r>
        <w:rPr>
          <w:u w:val="single"/>
        </w:rPr>
        <w:t xml:space="preserve"> </w:t>
      </w:r>
      <w:r>
        <w:rPr>
          <w:rFonts w:eastAsia="宋体" w:hint="eastAsia"/>
          <w:u w:val="single"/>
          <w:lang w:eastAsia="zh-CN"/>
        </w:rPr>
        <w:t xml:space="preserve">   </w:t>
      </w:r>
      <w:r>
        <w:rPr>
          <w:u w:val="single"/>
        </w:rPr>
        <w:t xml:space="preserve">20 </w:t>
      </w:r>
      <w:r>
        <w:rPr>
          <w:rFonts w:eastAsia="宋体" w:hint="eastAsia"/>
          <w:u w:val="single"/>
          <w:lang w:eastAsia="zh-CN"/>
        </w:rPr>
        <w:t xml:space="preserve">   </w:t>
      </w:r>
      <w:r>
        <w:t xml:space="preserve"> the  most important person in their</w:t>
      </w:r>
      <w:r>
        <w:rPr>
          <w:spacing w:val="-9"/>
        </w:rPr>
        <w:t xml:space="preserve"> </w:t>
      </w:r>
      <w:r>
        <w:t>lives.</w:t>
      </w:r>
    </w:p>
    <w:p w14:paraId="601B12E0" w14:textId="77777777" w:rsidR="00027CB9" w:rsidRDefault="00027CB9">
      <w:pPr>
        <w:pStyle w:val="a3"/>
        <w:spacing w:before="1"/>
        <w:rPr>
          <w:sz w:val="14"/>
        </w:rPr>
      </w:pPr>
    </w:p>
    <w:p w14:paraId="09B00541" w14:textId="77777777" w:rsidR="00027CB9" w:rsidRDefault="00027CB9">
      <w:pPr>
        <w:pStyle w:val="a3"/>
        <w:spacing w:before="1"/>
        <w:rPr>
          <w:sz w:val="14"/>
        </w:rPr>
      </w:pPr>
    </w:p>
    <w:p w14:paraId="40C634FA" w14:textId="77777777" w:rsidR="00027CB9" w:rsidRDefault="00027CB9">
      <w:pPr>
        <w:pStyle w:val="a3"/>
        <w:spacing w:before="1"/>
        <w:rPr>
          <w:sz w:val="14"/>
        </w:rPr>
      </w:pPr>
    </w:p>
    <w:p w14:paraId="0EEB34AA" w14:textId="77777777" w:rsidR="00027CB9" w:rsidRDefault="00027CB9">
      <w:pPr>
        <w:pStyle w:val="a3"/>
        <w:spacing w:before="1"/>
        <w:rPr>
          <w:sz w:val="14"/>
        </w:rPr>
      </w:pPr>
    </w:p>
    <w:p w14:paraId="70500910" w14:textId="77777777" w:rsidR="00027CB9" w:rsidRDefault="00897A8B">
      <w:pPr>
        <w:pStyle w:val="a5"/>
        <w:numPr>
          <w:ilvl w:val="2"/>
          <w:numId w:val="2"/>
        </w:numPr>
        <w:tabs>
          <w:tab w:val="left" w:pos="573"/>
          <w:tab w:val="left" w:pos="2483"/>
          <w:tab w:val="left" w:pos="4352"/>
          <w:tab w:val="left" w:pos="6529"/>
        </w:tabs>
        <w:spacing w:before="91"/>
        <w:ind w:hanging="305"/>
        <w:jc w:val="left"/>
        <w:rPr>
          <w:sz w:val="23"/>
        </w:rPr>
      </w:pPr>
      <w:r>
        <w:rPr>
          <w:sz w:val="23"/>
        </w:rPr>
        <w:lastRenderedPageBreak/>
        <w:t>[A]</w:t>
      </w:r>
      <w:r>
        <w:rPr>
          <w:spacing w:val="-1"/>
          <w:sz w:val="23"/>
        </w:rPr>
        <w:t xml:space="preserve"> </w:t>
      </w:r>
      <w:r>
        <w:rPr>
          <w:sz w:val="23"/>
        </w:rPr>
        <w:t>served</w:t>
      </w:r>
      <w:r>
        <w:rPr>
          <w:sz w:val="23"/>
        </w:rPr>
        <w:tab/>
        <w:t>[B] performed</w:t>
      </w:r>
      <w:r>
        <w:rPr>
          <w:sz w:val="23"/>
        </w:rPr>
        <w:tab/>
        <w:t>[C]</w:t>
      </w:r>
      <w:r>
        <w:rPr>
          <w:spacing w:val="-1"/>
          <w:sz w:val="23"/>
        </w:rPr>
        <w:t xml:space="preserve"> </w:t>
      </w:r>
      <w:r>
        <w:rPr>
          <w:sz w:val="23"/>
        </w:rPr>
        <w:t>rebelled</w:t>
      </w:r>
      <w:r>
        <w:rPr>
          <w:sz w:val="23"/>
        </w:rPr>
        <w:tab/>
        <w:t>[D]</w:t>
      </w:r>
      <w:r>
        <w:rPr>
          <w:spacing w:val="-4"/>
          <w:sz w:val="23"/>
        </w:rPr>
        <w:t xml:space="preserve"> </w:t>
      </w:r>
      <w:r>
        <w:rPr>
          <w:sz w:val="23"/>
        </w:rPr>
        <w:t>betrayed</w:t>
      </w:r>
    </w:p>
    <w:p w14:paraId="4978AA91" w14:textId="77777777" w:rsidR="00027CB9" w:rsidRDefault="00897A8B">
      <w:pPr>
        <w:pStyle w:val="a5"/>
        <w:numPr>
          <w:ilvl w:val="2"/>
          <w:numId w:val="2"/>
        </w:numPr>
        <w:tabs>
          <w:tab w:val="left" w:pos="573"/>
          <w:tab w:val="left" w:pos="2483"/>
          <w:tab w:val="left" w:pos="4340"/>
          <w:tab w:val="left" w:pos="6529"/>
        </w:tabs>
        <w:spacing w:before="194"/>
        <w:ind w:hanging="305"/>
        <w:jc w:val="left"/>
        <w:rPr>
          <w:sz w:val="23"/>
        </w:rPr>
      </w:pPr>
      <w:r>
        <w:rPr>
          <w:sz w:val="23"/>
        </w:rPr>
        <w:t>[A] actual</w:t>
      </w:r>
      <w:r>
        <w:rPr>
          <w:sz w:val="23"/>
        </w:rPr>
        <w:tab/>
        <w:t>[B] common</w:t>
      </w:r>
      <w:r>
        <w:rPr>
          <w:sz w:val="23"/>
        </w:rPr>
        <w:tab/>
        <w:t>[C] special</w:t>
      </w:r>
      <w:r>
        <w:rPr>
          <w:sz w:val="23"/>
        </w:rPr>
        <w:tab/>
        <w:t>[D]</w:t>
      </w:r>
      <w:r>
        <w:rPr>
          <w:spacing w:val="-4"/>
          <w:sz w:val="23"/>
        </w:rPr>
        <w:t xml:space="preserve"> </w:t>
      </w:r>
      <w:r>
        <w:rPr>
          <w:sz w:val="23"/>
        </w:rPr>
        <w:t>normal</w:t>
      </w:r>
    </w:p>
    <w:p w14:paraId="35344AFA" w14:textId="77777777" w:rsidR="00027CB9" w:rsidRDefault="00897A8B">
      <w:pPr>
        <w:pStyle w:val="a5"/>
        <w:numPr>
          <w:ilvl w:val="2"/>
          <w:numId w:val="2"/>
        </w:numPr>
        <w:tabs>
          <w:tab w:val="left" w:pos="573"/>
          <w:tab w:val="left" w:pos="2483"/>
          <w:tab w:val="left" w:pos="4352"/>
          <w:tab w:val="left" w:pos="6529"/>
        </w:tabs>
        <w:spacing w:before="196"/>
        <w:ind w:hanging="305"/>
        <w:jc w:val="left"/>
        <w:rPr>
          <w:sz w:val="23"/>
        </w:rPr>
      </w:pPr>
      <w:r>
        <w:rPr>
          <w:sz w:val="23"/>
        </w:rPr>
        <w:t>[A]</w:t>
      </w:r>
      <w:r>
        <w:rPr>
          <w:spacing w:val="-1"/>
          <w:sz w:val="23"/>
        </w:rPr>
        <w:t xml:space="preserve"> </w:t>
      </w:r>
      <w:r>
        <w:rPr>
          <w:sz w:val="23"/>
        </w:rPr>
        <w:t>loaded</w:t>
      </w:r>
      <w:r>
        <w:rPr>
          <w:sz w:val="23"/>
        </w:rPr>
        <w:tab/>
        <w:t>[B]</w:t>
      </w:r>
      <w:r>
        <w:rPr>
          <w:spacing w:val="-1"/>
          <w:sz w:val="23"/>
        </w:rPr>
        <w:t xml:space="preserve"> </w:t>
      </w:r>
      <w:r>
        <w:rPr>
          <w:sz w:val="23"/>
        </w:rPr>
        <w:t>eased</w:t>
      </w:r>
      <w:r>
        <w:rPr>
          <w:sz w:val="23"/>
        </w:rPr>
        <w:tab/>
        <w:t>[C]</w:t>
      </w:r>
      <w:r>
        <w:rPr>
          <w:spacing w:val="-1"/>
          <w:sz w:val="23"/>
        </w:rPr>
        <w:t xml:space="preserve"> </w:t>
      </w:r>
      <w:r>
        <w:rPr>
          <w:sz w:val="23"/>
        </w:rPr>
        <w:t>removed</w:t>
      </w:r>
      <w:r>
        <w:rPr>
          <w:sz w:val="23"/>
        </w:rPr>
        <w:tab/>
        <w:t>[D]</w:t>
      </w:r>
      <w:r>
        <w:rPr>
          <w:spacing w:val="-4"/>
          <w:sz w:val="23"/>
        </w:rPr>
        <w:t xml:space="preserve"> </w:t>
      </w:r>
      <w:r>
        <w:rPr>
          <w:sz w:val="23"/>
        </w:rPr>
        <w:t>bore</w:t>
      </w:r>
    </w:p>
    <w:p w14:paraId="322D2B8B" w14:textId="77777777" w:rsidR="00027CB9" w:rsidRDefault="00897A8B">
      <w:pPr>
        <w:pStyle w:val="a5"/>
        <w:numPr>
          <w:ilvl w:val="2"/>
          <w:numId w:val="2"/>
        </w:numPr>
        <w:tabs>
          <w:tab w:val="left" w:pos="573"/>
          <w:tab w:val="left" w:pos="2499"/>
          <w:tab w:val="left" w:pos="4352"/>
          <w:tab w:val="left" w:pos="6529"/>
        </w:tabs>
        <w:spacing w:before="196"/>
        <w:ind w:hanging="305"/>
        <w:jc w:val="left"/>
        <w:rPr>
          <w:sz w:val="23"/>
        </w:rPr>
      </w:pPr>
      <w:r>
        <w:rPr>
          <w:sz w:val="23"/>
        </w:rPr>
        <w:t>[A]</w:t>
      </w:r>
      <w:r>
        <w:rPr>
          <w:spacing w:val="-2"/>
          <w:sz w:val="23"/>
        </w:rPr>
        <w:t xml:space="preserve"> </w:t>
      </w:r>
      <w:r>
        <w:rPr>
          <w:sz w:val="23"/>
        </w:rPr>
        <w:t>necessities</w:t>
      </w:r>
      <w:r>
        <w:rPr>
          <w:sz w:val="23"/>
        </w:rPr>
        <w:tab/>
        <w:t>[B]</w:t>
      </w:r>
      <w:r>
        <w:rPr>
          <w:spacing w:val="-2"/>
          <w:sz w:val="23"/>
        </w:rPr>
        <w:t xml:space="preserve"> </w:t>
      </w:r>
      <w:r>
        <w:rPr>
          <w:sz w:val="23"/>
        </w:rPr>
        <w:t>facilities</w:t>
      </w:r>
      <w:r>
        <w:rPr>
          <w:sz w:val="23"/>
        </w:rPr>
        <w:tab/>
        <w:t>[C]</w:t>
      </w:r>
      <w:r>
        <w:rPr>
          <w:spacing w:val="-2"/>
          <w:sz w:val="23"/>
        </w:rPr>
        <w:t xml:space="preserve"> </w:t>
      </w:r>
      <w:r>
        <w:rPr>
          <w:sz w:val="23"/>
        </w:rPr>
        <w:t>commodities</w:t>
      </w:r>
      <w:r>
        <w:rPr>
          <w:sz w:val="23"/>
        </w:rPr>
        <w:tab/>
        <w:t>[D]</w:t>
      </w:r>
      <w:r>
        <w:rPr>
          <w:spacing w:val="-4"/>
          <w:sz w:val="23"/>
        </w:rPr>
        <w:t xml:space="preserve"> </w:t>
      </w:r>
      <w:r>
        <w:rPr>
          <w:sz w:val="23"/>
        </w:rPr>
        <w:t>properties</w:t>
      </w:r>
    </w:p>
    <w:p w14:paraId="09EC3B5B" w14:textId="77777777" w:rsidR="00027CB9" w:rsidRDefault="00897A8B">
      <w:pPr>
        <w:pStyle w:val="a5"/>
        <w:numPr>
          <w:ilvl w:val="2"/>
          <w:numId w:val="2"/>
        </w:numPr>
        <w:tabs>
          <w:tab w:val="left" w:pos="573"/>
          <w:tab w:val="left" w:pos="2483"/>
          <w:tab w:val="left" w:pos="4352"/>
          <w:tab w:val="left" w:pos="6529"/>
        </w:tabs>
        <w:spacing w:before="194"/>
        <w:ind w:hanging="305"/>
        <w:jc w:val="left"/>
        <w:rPr>
          <w:sz w:val="23"/>
        </w:rPr>
      </w:pPr>
      <w:r>
        <w:rPr>
          <w:sz w:val="23"/>
        </w:rPr>
        <w:t>[A] and</w:t>
      </w:r>
      <w:r>
        <w:rPr>
          <w:sz w:val="23"/>
        </w:rPr>
        <w:tab/>
        <w:t>[B] nor</w:t>
      </w:r>
      <w:r>
        <w:rPr>
          <w:sz w:val="23"/>
        </w:rPr>
        <w:tab/>
        <w:t>[C] but</w:t>
      </w:r>
      <w:r>
        <w:rPr>
          <w:sz w:val="23"/>
        </w:rPr>
        <w:tab/>
        <w:t>[D]</w:t>
      </w:r>
      <w:r>
        <w:rPr>
          <w:spacing w:val="-4"/>
          <w:sz w:val="23"/>
        </w:rPr>
        <w:t xml:space="preserve"> </w:t>
      </w:r>
      <w:r>
        <w:rPr>
          <w:sz w:val="23"/>
        </w:rPr>
        <w:t>hence</w:t>
      </w:r>
    </w:p>
    <w:p w14:paraId="46ADCCF4" w14:textId="77777777" w:rsidR="00027CB9" w:rsidRDefault="00897A8B">
      <w:pPr>
        <w:pStyle w:val="a5"/>
        <w:numPr>
          <w:ilvl w:val="2"/>
          <w:numId w:val="2"/>
        </w:numPr>
        <w:tabs>
          <w:tab w:val="left" w:pos="573"/>
          <w:tab w:val="left" w:pos="2483"/>
          <w:tab w:val="left" w:pos="4352"/>
          <w:tab w:val="left" w:pos="6529"/>
        </w:tabs>
        <w:spacing w:before="197"/>
        <w:ind w:hanging="305"/>
        <w:jc w:val="left"/>
        <w:rPr>
          <w:sz w:val="23"/>
        </w:rPr>
      </w:pPr>
      <w:r>
        <w:rPr>
          <w:sz w:val="23"/>
        </w:rPr>
        <w:t>[A]</w:t>
      </w:r>
      <w:r>
        <w:rPr>
          <w:spacing w:val="-2"/>
          <w:sz w:val="23"/>
        </w:rPr>
        <w:t xml:space="preserve"> </w:t>
      </w:r>
      <w:r>
        <w:rPr>
          <w:sz w:val="23"/>
        </w:rPr>
        <w:t>for</w:t>
      </w:r>
      <w:r>
        <w:rPr>
          <w:sz w:val="23"/>
        </w:rPr>
        <w:tab/>
        <w:t>[B] into</w:t>
      </w:r>
      <w:r>
        <w:rPr>
          <w:sz w:val="23"/>
        </w:rPr>
        <w:tab/>
        <w:t>[C]</w:t>
      </w:r>
      <w:r>
        <w:rPr>
          <w:spacing w:val="-1"/>
          <w:sz w:val="23"/>
        </w:rPr>
        <w:t xml:space="preserve"> </w:t>
      </w:r>
      <w:r>
        <w:rPr>
          <w:sz w:val="23"/>
        </w:rPr>
        <w:t>from</w:t>
      </w:r>
      <w:r>
        <w:rPr>
          <w:sz w:val="23"/>
        </w:rPr>
        <w:tab/>
        <w:t>[D]</w:t>
      </w:r>
      <w:r>
        <w:rPr>
          <w:spacing w:val="-4"/>
          <w:sz w:val="23"/>
        </w:rPr>
        <w:t xml:space="preserve"> </w:t>
      </w:r>
      <w:r>
        <w:rPr>
          <w:sz w:val="23"/>
        </w:rPr>
        <w:t>against</w:t>
      </w:r>
    </w:p>
    <w:p w14:paraId="149C7DA4" w14:textId="77777777" w:rsidR="00027CB9" w:rsidRDefault="00897A8B">
      <w:pPr>
        <w:pStyle w:val="a5"/>
        <w:numPr>
          <w:ilvl w:val="2"/>
          <w:numId w:val="2"/>
        </w:numPr>
        <w:tabs>
          <w:tab w:val="left" w:pos="573"/>
          <w:tab w:val="left" w:pos="2483"/>
          <w:tab w:val="left" w:pos="4352"/>
          <w:tab w:val="left" w:pos="6529"/>
        </w:tabs>
        <w:spacing w:before="196"/>
        <w:ind w:hanging="305"/>
        <w:jc w:val="left"/>
        <w:rPr>
          <w:sz w:val="23"/>
        </w:rPr>
      </w:pPr>
      <w:r>
        <w:rPr>
          <w:sz w:val="23"/>
        </w:rPr>
        <w:t>[A]</w:t>
      </w:r>
      <w:r>
        <w:rPr>
          <w:spacing w:val="-2"/>
          <w:sz w:val="23"/>
        </w:rPr>
        <w:t xml:space="preserve"> </w:t>
      </w:r>
      <w:r>
        <w:rPr>
          <w:sz w:val="23"/>
        </w:rPr>
        <w:t>implying</w:t>
      </w:r>
      <w:r>
        <w:rPr>
          <w:sz w:val="23"/>
        </w:rPr>
        <w:tab/>
        <w:t>[B] meaning</w:t>
      </w:r>
      <w:r>
        <w:rPr>
          <w:sz w:val="23"/>
        </w:rPr>
        <w:tab/>
        <w:t>[C]</w:t>
      </w:r>
      <w:r>
        <w:rPr>
          <w:spacing w:val="-2"/>
          <w:sz w:val="23"/>
        </w:rPr>
        <w:t xml:space="preserve"> </w:t>
      </w:r>
      <w:r>
        <w:rPr>
          <w:sz w:val="23"/>
        </w:rPr>
        <w:t>symbolizing</w:t>
      </w:r>
      <w:r>
        <w:rPr>
          <w:sz w:val="23"/>
        </w:rPr>
        <w:tab/>
        <w:t>[D]</w:t>
      </w:r>
      <w:r>
        <w:rPr>
          <w:spacing w:val="-4"/>
          <w:sz w:val="23"/>
        </w:rPr>
        <w:t xml:space="preserve"> </w:t>
      </w:r>
      <w:r>
        <w:rPr>
          <w:sz w:val="23"/>
        </w:rPr>
        <w:t>claiming</w:t>
      </w:r>
    </w:p>
    <w:p w14:paraId="528CBD9D" w14:textId="77777777" w:rsidR="00027CB9" w:rsidRDefault="00897A8B">
      <w:pPr>
        <w:pStyle w:val="a5"/>
        <w:numPr>
          <w:ilvl w:val="2"/>
          <w:numId w:val="2"/>
        </w:numPr>
        <w:tabs>
          <w:tab w:val="left" w:pos="573"/>
          <w:tab w:val="left" w:pos="2483"/>
          <w:tab w:val="left" w:pos="4352"/>
          <w:tab w:val="left" w:pos="6529"/>
        </w:tabs>
        <w:spacing w:before="194"/>
        <w:ind w:hanging="305"/>
        <w:jc w:val="left"/>
        <w:rPr>
          <w:sz w:val="23"/>
        </w:rPr>
      </w:pPr>
      <w:r>
        <w:rPr>
          <w:sz w:val="23"/>
        </w:rPr>
        <w:t>[A]</w:t>
      </w:r>
      <w:r>
        <w:rPr>
          <w:spacing w:val="-1"/>
          <w:sz w:val="23"/>
        </w:rPr>
        <w:t xml:space="preserve"> </w:t>
      </w:r>
      <w:r>
        <w:rPr>
          <w:sz w:val="23"/>
        </w:rPr>
        <w:t>handed</w:t>
      </w:r>
      <w:r>
        <w:rPr>
          <w:spacing w:val="-1"/>
          <w:sz w:val="23"/>
        </w:rPr>
        <w:t xml:space="preserve"> </w:t>
      </w:r>
      <w:r>
        <w:rPr>
          <w:sz w:val="23"/>
        </w:rPr>
        <w:t>out</w:t>
      </w:r>
      <w:r>
        <w:rPr>
          <w:sz w:val="23"/>
        </w:rPr>
        <w:tab/>
        <w:t>[B]</w:t>
      </w:r>
      <w:r>
        <w:rPr>
          <w:spacing w:val="-1"/>
          <w:sz w:val="23"/>
        </w:rPr>
        <w:t xml:space="preserve"> </w:t>
      </w:r>
      <w:r>
        <w:rPr>
          <w:sz w:val="23"/>
        </w:rPr>
        <w:t>turned</w:t>
      </w:r>
      <w:r>
        <w:rPr>
          <w:spacing w:val="-1"/>
          <w:sz w:val="23"/>
        </w:rPr>
        <w:t xml:space="preserve"> </w:t>
      </w:r>
      <w:r>
        <w:rPr>
          <w:sz w:val="23"/>
        </w:rPr>
        <w:t>over</w:t>
      </w:r>
      <w:r>
        <w:rPr>
          <w:sz w:val="23"/>
        </w:rPr>
        <w:tab/>
        <w:t>[C]</w:t>
      </w:r>
      <w:r>
        <w:rPr>
          <w:spacing w:val="-1"/>
          <w:sz w:val="23"/>
        </w:rPr>
        <w:t xml:space="preserve"> </w:t>
      </w:r>
      <w:r>
        <w:rPr>
          <w:sz w:val="23"/>
        </w:rPr>
        <w:t>brought back</w:t>
      </w:r>
      <w:r>
        <w:rPr>
          <w:sz w:val="23"/>
        </w:rPr>
        <w:tab/>
        <w:t>[D] passed</w:t>
      </w:r>
      <w:r>
        <w:rPr>
          <w:spacing w:val="-4"/>
          <w:sz w:val="23"/>
        </w:rPr>
        <w:t xml:space="preserve"> </w:t>
      </w:r>
      <w:r>
        <w:rPr>
          <w:sz w:val="23"/>
        </w:rPr>
        <w:t>down</w:t>
      </w:r>
    </w:p>
    <w:p w14:paraId="7C532359" w14:textId="77777777" w:rsidR="00027CB9" w:rsidRDefault="00897A8B">
      <w:pPr>
        <w:pStyle w:val="a5"/>
        <w:numPr>
          <w:ilvl w:val="2"/>
          <w:numId w:val="2"/>
        </w:numPr>
        <w:tabs>
          <w:tab w:val="left" w:pos="573"/>
          <w:tab w:val="left" w:pos="2483"/>
          <w:tab w:val="left" w:pos="4352"/>
          <w:tab w:val="left" w:pos="6529"/>
        </w:tabs>
        <w:spacing w:before="196"/>
        <w:ind w:hanging="305"/>
        <w:jc w:val="left"/>
        <w:rPr>
          <w:sz w:val="23"/>
        </w:rPr>
      </w:pPr>
      <w:r>
        <w:rPr>
          <w:sz w:val="23"/>
        </w:rPr>
        <w:t>[A]</w:t>
      </w:r>
      <w:r>
        <w:rPr>
          <w:spacing w:val="-1"/>
          <w:sz w:val="23"/>
        </w:rPr>
        <w:t xml:space="preserve"> </w:t>
      </w:r>
      <w:r>
        <w:rPr>
          <w:sz w:val="23"/>
        </w:rPr>
        <w:t>pushed</w:t>
      </w:r>
      <w:r>
        <w:rPr>
          <w:sz w:val="23"/>
        </w:rPr>
        <w:tab/>
        <w:t>[B]</w:t>
      </w:r>
      <w:r>
        <w:rPr>
          <w:spacing w:val="-1"/>
          <w:sz w:val="23"/>
        </w:rPr>
        <w:t xml:space="preserve"> </w:t>
      </w:r>
      <w:r>
        <w:rPr>
          <w:sz w:val="23"/>
        </w:rPr>
        <w:t>got</w:t>
      </w:r>
      <w:r>
        <w:rPr>
          <w:sz w:val="23"/>
        </w:rPr>
        <w:tab/>
        <w:t>[C]</w:t>
      </w:r>
      <w:r>
        <w:rPr>
          <w:spacing w:val="-1"/>
          <w:sz w:val="23"/>
        </w:rPr>
        <w:t xml:space="preserve"> </w:t>
      </w:r>
      <w:r>
        <w:rPr>
          <w:sz w:val="23"/>
        </w:rPr>
        <w:t>made</w:t>
      </w:r>
      <w:r>
        <w:rPr>
          <w:sz w:val="23"/>
        </w:rPr>
        <w:tab/>
        <w:t>[D]</w:t>
      </w:r>
      <w:r>
        <w:rPr>
          <w:spacing w:val="-4"/>
          <w:sz w:val="23"/>
        </w:rPr>
        <w:t xml:space="preserve"> </w:t>
      </w:r>
      <w:r>
        <w:rPr>
          <w:sz w:val="23"/>
        </w:rPr>
        <w:t>managed</w:t>
      </w:r>
    </w:p>
    <w:p w14:paraId="1C7FFC14" w14:textId="77777777" w:rsidR="00027CB9" w:rsidRDefault="00897A8B">
      <w:pPr>
        <w:pStyle w:val="a5"/>
        <w:numPr>
          <w:ilvl w:val="2"/>
          <w:numId w:val="2"/>
        </w:numPr>
        <w:tabs>
          <w:tab w:val="left" w:pos="573"/>
          <w:tab w:val="left" w:pos="2483"/>
          <w:tab w:val="left" w:pos="4352"/>
          <w:tab w:val="left" w:pos="6529"/>
        </w:tabs>
        <w:spacing w:before="196"/>
        <w:ind w:left="572" w:hanging="343"/>
        <w:jc w:val="left"/>
        <w:rPr>
          <w:sz w:val="23"/>
        </w:rPr>
      </w:pPr>
      <w:r>
        <w:rPr>
          <w:sz w:val="23"/>
        </w:rPr>
        <w:t>[A]</w:t>
      </w:r>
      <w:r>
        <w:rPr>
          <w:spacing w:val="-1"/>
          <w:sz w:val="23"/>
        </w:rPr>
        <w:t xml:space="preserve"> </w:t>
      </w:r>
      <w:r>
        <w:rPr>
          <w:sz w:val="23"/>
        </w:rPr>
        <w:t>ever</w:t>
      </w:r>
      <w:r>
        <w:rPr>
          <w:sz w:val="23"/>
        </w:rPr>
        <w:tab/>
        <w:t>[B]</w:t>
      </w:r>
      <w:r>
        <w:rPr>
          <w:spacing w:val="-1"/>
          <w:sz w:val="23"/>
        </w:rPr>
        <w:t xml:space="preserve"> </w:t>
      </w:r>
      <w:r>
        <w:rPr>
          <w:sz w:val="23"/>
        </w:rPr>
        <w:t>never</w:t>
      </w:r>
      <w:r>
        <w:rPr>
          <w:sz w:val="23"/>
        </w:rPr>
        <w:tab/>
        <w:t>[C] either</w:t>
      </w:r>
      <w:r>
        <w:rPr>
          <w:sz w:val="23"/>
        </w:rPr>
        <w:tab/>
        <w:t>[D]</w:t>
      </w:r>
      <w:r>
        <w:rPr>
          <w:spacing w:val="-4"/>
          <w:sz w:val="23"/>
        </w:rPr>
        <w:t xml:space="preserve"> </w:t>
      </w:r>
      <w:r>
        <w:rPr>
          <w:sz w:val="23"/>
        </w:rPr>
        <w:t>neither</w:t>
      </w:r>
    </w:p>
    <w:p w14:paraId="74F650B9" w14:textId="77777777" w:rsidR="00027CB9" w:rsidRDefault="00897A8B">
      <w:pPr>
        <w:pStyle w:val="a5"/>
        <w:numPr>
          <w:ilvl w:val="2"/>
          <w:numId w:val="2"/>
        </w:numPr>
        <w:tabs>
          <w:tab w:val="left" w:pos="566"/>
          <w:tab w:val="left" w:pos="2483"/>
          <w:tab w:val="left" w:pos="4352"/>
          <w:tab w:val="left" w:pos="6529"/>
        </w:tabs>
        <w:spacing w:before="194"/>
        <w:ind w:left="565" w:hanging="336"/>
        <w:jc w:val="left"/>
        <w:rPr>
          <w:sz w:val="23"/>
        </w:rPr>
      </w:pPr>
      <w:r>
        <w:rPr>
          <w:sz w:val="23"/>
        </w:rPr>
        <w:t>[A]</w:t>
      </w:r>
      <w:r>
        <w:rPr>
          <w:spacing w:val="-2"/>
          <w:sz w:val="23"/>
        </w:rPr>
        <w:t xml:space="preserve"> </w:t>
      </w:r>
      <w:r>
        <w:rPr>
          <w:sz w:val="23"/>
        </w:rPr>
        <w:t>disguised</w:t>
      </w:r>
      <w:r>
        <w:rPr>
          <w:sz w:val="23"/>
        </w:rPr>
        <w:tab/>
        <w:t>[B]</w:t>
      </w:r>
      <w:r>
        <w:rPr>
          <w:spacing w:val="-1"/>
          <w:sz w:val="23"/>
        </w:rPr>
        <w:t xml:space="preserve"> </w:t>
      </w:r>
      <w:r>
        <w:rPr>
          <w:sz w:val="23"/>
        </w:rPr>
        <w:t>disturbed</w:t>
      </w:r>
      <w:r>
        <w:rPr>
          <w:sz w:val="23"/>
        </w:rPr>
        <w:tab/>
        <w:t>[C]</w:t>
      </w:r>
      <w:r>
        <w:rPr>
          <w:spacing w:val="-1"/>
          <w:sz w:val="23"/>
        </w:rPr>
        <w:t xml:space="preserve"> </w:t>
      </w:r>
      <w:r>
        <w:rPr>
          <w:sz w:val="23"/>
        </w:rPr>
        <w:t>disputed</w:t>
      </w:r>
      <w:r>
        <w:rPr>
          <w:sz w:val="23"/>
        </w:rPr>
        <w:tab/>
        <w:t>[D]</w:t>
      </w:r>
      <w:r>
        <w:rPr>
          <w:spacing w:val="-4"/>
          <w:sz w:val="23"/>
        </w:rPr>
        <w:t xml:space="preserve"> </w:t>
      </w:r>
      <w:r>
        <w:rPr>
          <w:sz w:val="23"/>
        </w:rPr>
        <w:t>distinguished</w:t>
      </w:r>
    </w:p>
    <w:p w14:paraId="2883B1A9" w14:textId="77777777" w:rsidR="00027CB9" w:rsidRDefault="00897A8B">
      <w:pPr>
        <w:pStyle w:val="a5"/>
        <w:numPr>
          <w:ilvl w:val="2"/>
          <w:numId w:val="2"/>
        </w:numPr>
        <w:tabs>
          <w:tab w:val="left" w:pos="573"/>
          <w:tab w:val="left" w:pos="2483"/>
          <w:tab w:val="left" w:pos="4352"/>
          <w:tab w:val="left" w:pos="6529"/>
        </w:tabs>
        <w:spacing w:before="197"/>
        <w:ind w:left="572" w:hanging="343"/>
        <w:jc w:val="left"/>
        <w:rPr>
          <w:sz w:val="23"/>
        </w:rPr>
      </w:pPr>
      <w:r>
        <w:rPr>
          <w:sz w:val="23"/>
        </w:rPr>
        <w:t>[A]</w:t>
      </w:r>
      <w:r>
        <w:rPr>
          <w:spacing w:val="-1"/>
          <w:sz w:val="23"/>
        </w:rPr>
        <w:t xml:space="preserve"> </w:t>
      </w:r>
      <w:r>
        <w:rPr>
          <w:sz w:val="23"/>
        </w:rPr>
        <w:t>company</w:t>
      </w:r>
      <w:r>
        <w:rPr>
          <w:sz w:val="23"/>
        </w:rPr>
        <w:tab/>
        <w:t>[B]</w:t>
      </w:r>
      <w:r>
        <w:rPr>
          <w:spacing w:val="-1"/>
          <w:sz w:val="23"/>
        </w:rPr>
        <w:t xml:space="preserve"> </w:t>
      </w:r>
      <w:r>
        <w:rPr>
          <w:sz w:val="23"/>
        </w:rPr>
        <w:t>community</w:t>
      </w:r>
      <w:r>
        <w:rPr>
          <w:sz w:val="23"/>
        </w:rPr>
        <w:tab/>
        <w:t>[C]</w:t>
      </w:r>
      <w:r>
        <w:rPr>
          <w:spacing w:val="-2"/>
          <w:sz w:val="23"/>
        </w:rPr>
        <w:t xml:space="preserve"> </w:t>
      </w:r>
      <w:r>
        <w:rPr>
          <w:sz w:val="23"/>
        </w:rPr>
        <w:t>collection</w:t>
      </w:r>
      <w:r>
        <w:rPr>
          <w:sz w:val="23"/>
        </w:rPr>
        <w:tab/>
        <w:t>[D]</w:t>
      </w:r>
      <w:r>
        <w:rPr>
          <w:spacing w:val="-4"/>
          <w:sz w:val="23"/>
        </w:rPr>
        <w:t xml:space="preserve"> </w:t>
      </w:r>
      <w:r>
        <w:rPr>
          <w:sz w:val="23"/>
        </w:rPr>
        <w:t>colony</w:t>
      </w:r>
    </w:p>
    <w:p w14:paraId="5F435BF6" w14:textId="77777777" w:rsidR="00027CB9" w:rsidRDefault="00897A8B">
      <w:pPr>
        <w:pStyle w:val="a5"/>
        <w:numPr>
          <w:ilvl w:val="2"/>
          <w:numId w:val="2"/>
        </w:numPr>
        <w:tabs>
          <w:tab w:val="left" w:pos="573"/>
          <w:tab w:val="left" w:pos="2483"/>
          <w:tab w:val="left" w:pos="4352"/>
          <w:tab w:val="left" w:pos="6529"/>
        </w:tabs>
        <w:spacing w:before="196"/>
        <w:ind w:left="572" w:hanging="343"/>
        <w:jc w:val="left"/>
        <w:rPr>
          <w:sz w:val="23"/>
        </w:rPr>
      </w:pPr>
      <w:r>
        <w:rPr>
          <w:sz w:val="23"/>
        </w:rPr>
        <w:t>[A]</w:t>
      </w:r>
      <w:r>
        <w:rPr>
          <w:spacing w:val="-2"/>
          <w:sz w:val="23"/>
        </w:rPr>
        <w:t xml:space="preserve"> </w:t>
      </w:r>
      <w:r>
        <w:rPr>
          <w:sz w:val="23"/>
        </w:rPr>
        <w:t>employed</w:t>
      </w:r>
      <w:r>
        <w:rPr>
          <w:sz w:val="23"/>
        </w:rPr>
        <w:tab/>
        <w:t>[B]</w:t>
      </w:r>
      <w:r>
        <w:rPr>
          <w:spacing w:val="-1"/>
          <w:sz w:val="23"/>
        </w:rPr>
        <w:t xml:space="preserve"> </w:t>
      </w:r>
      <w:r>
        <w:rPr>
          <w:sz w:val="23"/>
        </w:rPr>
        <w:t>appointed</w:t>
      </w:r>
      <w:r>
        <w:rPr>
          <w:sz w:val="23"/>
        </w:rPr>
        <w:tab/>
        <w:t>[C]</w:t>
      </w:r>
      <w:r>
        <w:rPr>
          <w:spacing w:val="-2"/>
          <w:sz w:val="23"/>
        </w:rPr>
        <w:t xml:space="preserve"> </w:t>
      </w:r>
      <w:r>
        <w:rPr>
          <w:sz w:val="23"/>
        </w:rPr>
        <w:t>interviewed</w:t>
      </w:r>
      <w:r>
        <w:rPr>
          <w:sz w:val="23"/>
        </w:rPr>
        <w:tab/>
        <w:t>[D]</w:t>
      </w:r>
      <w:r>
        <w:rPr>
          <w:spacing w:val="-4"/>
          <w:sz w:val="23"/>
        </w:rPr>
        <w:t xml:space="preserve"> </w:t>
      </w:r>
      <w:r>
        <w:rPr>
          <w:sz w:val="23"/>
        </w:rPr>
        <w:t>questioned</w:t>
      </w:r>
    </w:p>
    <w:p w14:paraId="362BD5B8" w14:textId="77777777" w:rsidR="00027CB9" w:rsidRDefault="00897A8B">
      <w:pPr>
        <w:pStyle w:val="a5"/>
        <w:numPr>
          <w:ilvl w:val="2"/>
          <w:numId w:val="2"/>
        </w:numPr>
        <w:tabs>
          <w:tab w:val="left" w:pos="573"/>
          <w:tab w:val="left" w:pos="2483"/>
          <w:tab w:val="left" w:pos="4352"/>
          <w:tab w:val="left" w:pos="6529"/>
        </w:tabs>
        <w:spacing w:before="194"/>
        <w:ind w:left="572" w:hanging="343"/>
        <w:jc w:val="left"/>
        <w:rPr>
          <w:sz w:val="23"/>
        </w:rPr>
      </w:pPr>
      <w:r>
        <w:rPr>
          <w:sz w:val="23"/>
        </w:rPr>
        <w:t>[A]</w:t>
      </w:r>
      <w:r>
        <w:rPr>
          <w:spacing w:val="-1"/>
          <w:sz w:val="23"/>
        </w:rPr>
        <w:t xml:space="preserve"> </w:t>
      </w:r>
      <w:r>
        <w:rPr>
          <w:sz w:val="23"/>
        </w:rPr>
        <w:t>human</w:t>
      </w:r>
      <w:r>
        <w:rPr>
          <w:sz w:val="23"/>
        </w:rPr>
        <w:tab/>
        <w:t>[B]</w:t>
      </w:r>
      <w:r>
        <w:rPr>
          <w:spacing w:val="-1"/>
          <w:sz w:val="23"/>
        </w:rPr>
        <w:t xml:space="preserve"> </w:t>
      </w:r>
      <w:r>
        <w:rPr>
          <w:sz w:val="23"/>
        </w:rPr>
        <w:t>military</w:t>
      </w:r>
      <w:r>
        <w:rPr>
          <w:sz w:val="23"/>
        </w:rPr>
        <w:tab/>
        <w:t>[C]</w:t>
      </w:r>
      <w:r>
        <w:rPr>
          <w:spacing w:val="-1"/>
          <w:sz w:val="23"/>
        </w:rPr>
        <w:t xml:space="preserve"> </w:t>
      </w:r>
      <w:r>
        <w:rPr>
          <w:sz w:val="23"/>
        </w:rPr>
        <w:t>political</w:t>
      </w:r>
      <w:r>
        <w:rPr>
          <w:sz w:val="23"/>
        </w:rPr>
        <w:tab/>
        <w:t>[D]</w:t>
      </w:r>
      <w:r>
        <w:rPr>
          <w:spacing w:val="-6"/>
          <w:sz w:val="23"/>
        </w:rPr>
        <w:t xml:space="preserve"> </w:t>
      </w:r>
      <w:r>
        <w:rPr>
          <w:sz w:val="23"/>
        </w:rPr>
        <w:t>ethical</w:t>
      </w:r>
    </w:p>
    <w:p w14:paraId="4AB2B628" w14:textId="77777777" w:rsidR="00027CB9" w:rsidRDefault="00897A8B">
      <w:pPr>
        <w:pStyle w:val="a5"/>
        <w:numPr>
          <w:ilvl w:val="2"/>
          <w:numId w:val="2"/>
        </w:numPr>
        <w:tabs>
          <w:tab w:val="left" w:pos="573"/>
          <w:tab w:val="left" w:pos="2483"/>
          <w:tab w:val="left" w:pos="4352"/>
          <w:tab w:val="left" w:pos="6529"/>
        </w:tabs>
        <w:spacing w:before="196"/>
        <w:ind w:left="572" w:hanging="343"/>
        <w:jc w:val="left"/>
        <w:rPr>
          <w:sz w:val="23"/>
        </w:rPr>
      </w:pPr>
      <w:r>
        <w:rPr>
          <w:sz w:val="23"/>
        </w:rPr>
        <w:t>[A]</w:t>
      </w:r>
      <w:r>
        <w:rPr>
          <w:spacing w:val="-1"/>
          <w:sz w:val="23"/>
        </w:rPr>
        <w:t xml:space="preserve"> </w:t>
      </w:r>
      <w:r>
        <w:rPr>
          <w:sz w:val="23"/>
        </w:rPr>
        <w:t>ruined</w:t>
      </w:r>
      <w:r>
        <w:rPr>
          <w:sz w:val="23"/>
        </w:rPr>
        <w:tab/>
        <w:t>[B]</w:t>
      </w:r>
      <w:r>
        <w:rPr>
          <w:spacing w:val="-1"/>
          <w:sz w:val="23"/>
        </w:rPr>
        <w:t xml:space="preserve"> </w:t>
      </w:r>
      <w:r>
        <w:rPr>
          <w:sz w:val="23"/>
        </w:rPr>
        <w:t>commuted</w:t>
      </w:r>
      <w:r>
        <w:rPr>
          <w:sz w:val="23"/>
        </w:rPr>
        <w:tab/>
        <w:t>[C]</w:t>
      </w:r>
      <w:r>
        <w:rPr>
          <w:spacing w:val="-2"/>
          <w:sz w:val="23"/>
        </w:rPr>
        <w:t xml:space="preserve"> </w:t>
      </w:r>
      <w:r>
        <w:rPr>
          <w:sz w:val="23"/>
        </w:rPr>
        <w:t>patrolled</w:t>
      </w:r>
      <w:r>
        <w:rPr>
          <w:sz w:val="23"/>
        </w:rPr>
        <w:tab/>
        <w:t>[D]</w:t>
      </w:r>
      <w:r>
        <w:rPr>
          <w:spacing w:val="-5"/>
          <w:sz w:val="23"/>
        </w:rPr>
        <w:t xml:space="preserve"> </w:t>
      </w:r>
      <w:r>
        <w:rPr>
          <w:sz w:val="23"/>
        </w:rPr>
        <w:t>gained</w:t>
      </w:r>
    </w:p>
    <w:p w14:paraId="4502ECDB" w14:textId="77777777" w:rsidR="00027CB9" w:rsidRDefault="00897A8B">
      <w:pPr>
        <w:pStyle w:val="a5"/>
        <w:numPr>
          <w:ilvl w:val="2"/>
          <w:numId w:val="2"/>
        </w:numPr>
        <w:tabs>
          <w:tab w:val="left" w:pos="573"/>
          <w:tab w:val="left" w:pos="2483"/>
          <w:tab w:val="left" w:pos="4367"/>
          <w:tab w:val="left" w:pos="6529"/>
        </w:tabs>
        <w:spacing w:before="197"/>
        <w:ind w:left="572" w:hanging="343"/>
        <w:jc w:val="left"/>
        <w:rPr>
          <w:sz w:val="23"/>
        </w:rPr>
      </w:pPr>
      <w:r>
        <w:rPr>
          <w:sz w:val="23"/>
        </w:rPr>
        <w:t>[A]</w:t>
      </w:r>
      <w:r>
        <w:rPr>
          <w:spacing w:val="-2"/>
          <w:sz w:val="23"/>
        </w:rPr>
        <w:t xml:space="preserve"> </w:t>
      </w:r>
      <w:r>
        <w:rPr>
          <w:sz w:val="23"/>
        </w:rPr>
        <w:t>paralleled</w:t>
      </w:r>
      <w:r>
        <w:rPr>
          <w:sz w:val="23"/>
        </w:rPr>
        <w:tab/>
        <w:t>[B]</w:t>
      </w:r>
      <w:r>
        <w:rPr>
          <w:spacing w:val="-1"/>
          <w:sz w:val="23"/>
        </w:rPr>
        <w:t xml:space="preserve"> </w:t>
      </w:r>
      <w:r>
        <w:rPr>
          <w:sz w:val="23"/>
        </w:rPr>
        <w:t>counteracted</w:t>
      </w:r>
      <w:r>
        <w:rPr>
          <w:sz w:val="23"/>
        </w:rPr>
        <w:tab/>
        <w:t>[C]</w:t>
      </w:r>
      <w:r>
        <w:rPr>
          <w:spacing w:val="-1"/>
          <w:sz w:val="23"/>
        </w:rPr>
        <w:t xml:space="preserve"> </w:t>
      </w:r>
      <w:r>
        <w:rPr>
          <w:sz w:val="23"/>
        </w:rPr>
        <w:t>duplicated</w:t>
      </w:r>
      <w:r>
        <w:rPr>
          <w:sz w:val="23"/>
        </w:rPr>
        <w:tab/>
        <w:t>[D]</w:t>
      </w:r>
      <w:r>
        <w:rPr>
          <w:spacing w:val="-4"/>
          <w:sz w:val="23"/>
        </w:rPr>
        <w:t xml:space="preserve"> </w:t>
      </w:r>
      <w:r>
        <w:rPr>
          <w:sz w:val="23"/>
        </w:rPr>
        <w:t>contradicted</w:t>
      </w:r>
    </w:p>
    <w:p w14:paraId="1C455C9C" w14:textId="77777777" w:rsidR="00027CB9" w:rsidRDefault="00897A8B">
      <w:pPr>
        <w:pStyle w:val="a5"/>
        <w:numPr>
          <w:ilvl w:val="2"/>
          <w:numId w:val="2"/>
        </w:numPr>
        <w:tabs>
          <w:tab w:val="left" w:pos="573"/>
          <w:tab w:val="left" w:pos="2483"/>
          <w:tab w:val="left" w:pos="4352"/>
          <w:tab w:val="left" w:pos="6529"/>
        </w:tabs>
        <w:spacing w:before="193"/>
        <w:ind w:left="572" w:hanging="343"/>
        <w:jc w:val="left"/>
        <w:rPr>
          <w:sz w:val="23"/>
        </w:rPr>
      </w:pPr>
      <w:r>
        <w:rPr>
          <w:sz w:val="23"/>
        </w:rPr>
        <w:t>[A]</w:t>
      </w:r>
      <w:r>
        <w:rPr>
          <w:spacing w:val="-1"/>
          <w:sz w:val="23"/>
        </w:rPr>
        <w:t xml:space="preserve"> </w:t>
      </w:r>
      <w:r>
        <w:rPr>
          <w:sz w:val="23"/>
        </w:rPr>
        <w:t>neglected</w:t>
      </w:r>
      <w:r>
        <w:rPr>
          <w:sz w:val="23"/>
        </w:rPr>
        <w:tab/>
        <w:t>[B]</w:t>
      </w:r>
      <w:r>
        <w:rPr>
          <w:spacing w:val="-1"/>
          <w:sz w:val="23"/>
        </w:rPr>
        <w:t xml:space="preserve"> </w:t>
      </w:r>
      <w:r>
        <w:rPr>
          <w:sz w:val="23"/>
        </w:rPr>
        <w:t>emphasized</w:t>
      </w:r>
      <w:r>
        <w:rPr>
          <w:sz w:val="23"/>
        </w:rPr>
        <w:tab/>
        <w:t>[C]</w:t>
      </w:r>
      <w:r>
        <w:rPr>
          <w:spacing w:val="-1"/>
          <w:sz w:val="23"/>
        </w:rPr>
        <w:t xml:space="preserve"> </w:t>
      </w:r>
      <w:r>
        <w:rPr>
          <w:sz w:val="23"/>
        </w:rPr>
        <w:t>avoided</w:t>
      </w:r>
      <w:r>
        <w:rPr>
          <w:sz w:val="23"/>
        </w:rPr>
        <w:tab/>
        <w:t>[D]</w:t>
      </w:r>
      <w:r>
        <w:rPr>
          <w:spacing w:val="-4"/>
          <w:sz w:val="23"/>
        </w:rPr>
        <w:t xml:space="preserve"> </w:t>
      </w:r>
      <w:r>
        <w:rPr>
          <w:sz w:val="23"/>
        </w:rPr>
        <w:t>admired</w:t>
      </w:r>
    </w:p>
    <w:p w14:paraId="2BFE985A" w14:textId="77777777" w:rsidR="00027CB9" w:rsidRDefault="00897A8B">
      <w:pPr>
        <w:pStyle w:val="a5"/>
        <w:numPr>
          <w:ilvl w:val="2"/>
          <w:numId w:val="2"/>
        </w:numPr>
        <w:tabs>
          <w:tab w:val="left" w:pos="573"/>
          <w:tab w:val="left" w:pos="2483"/>
          <w:tab w:val="left" w:pos="4352"/>
          <w:tab w:val="left" w:pos="6529"/>
        </w:tabs>
        <w:spacing w:before="197"/>
        <w:ind w:left="572" w:hanging="343"/>
        <w:jc w:val="left"/>
        <w:rPr>
          <w:sz w:val="23"/>
        </w:rPr>
      </w:pPr>
      <w:r>
        <w:rPr>
          <w:sz w:val="23"/>
        </w:rPr>
        <w:t>[A]</w:t>
      </w:r>
      <w:r>
        <w:rPr>
          <w:spacing w:val="-1"/>
          <w:sz w:val="23"/>
        </w:rPr>
        <w:t xml:space="preserve"> </w:t>
      </w:r>
      <w:r>
        <w:rPr>
          <w:sz w:val="23"/>
        </w:rPr>
        <w:t>stages</w:t>
      </w:r>
      <w:r>
        <w:rPr>
          <w:sz w:val="23"/>
        </w:rPr>
        <w:tab/>
        <w:t>[B]</w:t>
      </w:r>
      <w:r>
        <w:rPr>
          <w:spacing w:val="-1"/>
          <w:sz w:val="23"/>
        </w:rPr>
        <w:t xml:space="preserve"> </w:t>
      </w:r>
      <w:r>
        <w:rPr>
          <w:sz w:val="23"/>
        </w:rPr>
        <w:t>illusions</w:t>
      </w:r>
      <w:r>
        <w:rPr>
          <w:sz w:val="23"/>
        </w:rPr>
        <w:tab/>
        <w:t>[C]</w:t>
      </w:r>
      <w:r>
        <w:rPr>
          <w:spacing w:val="-1"/>
          <w:sz w:val="23"/>
        </w:rPr>
        <w:t xml:space="preserve"> </w:t>
      </w:r>
      <w:r>
        <w:rPr>
          <w:sz w:val="23"/>
        </w:rPr>
        <w:t>fragments</w:t>
      </w:r>
      <w:r>
        <w:rPr>
          <w:sz w:val="23"/>
        </w:rPr>
        <w:tab/>
        <w:t>[D]</w:t>
      </w:r>
      <w:r>
        <w:rPr>
          <w:spacing w:val="-4"/>
          <w:sz w:val="23"/>
        </w:rPr>
        <w:t xml:space="preserve"> </w:t>
      </w:r>
      <w:r>
        <w:rPr>
          <w:sz w:val="23"/>
        </w:rPr>
        <w:t>advances</w:t>
      </w:r>
    </w:p>
    <w:p w14:paraId="612779B4" w14:textId="77777777" w:rsidR="00027CB9" w:rsidRDefault="00897A8B">
      <w:pPr>
        <w:pStyle w:val="a5"/>
        <w:numPr>
          <w:ilvl w:val="2"/>
          <w:numId w:val="2"/>
        </w:numPr>
        <w:tabs>
          <w:tab w:val="left" w:pos="573"/>
          <w:tab w:val="left" w:pos="2483"/>
          <w:tab w:val="left" w:pos="4352"/>
          <w:tab w:val="left" w:pos="6529"/>
        </w:tabs>
        <w:spacing w:before="196"/>
        <w:ind w:left="572" w:hanging="343"/>
        <w:jc w:val="left"/>
        <w:rPr>
          <w:sz w:val="23"/>
        </w:rPr>
      </w:pPr>
      <w:r>
        <w:rPr>
          <w:sz w:val="23"/>
        </w:rPr>
        <w:t>[A]</w:t>
      </w:r>
      <w:r>
        <w:rPr>
          <w:spacing w:val="-5"/>
          <w:sz w:val="23"/>
        </w:rPr>
        <w:t xml:space="preserve"> </w:t>
      </w:r>
      <w:r>
        <w:rPr>
          <w:spacing w:val="-3"/>
          <w:sz w:val="23"/>
        </w:rPr>
        <w:t>With</w:t>
      </w:r>
      <w:r>
        <w:rPr>
          <w:spacing w:val="-3"/>
          <w:sz w:val="23"/>
        </w:rPr>
        <w:tab/>
      </w:r>
      <w:r>
        <w:rPr>
          <w:sz w:val="23"/>
        </w:rPr>
        <w:t>[B]</w:t>
      </w:r>
      <w:r>
        <w:rPr>
          <w:spacing w:val="-5"/>
          <w:sz w:val="23"/>
        </w:rPr>
        <w:t xml:space="preserve"> </w:t>
      </w:r>
      <w:r>
        <w:rPr>
          <w:spacing w:val="-7"/>
          <w:sz w:val="23"/>
        </w:rPr>
        <w:t>To</w:t>
      </w:r>
      <w:r>
        <w:rPr>
          <w:spacing w:val="-7"/>
          <w:sz w:val="23"/>
        </w:rPr>
        <w:tab/>
      </w:r>
      <w:r>
        <w:rPr>
          <w:sz w:val="23"/>
        </w:rPr>
        <w:t>[C]</w:t>
      </w:r>
      <w:r>
        <w:rPr>
          <w:spacing w:val="-12"/>
          <w:sz w:val="23"/>
        </w:rPr>
        <w:t xml:space="preserve"> </w:t>
      </w:r>
      <w:r>
        <w:rPr>
          <w:sz w:val="23"/>
        </w:rPr>
        <w:t>Among</w:t>
      </w:r>
      <w:r>
        <w:rPr>
          <w:sz w:val="23"/>
        </w:rPr>
        <w:tab/>
        <w:t>[D]</w:t>
      </w:r>
      <w:r>
        <w:rPr>
          <w:spacing w:val="-4"/>
          <w:sz w:val="23"/>
        </w:rPr>
        <w:t xml:space="preserve"> </w:t>
      </w:r>
      <w:r>
        <w:rPr>
          <w:sz w:val="23"/>
        </w:rPr>
        <w:t>Beyond</w:t>
      </w:r>
    </w:p>
    <w:p w14:paraId="4274D365" w14:textId="77777777" w:rsidR="00027CB9" w:rsidRDefault="00897A8B">
      <w:pPr>
        <w:pStyle w:val="a5"/>
        <w:numPr>
          <w:ilvl w:val="2"/>
          <w:numId w:val="2"/>
        </w:numPr>
        <w:tabs>
          <w:tab w:val="left" w:pos="573"/>
          <w:tab w:val="left" w:pos="4335"/>
          <w:tab w:val="left" w:pos="6529"/>
        </w:tabs>
        <w:spacing w:before="194"/>
        <w:ind w:left="572" w:hanging="343"/>
        <w:jc w:val="left"/>
        <w:rPr>
          <w:sz w:val="23"/>
        </w:rPr>
      </w:pPr>
      <w:r>
        <w:rPr>
          <w:sz w:val="23"/>
        </w:rPr>
        <w:t xml:space="preserve">[A] on the </w:t>
      </w:r>
      <w:r>
        <w:rPr>
          <w:spacing w:val="1"/>
          <w:sz w:val="23"/>
        </w:rPr>
        <w:t xml:space="preserve">contrary </w:t>
      </w:r>
      <w:r>
        <w:rPr>
          <w:sz w:val="23"/>
        </w:rPr>
        <w:t>[B] by</w:t>
      </w:r>
      <w:r>
        <w:rPr>
          <w:spacing w:val="42"/>
          <w:sz w:val="23"/>
        </w:rPr>
        <w:t xml:space="preserve"> </w:t>
      </w:r>
      <w:r>
        <w:rPr>
          <w:sz w:val="23"/>
        </w:rPr>
        <w:t>this means</w:t>
      </w:r>
      <w:r>
        <w:rPr>
          <w:sz w:val="23"/>
        </w:rPr>
        <w:tab/>
        <w:t>[C] from</w:t>
      </w:r>
      <w:r>
        <w:rPr>
          <w:spacing w:val="-2"/>
          <w:sz w:val="23"/>
        </w:rPr>
        <w:t xml:space="preserve"> </w:t>
      </w:r>
      <w:r>
        <w:rPr>
          <w:sz w:val="23"/>
        </w:rPr>
        <w:t>the</w:t>
      </w:r>
      <w:r>
        <w:rPr>
          <w:spacing w:val="-5"/>
          <w:sz w:val="23"/>
        </w:rPr>
        <w:t xml:space="preserve"> </w:t>
      </w:r>
      <w:r>
        <w:rPr>
          <w:sz w:val="23"/>
        </w:rPr>
        <w:t>outset</w:t>
      </w:r>
      <w:r>
        <w:rPr>
          <w:sz w:val="23"/>
        </w:rPr>
        <w:tab/>
        <w:t>[D] at that</w:t>
      </w:r>
      <w:r>
        <w:rPr>
          <w:spacing w:val="-5"/>
          <w:sz w:val="23"/>
        </w:rPr>
        <w:t xml:space="preserve"> </w:t>
      </w:r>
      <w:r>
        <w:rPr>
          <w:sz w:val="23"/>
        </w:rPr>
        <w:t>point</w:t>
      </w:r>
    </w:p>
    <w:p w14:paraId="16DE9DD7" w14:textId="77777777" w:rsidR="00027CB9" w:rsidRDefault="00027CB9">
      <w:pPr>
        <w:pStyle w:val="a3"/>
        <w:rPr>
          <w:sz w:val="24"/>
        </w:rPr>
      </w:pPr>
    </w:p>
    <w:p w14:paraId="7559F3E7" w14:textId="77777777" w:rsidR="00027CB9" w:rsidRDefault="00027CB9">
      <w:pPr>
        <w:pStyle w:val="a3"/>
        <w:spacing w:before="1"/>
        <w:rPr>
          <w:sz w:val="30"/>
        </w:rPr>
      </w:pPr>
    </w:p>
    <w:p w14:paraId="16EEEAF8" w14:textId="77777777" w:rsidR="00027CB9" w:rsidRDefault="00897A8B">
      <w:pPr>
        <w:pStyle w:val="1"/>
        <w:tabs>
          <w:tab w:val="left" w:pos="3606"/>
        </w:tabs>
        <w:ind w:left="2216"/>
      </w:pPr>
      <w:r>
        <w:t>Section II</w:t>
      </w:r>
      <w:r>
        <w:tab/>
        <w:t>Reading Comprehension</w:t>
      </w:r>
    </w:p>
    <w:p w14:paraId="66B8DDEB" w14:textId="77777777" w:rsidR="00027CB9" w:rsidRDefault="00027CB9">
      <w:pPr>
        <w:pStyle w:val="a3"/>
        <w:rPr>
          <w:sz w:val="28"/>
        </w:rPr>
      </w:pPr>
    </w:p>
    <w:p w14:paraId="5D26788E" w14:textId="77777777" w:rsidR="00027CB9" w:rsidRDefault="00027CB9">
      <w:pPr>
        <w:pStyle w:val="a3"/>
        <w:rPr>
          <w:sz w:val="29"/>
        </w:rPr>
      </w:pPr>
    </w:p>
    <w:p w14:paraId="27EBC6EA" w14:textId="77777777" w:rsidR="00027CB9" w:rsidRDefault="00897A8B">
      <w:pPr>
        <w:pStyle w:val="2"/>
        <w:spacing w:line="417" w:lineRule="auto"/>
        <w:ind w:right="8225"/>
      </w:pPr>
      <w:r>
        <w:t>Part A Directions:</w:t>
      </w:r>
    </w:p>
    <w:p w14:paraId="1B3AC4FE" w14:textId="77777777" w:rsidR="00027CB9" w:rsidRDefault="00897A8B">
      <w:pPr>
        <w:pStyle w:val="a3"/>
        <w:spacing w:line="417" w:lineRule="auto"/>
        <w:ind w:left="229" w:right="1410"/>
      </w:pPr>
      <w:r>
        <w:rPr>
          <w:spacing w:val="1"/>
        </w:rPr>
        <w:t xml:space="preserve">Read </w:t>
      </w:r>
      <w:r>
        <w:t xml:space="preserve">the </w:t>
      </w:r>
      <w:r>
        <w:rPr>
          <w:spacing w:val="1"/>
        </w:rPr>
        <w:t xml:space="preserve">following </w:t>
      </w:r>
      <w:r>
        <w:t xml:space="preserve">four texts. </w:t>
      </w:r>
      <w:r>
        <w:rPr>
          <w:spacing w:val="2"/>
        </w:rPr>
        <w:t xml:space="preserve">Answer </w:t>
      </w:r>
      <w:r>
        <w:t xml:space="preserve">the </w:t>
      </w:r>
      <w:r>
        <w:rPr>
          <w:spacing w:val="1"/>
        </w:rPr>
        <w:t xml:space="preserve">questions </w:t>
      </w:r>
      <w:r>
        <w:t xml:space="preserve">after </w:t>
      </w:r>
      <w:r>
        <w:rPr>
          <w:spacing w:val="1"/>
        </w:rPr>
        <w:t xml:space="preserve">each </w:t>
      </w:r>
      <w:r>
        <w:t xml:space="preserve">text by </w:t>
      </w:r>
      <w:r>
        <w:rPr>
          <w:spacing w:val="1"/>
        </w:rPr>
        <w:t xml:space="preserve">choosing A, </w:t>
      </w:r>
      <w:r>
        <w:t>B, C or D. Mark your answers on ANSWER SHEET 1. (40</w:t>
      </w:r>
      <w:r>
        <w:rPr>
          <w:spacing w:val="-23"/>
        </w:rPr>
        <w:t xml:space="preserve"> </w:t>
      </w:r>
      <w:r>
        <w:t>points)</w:t>
      </w:r>
    </w:p>
    <w:p w14:paraId="38A410C7" w14:textId="77777777" w:rsidR="00027CB9" w:rsidRDefault="00897A8B">
      <w:pPr>
        <w:pStyle w:val="2"/>
        <w:spacing w:before="114"/>
        <w:ind w:left="3899"/>
      </w:pPr>
      <w:r>
        <w:lastRenderedPageBreak/>
        <w:t>Text 1</w:t>
      </w:r>
    </w:p>
    <w:p w14:paraId="0924673B" w14:textId="77777777" w:rsidR="00027CB9" w:rsidRDefault="00027CB9">
      <w:pPr>
        <w:pStyle w:val="a3"/>
        <w:rPr>
          <w:b/>
          <w:sz w:val="24"/>
        </w:rPr>
      </w:pPr>
    </w:p>
    <w:p w14:paraId="5498FA1B" w14:textId="77777777" w:rsidR="00027CB9" w:rsidRDefault="00897A8B">
      <w:pPr>
        <w:pStyle w:val="a3"/>
        <w:spacing w:before="138" w:line="309" w:lineRule="auto"/>
        <w:ind w:left="229" w:right="1355" w:firstLine="470"/>
        <w:jc w:val="both"/>
      </w:pPr>
      <w:r>
        <w:rPr>
          <w:spacing w:val="2"/>
        </w:rPr>
        <w:t xml:space="preserve">Homework </w:t>
      </w:r>
      <w:r>
        <w:t xml:space="preserve">has never been terribly </w:t>
      </w:r>
      <w:r>
        <w:rPr>
          <w:spacing w:val="1"/>
        </w:rPr>
        <w:t xml:space="preserve">popular </w:t>
      </w:r>
      <w:r>
        <w:t xml:space="preserve">with </w:t>
      </w:r>
      <w:r>
        <w:rPr>
          <w:spacing w:val="1"/>
        </w:rPr>
        <w:t xml:space="preserve">students </w:t>
      </w:r>
      <w:r>
        <w:t xml:space="preserve">and even </w:t>
      </w:r>
      <w:r>
        <w:rPr>
          <w:spacing w:val="1"/>
        </w:rPr>
        <w:t xml:space="preserve">many </w:t>
      </w:r>
      <w:r>
        <w:t xml:space="preserve">parents, but in recent years it has been particularly scorned. School districts across the country, most recently Los Angeles Unified, are revising their thinking on this educational ritual. Unfortunately, L.A. Unified has produced an inflexible policy which mandates that with the </w:t>
      </w:r>
      <w:proofErr w:type="gramStart"/>
      <w:r>
        <w:t>exception  of</w:t>
      </w:r>
      <w:proofErr w:type="gramEnd"/>
      <w:r>
        <w:t xml:space="preserve">  some  advanced  courses,  homework  may no longer count for more than 10% of a student’s academic</w:t>
      </w:r>
      <w:r>
        <w:rPr>
          <w:spacing w:val="-12"/>
        </w:rPr>
        <w:t xml:space="preserve"> </w:t>
      </w:r>
      <w:r>
        <w:t>grade.</w:t>
      </w:r>
    </w:p>
    <w:p w14:paraId="0BBFB614" w14:textId="77777777" w:rsidR="00027CB9" w:rsidRDefault="00897A8B">
      <w:pPr>
        <w:pStyle w:val="a3"/>
        <w:spacing w:line="309" w:lineRule="auto"/>
        <w:ind w:left="229" w:right="1353" w:firstLine="482"/>
        <w:jc w:val="both"/>
      </w:pPr>
      <w:r>
        <w:t xml:space="preserve">This rule is meant </w:t>
      </w:r>
      <w:proofErr w:type="gramStart"/>
      <w:r>
        <w:t>to  address</w:t>
      </w:r>
      <w:proofErr w:type="gramEnd"/>
      <w:r>
        <w:t xml:space="preserve">  the difficulty  that  students  from  impoverished or chaotic homes might have in completing their homework. But the </w:t>
      </w:r>
      <w:proofErr w:type="gramStart"/>
      <w:r>
        <w:t>policy  is</w:t>
      </w:r>
      <w:proofErr w:type="gramEnd"/>
      <w:r>
        <w:t xml:space="preserve">  unclear and contradictory. Certainly, </w:t>
      </w:r>
      <w:proofErr w:type="gramStart"/>
      <w:r>
        <w:t>no  homework</w:t>
      </w:r>
      <w:proofErr w:type="gramEnd"/>
      <w:r>
        <w:t xml:space="preserve">  should  be  assigned  that students </w:t>
      </w:r>
      <w:r>
        <w:rPr>
          <w:spacing w:val="1"/>
        </w:rPr>
        <w:t xml:space="preserve">cannot complete </w:t>
      </w:r>
      <w:r>
        <w:t xml:space="preserve">on their own or that they </w:t>
      </w:r>
      <w:r>
        <w:rPr>
          <w:spacing w:val="1"/>
        </w:rPr>
        <w:t xml:space="preserve">cannot </w:t>
      </w:r>
      <w:r>
        <w:t xml:space="preserve">do </w:t>
      </w:r>
      <w:r>
        <w:rPr>
          <w:spacing w:val="1"/>
        </w:rPr>
        <w:t xml:space="preserve">without </w:t>
      </w:r>
      <w:r>
        <w:t xml:space="preserve">expensive </w:t>
      </w:r>
      <w:r>
        <w:rPr>
          <w:spacing w:val="1"/>
        </w:rPr>
        <w:t xml:space="preserve">equipment. </w:t>
      </w:r>
      <w:r>
        <w:t xml:space="preserve">But if the district is essentially giving a pass to students </w:t>
      </w:r>
      <w:r>
        <w:rPr>
          <w:spacing w:val="1"/>
        </w:rPr>
        <w:t xml:space="preserve">who </w:t>
      </w:r>
      <w:r>
        <w:t xml:space="preserve">do not do their homework because of complicated </w:t>
      </w:r>
      <w:proofErr w:type="gramStart"/>
      <w:r>
        <w:t>family  lives</w:t>
      </w:r>
      <w:proofErr w:type="gramEnd"/>
      <w:r>
        <w:t xml:space="preserve">,  it  is  going  riskily  close  to the implication that </w:t>
      </w:r>
      <w:r>
        <w:rPr>
          <w:spacing w:val="1"/>
        </w:rPr>
        <w:t xml:space="preserve">standards </w:t>
      </w:r>
      <w:r>
        <w:t xml:space="preserve">need to be </w:t>
      </w:r>
      <w:r>
        <w:rPr>
          <w:spacing w:val="1"/>
        </w:rPr>
        <w:t xml:space="preserve">lowered </w:t>
      </w:r>
      <w:r>
        <w:t>for poor children.</w:t>
      </w:r>
    </w:p>
    <w:p w14:paraId="54B8CFB1" w14:textId="77777777" w:rsidR="00027CB9" w:rsidRDefault="00897A8B">
      <w:pPr>
        <w:pStyle w:val="a3"/>
        <w:spacing w:line="309" w:lineRule="auto"/>
        <w:ind w:left="229" w:right="1351" w:firstLine="458"/>
        <w:jc w:val="both"/>
      </w:pPr>
      <w:r>
        <w:t xml:space="preserve">District administrators say that homework will still be a part of schooling; teachers are allowed to assign as much of it as they want. But with homework counting for no more than 10% of their grades, students can easily skip half their homework and see very </w:t>
      </w:r>
      <w:proofErr w:type="gramStart"/>
      <w:r>
        <w:t>little  difference</w:t>
      </w:r>
      <w:proofErr w:type="gramEnd"/>
      <w:r>
        <w:t xml:space="preserve">  on  their  report  cards.  </w:t>
      </w:r>
      <w:proofErr w:type="gramStart"/>
      <w:r>
        <w:t>Some  students</w:t>
      </w:r>
      <w:proofErr w:type="gramEnd"/>
      <w:r>
        <w:t xml:space="preserve"> might do well on  state tests without completing their homework, but what about     the students who performed well on the tests and did their homework? It is quite possible that the </w:t>
      </w:r>
      <w:r>
        <w:rPr>
          <w:spacing w:val="2"/>
        </w:rPr>
        <w:t xml:space="preserve">homework </w:t>
      </w:r>
      <w:r>
        <w:rPr>
          <w:spacing w:val="1"/>
        </w:rPr>
        <w:t xml:space="preserve">helped. </w:t>
      </w:r>
      <w:r>
        <w:rPr>
          <w:spacing w:val="-4"/>
        </w:rPr>
        <w:t xml:space="preserve">Yet </w:t>
      </w:r>
      <w:r>
        <w:t xml:space="preserve">rather than </w:t>
      </w:r>
      <w:r>
        <w:rPr>
          <w:spacing w:val="1"/>
        </w:rPr>
        <w:t xml:space="preserve">empowering teachers </w:t>
      </w:r>
      <w:proofErr w:type="gramStart"/>
      <w:r>
        <w:t>to  find</w:t>
      </w:r>
      <w:proofErr w:type="gramEnd"/>
      <w:r>
        <w:t xml:space="preserve"> what works best for </w:t>
      </w:r>
      <w:r>
        <w:rPr>
          <w:spacing w:val="-3"/>
        </w:rPr>
        <w:t xml:space="preserve">their students, </w:t>
      </w:r>
      <w:r>
        <w:t xml:space="preserve">the </w:t>
      </w:r>
      <w:r>
        <w:rPr>
          <w:spacing w:val="-3"/>
        </w:rPr>
        <w:t xml:space="preserve">policy imposes </w:t>
      </w:r>
      <w:r>
        <w:t xml:space="preserve">a flat, </w:t>
      </w:r>
      <w:r>
        <w:rPr>
          <w:spacing w:val="-3"/>
        </w:rPr>
        <w:t>across-the-board</w:t>
      </w:r>
      <w:r>
        <w:rPr>
          <w:spacing w:val="16"/>
        </w:rPr>
        <w:t xml:space="preserve"> </w:t>
      </w:r>
      <w:r>
        <w:t>rule.</w:t>
      </w:r>
    </w:p>
    <w:p w14:paraId="51049C81" w14:textId="77777777" w:rsidR="00027CB9" w:rsidRDefault="00897A8B">
      <w:pPr>
        <w:pStyle w:val="a3"/>
        <w:spacing w:line="309" w:lineRule="auto"/>
        <w:ind w:left="229" w:right="1337" w:firstLine="472"/>
        <w:jc w:val="both"/>
      </w:pPr>
      <w:r>
        <w:t xml:space="preserve">At the same time, the policy addresses none </w:t>
      </w:r>
      <w:proofErr w:type="gramStart"/>
      <w:r>
        <w:t>of  the</w:t>
      </w:r>
      <w:proofErr w:type="gramEnd"/>
      <w:r>
        <w:t xml:space="preserve">  truly  thorny  questions  about homework. If the district finds homework to be unimportant to its students’ academic achievement, it should move to reduce or eliminate the assignments, not make them count for almost nothing. Conversely, if homework matters, it should </w:t>
      </w:r>
      <w:r>
        <w:rPr>
          <w:spacing w:val="1"/>
        </w:rPr>
        <w:t xml:space="preserve">account </w:t>
      </w:r>
      <w:r>
        <w:t xml:space="preserve">for a significant portion of </w:t>
      </w:r>
      <w:proofErr w:type="gramStart"/>
      <w:r>
        <w:t>the  grade</w:t>
      </w:r>
      <w:proofErr w:type="gramEnd"/>
      <w:r>
        <w:t xml:space="preserve">. </w:t>
      </w:r>
      <w:r>
        <w:rPr>
          <w:spacing w:val="1"/>
        </w:rPr>
        <w:t xml:space="preserve">Meanwhile, </w:t>
      </w:r>
      <w:proofErr w:type="gramStart"/>
      <w:r>
        <w:t>this  policy</w:t>
      </w:r>
      <w:proofErr w:type="gramEnd"/>
      <w:r>
        <w:t xml:space="preserve"> </w:t>
      </w:r>
      <w:r>
        <w:rPr>
          <w:spacing w:val="1"/>
        </w:rPr>
        <w:t xml:space="preserve">does </w:t>
      </w:r>
      <w:r>
        <w:t xml:space="preserve">nothing  to ensure that the </w:t>
      </w:r>
      <w:r>
        <w:rPr>
          <w:spacing w:val="2"/>
        </w:rPr>
        <w:t xml:space="preserve">homework </w:t>
      </w:r>
      <w:r>
        <w:rPr>
          <w:spacing w:val="1"/>
        </w:rPr>
        <w:t xml:space="preserve">students </w:t>
      </w:r>
      <w:r>
        <w:t xml:space="preserve">receive is </w:t>
      </w:r>
      <w:r>
        <w:rPr>
          <w:spacing w:val="1"/>
        </w:rPr>
        <w:t xml:space="preserve">meaningful </w:t>
      </w:r>
      <w:r>
        <w:t>or appropriate to their  age and the subject, or that teachers  are  not assigning  more  than  they  are  willing to review and</w:t>
      </w:r>
      <w:r>
        <w:rPr>
          <w:spacing w:val="2"/>
        </w:rPr>
        <w:t xml:space="preserve"> </w:t>
      </w:r>
      <w:r>
        <w:t>correct.</w:t>
      </w:r>
    </w:p>
    <w:p w14:paraId="38F4ED96" w14:textId="77777777" w:rsidR="00027CB9" w:rsidRDefault="00897A8B">
      <w:pPr>
        <w:pStyle w:val="a3"/>
        <w:spacing w:line="307" w:lineRule="auto"/>
        <w:ind w:left="229" w:right="1353" w:firstLine="458"/>
        <w:jc w:val="both"/>
      </w:pPr>
      <w:r>
        <w:t xml:space="preserve">The homework rules should be put on hold while the school board, which is responsible for setting educational policy, </w:t>
      </w:r>
      <w:proofErr w:type="gramStart"/>
      <w:r>
        <w:t>looks  into</w:t>
      </w:r>
      <w:proofErr w:type="gramEnd"/>
      <w:r>
        <w:t xml:space="preserve">  the  matter  and  conducts public</w:t>
      </w:r>
      <w:r>
        <w:rPr>
          <w:spacing w:val="7"/>
        </w:rPr>
        <w:t xml:space="preserve"> </w:t>
      </w:r>
      <w:r>
        <w:t>hearings.</w:t>
      </w:r>
      <w:r>
        <w:rPr>
          <w:spacing w:val="10"/>
        </w:rPr>
        <w:t xml:space="preserve"> </w:t>
      </w:r>
      <w:r>
        <w:t>It</w:t>
      </w:r>
      <w:r>
        <w:rPr>
          <w:spacing w:val="8"/>
        </w:rPr>
        <w:t xml:space="preserve"> </w:t>
      </w:r>
      <w:r>
        <w:t>is</w:t>
      </w:r>
      <w:r>
        <w:rPr>
          <w:spacing w:val="8"/>
        </w:rPr>
        <w:t xml:space="preserve"> </w:t>
      </w:r>
      <w:r>
        <w:t>not</w:t>
      </w:r>
      <w:r>
        <w:rPr>
          <w:spacing w:val="10"/>
        </w:rPr>
        <w:t xml:space="preserve"> </w:t>
      </w:r>
      <w:r>
        <w:t>too</w:t>
      </w:r>
      <w:r>
        <w:rPr>
          <w:spacing w:val="10"/>
        </w:rPr>
        <w:t xml:space="preserve"> </w:t>
      </w:r>
      <w:r>
        <w:t>late</w:t>
      </w:r>
      <w:r>
        <w:rPr>
          <w:spacing w:val="7"/>
        </w:rPr>
        <w:t xml:space="preserve"> </w:t>
      </w:r>
      <w:r>
        <w:t>for</w:t>
      </w:r>
      <w:r>
        <w:rPr>
          <w:spacing w:val="10"/>
        </w:rPr>
        <w:t xml:space="preserve"> </w:t>
      </w:r>
      <w:r>
        <w:t>L.A.</w:t>
      </w:r>
      <w:r>
        <w:rPr>
          <w:spacing w:val="10"/>
        </w:rPr>
        <w:t xml:space="preserve"> </w:t>
      </w:r>
      <w:r>
        <w:t>Unified</w:t>
      </w:r>
      <w:r>
        <w:rPr>
          <w:spacing w:val="11"/>
        </w:rPr>
        <w:t xml:space="preserve"> </w:t>
      </w:r>
      <w:r>
        <w:t>to</w:t>
      </w:r>
      <w:r>
        <w:rPr>
          <w:spacing w:val="10"/>
        </w:rPr>
        <w:t xml:space="preserve"> </w:t>
      </w:r>
      <w:r>
        <w:t>do</w:t>
      </w:r>
      <w:r>
        <w:rPr>
          <w:spacing w:val="11"/>
        </w:rPr>
        <w:t xml:space="preserve"> </w:t>
      </w:r>
      <w:r>
        <w:t>homework</w:t>
      </w:r>
      <w:r>
        <w:rPr>
          <w:spacing w:val="11"/>
        </w:rPr>
        <w:t xml:space="preserve"> </w:t>
      </w:r>
      <w:r>
        <w:t>right.</w:t>
      </w:r>
    </w:p>
    <w:p w14:paraId="274B5C79" w14:textId="77777777" w:rsidR="00027CB9" w:rsidRDefault="00027CB9">
      <w:pPr>
        <w:pStyle w:val="a3"/>
        <w:spacing w:line="307" w:lineRule="auto"/>
        <w:ind w:right="1353"/>
        <w:jc w:val="both"/>
      </w:pPr>
    </w:p>
    <w:p w14:paraId="112764A7" w14:textId="77777777" w:rsidR="00027CB9" w:rsidRDefault="00027CB9">
      <w:pPr>
        <w:pStyle w:val="a3"/>
        <w:spacing w:line="307" w:lineRule="auto"/>
        <w:ind w:right="1353"/>
        <w:jc w:val="both"/>
      </w:pPr>
    </w:p>
    <w:p w14:paraId="2F4D1437" w14:textId="77777777" w:rsidR="00027CB9" w:rsidRDefault="00027CB9">
      <w:pPr>
        <w:pStyle w:val="a3"/>
        <w:spacing w:line="307" w:lineRule="auto"/>
        <w:ind w:right="1353"/>
        <w:jc w:val="both"/>
      </w:pPr>
    </w:p>
    <w:p w14:paraId="3B0D48A3" w14:textId="77777777" w:rsidR="00027CB9" w:rsidRDefault="00897A8B">
      <w:pPr>
        <w:pStyle w:val="a5"/>
        <w:numPr>
          <w:ilvl w:val="2"/>
          <w:numId w:val="2"/>
        </w:numPr>
        <w:tabs>
          <w:tab w:val="left" w:pos="573"/>
          <w:tab w:val="left" w:pos="6138"/>
        </w:tabs>
        <w:spacing w:before="138"/>
        <w:ind w:left="572" w:hanging="343"/>
        <w:jc w:val="left"/>
        <w:rPr>
          <w:sz w:val="23"/>
        </w:rPr>
      </w:pPr>
      <w:r>
        <w:rPr>
          <w:sz w:val="23"/>
        </w:rPr>
        <w:lastRenderedPageBreak/>
        <w:t>It is implied in Paragraph 1 that</w:t>
      </w:r>
      <w:r>
        <w:rPr>
          <w:spacing w:val="-15"/>
          <w:sz w:val="23"/>
        </w:rPr>
        <w:t xml:space="preserve"> </w:t>
      </w:r>
      <w:r>
        <w:rPr>
          <w:sz w:val="23"/>
        </w:rPr>
        <w:t>nowadays</w:t>
      </w:r>
      <w:r>
        <w:rPr>
          <w:spacing w:val="-1"/>
          <w:sz w:val="23"/>
        </w:rPr>
        <w:t xml:space="preserve"> </w:t>
      </w:r>
      <w:r>
        <w:rPr>
          <w:sz w:val="23"/>
        </w:rPr>
        <w:t>homework</w:t>
      </w:r>
      <w:r>
        <w:rPr>
          <w:sz w:val="23"/>
          <w:u w:val="single"/>
        </w:rPr>
        <w:t xml:space="preserve"> </w:t>
      </w:r>
      <w:r>
        <w:rPr>
          <w:sz w:val="23"/>
          <w:u w:val="single"/>
        </w:rPr>
        <w:tab/>
      </w:r>
      <w:r>
        <w:rPr>
          <w:sz w:val="23"/>
        </w:rPr>
        <w:t>.</w:t>
      </w:r>
    </w:p>
    <w:p w14:paraId="07A87A12" w14:textId="77777777" w:rsidR="00027CB9" w:rsidRDefault="00897A8B">
      <w:pPr>
        <w:pStyle w:val="a5"/>
        <w:numPr>
          <w:ilvl w:val="3"/>
          <w:numId w:val="2"/>
        </w:numPr>
        <w:tabs>
          <w:tab w:val="left" w:pos="1024"/>
        </w:tabs>
        <w:rPr>
          <w:sz w:val="23"/>
        </w:rPr>
      </w:pPr>
      <w:r>
        <w:rPr>
          <w:sz w:val="23"/>
        </w:rPr>
        <w:t>is receiving more</w:t>
      </w:r>
      <w:r>
        <w:rPr>
          <w:spacing w:val="-4"/>
          <w:sz w:val="23"/>
        </w:rPr>
        <w:t xml:space="preserve"> </w:t>
      </w:r>
      <w:r>
        <w:rPr>
          <w:sz w:val="23"/>
        </w:rPr>
        <w:t>criticism</w:t>
      </w:r>
    </w:p>
    <w:p w14:paraId="655FCABF" w14:textId="77777777" w:rsidR="00027CB9" w:rsidRDefault="00897A8B">
      <w:pPr>
        <w:pStyle w:val="a5"/>
        <w:numPr>
          <w:ilvl w:val="3"/>
          <w:numId w:val="2"/>
        </w:numPr>
        <w:tabs>
          <w:tab w:val="left" w:pos="1012"/>
        </w:tabs>
        <w:ind w:left="1012" w:hanging="363"/>
        <w:rPr>
          <w:sz w:val="23"/>
        </w:rPr>
      </w:pPr>
      <w:r>
        <w:rPr>
          <w:sz w:val="23"/>
        </w:rPr>
        <w:t>is gaining more</w:t>
      </w:r>
      <w:r>
        <w:rPr>
          <w:spacing w:val="-4"/>
          <w:sz w:val="23"/>
        </w:rPr>
        <w:t xml:space="preserve"> </w:t>
      </w:r>
      <w:r>
        <w:rPr>
          <w:sz w:val="23"/>
        </w:rPr>
        <w:t>preferences</w:t>
      </w:r>
    </w:p>
    <w:p w14:paraId="26F1E2CC" w14:textId="77777777" w:rsidR="00027CB9" w:rsidRDefault="00897A8B">
      <w:pPr>
        <w:pStyle w:val="a5"/>
        <w:numPr>
          <w:ilvl w:val="3"/>
          <w:numId w:val="2"/>
        </w:numPr>
        <w:tabs>
          <w:tab w:val="left" w:pos="1012"/>
        </w:tabs>
        <w:spacing w:before="107"/>
        <w:ind w:left="1012" w:hanging="363"/>
        <w:rPr>
          <w:sz w:val="23"/>
        </w:rPr>
      </w:pPr>
      <w:r>
        <w:rPr>
          <w:sz w:val="23"/>
        </w:rPr>
        <w:t>is no longer an educational</w:t>
      </w:r>
      <w:r>
        <w:rPr>
          <w:spacing w:val="-7"/>
          <w:sz w:val="23"/>
        </w:rPr>
        <w:t xml:space="preserve"> </w:t>
      </w:r>
      <w:r>
        <w:rPr>
          <w:sz w:val="23"/>
        </w:rPr>
        <w:t>ritual</w:t>
      </w:r>
    </w:p>
    <w:p w14:paraId="289664AF" w14:textId="77777777" w:rsidR="00027CB9" w:rsidRDefault="00897A8B">
      <w:pPr>
        <w:pStyle w:val="a5"/>
        <w:numPr>
          <w:ilvl w:val="3"/>
          <w:numId w:val="2"/>
        </w:numPr>
        <w:tabs>
          <w:tab w:val="left" w:pos="1024"/>
        </w:tabs>
        <w:rPr>
          <w:sz w:val="23"/>
        </w:rPr>
      </w:pPr>
      <w:r>
        <w:rPr>
          <w:sz w:val="23"/>
        </w:rPr>
        <w:t>is not required for advanced</w:t>
      </w:r>
      <w:r>
        <w:rPr>
          <w:spacing w:val="-2"/>
          <w:sz w:val="23"/>
        </w:rPr>
        <w:t xml:space="preserve"> </w:t>
      </w:r>
      <w:r>
        <w:rPr>
          <w:sz w:val="23"/>
        </w:rPr>
        <w:t>courses</w:t>
      </w:r>
    </w:p>
    <w:p w14:paraId="2CA1465F" w14:textId="77777777" w:rsidR="00027CB9" w:rsidRDefault="00027CB9">
      <w:pPr>
        <w:pStyle w:val="a3"/>
        <w:rPr>
          <w:sz w:val="24"/>
        </w:rPr>
      </w:pPr>
    </w:p>
    <w:p w14:paraId="42157836" w14:textId="77777777" w:rsidR="00027CB9" w:rsidRDefault="00897A8B">
      <w:pPr>
        <w:pStyle w:val="a5"/>
        <w:numPr>
          <w:ilvl w:val="2"/>
          <w:numId w:val="2"/>
        </w:numPr>
        <w:tabs>
          <w:tab w:val="left" w:pos="604"/>
        </w:tabs>
        <w:spacing w:before="199"/>
        <w:ind w:left="604" w:hanging="375"/>
        <w:jc w:val="left"/>
        <w:rPr>
          <w:sz w:val="23"/>
        </w:rPr>
      </w:pPr>
      <w:r>
        <w:rPr>
          <w:sz w:val="23"/>
        </w:rPr>
        <w:t>L.A. Unified has made the rule about homework mainly because poor</w:t>
      </w:r>
      <w:r>
        <w:rPr>
          <w:spacing w:val="-10"/>
          <w:sz w:val="23"/>
        </w:rPr>
        <w:t xml:space="preserve"> </w:t>
      </w:r>
      <w:r>
        <w:rPr>
          <w:sz w:val="23"/>
        </w:rPr>
        <w:t>students</w:t>
      </w:r>
    </w:p>
    <w:p w14:paraId="4CB19751" w14:textId="77777777" w:rsidR="00027CB9" w:rsidRDefault="00897A8B">
      <w:pPr>
        <w:pStyle w:val="a3"/>
        <w:tabs>
          <w:tab w:val="left" w:pos="1225"/>
        </w:tabs>
        <w:spacing w:before="105"/>
        <w:ind w:left="649"/>
      </w:pPr>
      <w:r>
        <w:rPr>
          <w:u w:val="single"/>
        </w:rPr>
        <w:t xml:space="preserve"> </w:t>
      </w:r>
      <w:r>
        <w:rPr>
          <w:u w:val="single"/>
        </w:rPr>
        <w:tab/>
      </w:r>
      <w:r>
        <w:t>.</w:t>
      </w:r>
    </w:p>
    <w:p w14:paraId="5406E740" w14:textId="77777777" w:rsidR="00027CB9" w:rsidRDefault="00897A8B">
      <w:pPr>
        <w:pStyle w:val="a5"/>
        <w:numPr>
          <w:ilvl w:val="3"/>
          <w:numId w:val="2"/>
        </w:numPr>
        <w:tabs>
          <w:tab w:val="left" w:pos="1024"/>
        </w:tabs>
        <w:rPr>
          <w:sz w:val="23"/>
        </w:rPr>
      </w:pPr>
      <w:r>
        <w:rPr>
          <w:sz w:val="23"/>
        </w:rPr>
        <w:t>tend to have moderate expectations for their</w:t>
      </w:r>
      <w:r>
        <w:rPr>
          <w:spacing w:val="-5"/>
          <w:sz w:val="23"/>
        </w:rPr>
        <w:t xml:space="preserve"> </w:t>
      </w:r>
      <w:r>
        <w:rPr>
          <w:sz w:val="23"/>
        </w:rPr>
        <w:t>education</w:t>
      </w:r>
    </w:p>
    <w:p w14:paraId="27E26083" w14:textId="77777777" w:rsidR="00027CB9" w:rsidRDefault="00897A8B">
      <w:pPr>
        <w:pStyle w:val="a5"/>
        <w:numPr>
          <w:ilvl w:val="3"/>
          <w:numId w:val="2"/>
        </w:numPr>
        <w:tabs>
          <w:tab w:val="left" w:pos="1012"/>
        </w:tabs>
        <w:spacing w:before="108"/>
        <w:ind w:left="1012" w:hanging="363"/>
        <w:rPr>
          <w:sz w:val="23"/>
        </w:rPr>
      </w:pPr>
      <w:r>
        <w:rPr>
          <w:sz w:val="23"/>
        </w:rPr>
        <w:t>have asked for a different educational</w:t>
      </w:r>
      <w:r>
        <w:rPr>
          <w:spacing w:val="-5"/>
          <w:sz w:val="23"/>
        </w:rPr>
        <w:t xml:space="preserve"> </w:t>
      </w:r>
      <w:r>
        <w:rPr>
          <w:sz w:val="23"/>
        </w:rPr>
        <w:t>standard</w:t>
      </w:r>
    </w:p>
    <w:p w14:paraId="329D4866" w14:textId="77777777" w:rsidR="00027CB9" w:rsidRDefault="00897A8B">
      <w:pPr>
        <w:pStyle w:val="a5"/>
        <w:numPr>
          <w:ilvl w:val="3"/>
          <w:numId w:val="2"/>
        </w:numPr>
        <w:tabs>
          <w:tab w:val="left" w:pos="1012"/>
        </w:tabs>
        <w:ind w:left="1012" w:hanging="363"/>
        <w:rPr>
          <w:sz w:val="23"/>
        </w:rPr>
      </w:pPr>
      <w:r>
        <w:rPr>
          <w:sz w:val="23"/>
        </w:rPr>
        <w:t>may have problems finishing their</w:t>
      </w:r>
      <w:r>
        <w:rPr>
          <w:spacing w:val="-7"/>
          <w:sz w:val="23"/>
        </w:rPr>
        <w:t xml:space="preserve"> </w:t>
      </w:r>
      <w:r>
        <w:rPr>
          <w:sz w:val="23"/>
        </w:rPr>
        <w:t>homework</w:t>
      </w:r>
    </w:p>
    <w:p w14:paraId="56EF3D7B" w14:textId="77777777" w:rsidR="00027CB9" w:rsidRDefault="00897A8B">
      <w:pPr>
        <w:pStyle w:val="a5"/>
        <w:numPr>
          <w:ilvl w:val="3"/>
          <w:numId w:val="2"/>
        </w:numPr>
        <w:tabs>
          <w:tab w:val="left" w:pos="1024"/>
        </w:tabs>
        <w:rPr>
          <w:sz w:val="23"/>
        </w:rPr>
      </w:pPr>
      <w:r>
        <w:rPr>
          <w:sz w:val="23"/>
        </w:rPr>
        <w:t>have voiced their complaints about</w:t>
      </w:r>
      <w:r>
        <w:rPr>
          <w:spacing w:val="-3"/>
          <w:sz w:val="23"/>
        </w:rPr>
        <w:t xml:space="preserve"> </w:t>
      </w:r>
      <w:r>
        <w:rPr>
          <w:sz w:val="23"/>
        </w:rPr>
        <w:t>homework</w:t>
      </w:r>
    </w:p>
    <w:p w14:paraId="33167C04" w14:textId="77777777" w:rsidR="00027CB9" w:rsidRDefault="00027CB9">
      <w:pPr>
        <w:pStyle w:val="a3"/>
        <w:rPr>
          <w:sz w:val="24"/>
        </w:rPr>
      </w:pPr>
    </w:p>
    <w:p w14:paraId="00A06140" w14:textId="77777777" w:rsidR="00027CB9" w:rsidRDefault="00897A8B">
      <w:pPr>
        <w:pStyle w:val="a5"/>
        <w:numPr>
          <w:ilvl w:val="2"/>
          <w:numId w:val="2"/>
        </w:numPr>
        <w:tabs>
          <w:tab w:val="left" w:pos="561"/>
          <w:tab w:val="left" w:pos="7523"/>
        </w:tabs>
        <w:spacing w:before="199"/>
        <w:ind w:left="560" w:hanging="331"/>
        <w:jc w:val="left"/>
        <w:rPr>
          <w:sz w:val="23"/>
        </w:rPr>
      </w:pPr>
      <w:r>
        <w:rPr>
          <w:sz w:val="23"/>
        </w:rPr>
        <w:t>According to Paragraph 3, one problem with the policy is that</w:t>
      </w:r>
      <w:r>
        <w:rPr>
          <w:spacing w:val="-22"/>
          <w:sz w:val="23"/>
        </w:rPr>
        <w:t xml:space="preserve"> </w:t>
      </w:r>
      <w:r>
        <w:rPr>
          <w:sz w:val="23"/>
        </w:rPr>
        <w:t>it may</w:t>
      </w:r>
      <w:r>
        <w:rPr>
          <w:sz w:val="23"/>
          <w:u w:val="single"/>
        </w:rPr>
        <w:t xml:space="preserve"> </w:t>
      </w:r>
      <w:r>
        <w:rPr>
          <w:sz w:val="23"/>
          <w:u w:val="single"/>
        </w:rPr>
        <w:tab/>
      </w:r>
      <w:r>
        <w:rPr>
          <w:sz w:val="23"/>
        </w:rPr>
        <w:t>.</w:t>
      </w:r>
    </w:p>
    <w:p w14:paraId="23BF85C8" w14:textId="77777777" w:rsidR="00027CB9" w:rsidRDefault="00897A8B">
      <w:pPr>
        <w:pStyle w:val="a5"/>
        <w:numPr>
          <w:ilvl w:val="3"/>
          <w:numId w:val="2"/>
        </w:numPr>
        <w:tabs>
          <w:tab w:val="left" w:pos="1024"/>
        </w:tabs>
        <w:rPr>
          <w:sz w:val="23"/>
        </w:rPr>
      </w:pPr>
      <w:r>
        <w:rPr>
          <w:sz w:val="23"/>
        </w:rPr>
        <w:t>result in students’ indifference to their report</w:t>
      </w:r>
      <w:r>
        <w:rPr>
          <w:spacing w:val="-28"/>
          <w:sz w:val="23"/>
        </w:rPr>
        <w:t xml:space="preserve"> </w:t>
      </w:r>
      <w:r>
        <w:rPr>
          <w:sz w:val="23"/>
        </w:rPr>
        <w:t>cards</w:t>
      </w:r>
    </w:p>
    <w:p w14:paraId="057BFF9C" w14:textId="77777777" w:rsidR="00027CB9" w:rsidRDefault="00897A8B">
      <w:pPr>
        <w:pStyle w:val="a5"/>
        <w:numPr>
          <w:ilvl w:val="3"/>
          <w:numId w:val="2"/>
        </w:numPr>
        <w:tabs>
          <w:tab w:val="left" w:pos="1012"/>
        </w:tabs>
        <w:spacing w:before="108"/>
        <w:ind w:left="1012" w:hanging="363"/>
        <w:rPr>
          <w:sz w:val="23"/>
        </w:rPr>
      </w:pPr>
      <w:r>
        <w:rPr>
          <w:sz w:val="23"/>
        </w:rPr>
        <w:t>undermine the authority of state</w:t>
      </w:r>
      <w:r>
        <w:rPr>
          <w:spacing w:val="-10"/>
          <w:sz w:val="23"/>
        </w:rPr>
        <w:t xml:space="preserve"> </w:t>
      </w:r>
      <w:r>
        <w:rPr>
          <w:sz w:val="23"/>
        </w:rPr>
        <w:t>tests</w:t>
      </w:r>
    </w:p>
    <w:p w14:paraId="0109BA43" w14:textId="77777777" w:rsidR="00027CB9" w:rsidRDefault="00897A8B">
      <w:pPr>
        <w:pStyle w:val="a5"/>
        <w:numPr>
          <w:ilvl w:val="3"/>
          <w:numId w:val="2"/>
        </w:numPr>
        <w:tabs>
          <w:tab w:val="left" w:pos="1012"/>
        </w:tabs>
        <w:ind w:left="1012" w:hanging="363"/>
        <w:rPr>
          <w:sz w:val="23"/>
        </w:rPr>
      </w:pPr>
      <w:r>
        <w:rPr>
          <w:sz w:val="23"/>
        </w:rPr>
        <w:t>restrict teachers’ power in</w:t>
      </w:r>
      <w:r>
        <w:rPr>
          <w:spacing w:val="-23"/>
          <w:sz w:val="23"/>
        </w:rPr>
        <w:t xml:space="preserve"> </w:t>
      </w:r>
      <w:r>
        <w:rPr>
          <w:sz w:val="23"/>
        </w:rPr>
        <w:t>education</w:t>
      </w:r>
    </w:p>
    <w:p w14:paraId="6D3B491B" w14:textId="77777777" w:rsidR="00027CB9" w:rsidRDefault="00897A8B">
      <w:pPr>
        <w:pStyle w:val="a5"/>
        <w:numPr>
          <w:ilvl w:val="3"/>
          <w:numId w:val="2"/>
        </w:numPr>
        <w:tabs>
          <w:tab w:val="left" w:pos="1024"/>
        </w:tabs>
        <w:rPr>
          <w:sz w:val="23"/>
        </w:rPr>
      </w:pPr>
      <w:r>
        <w:rPr>
          <w:sz w:val="23"/>
        </w:rPr>
        <w:t>discourage students from doing</w:t>
      </w:r>
      <w:r>
        <w:rPr>
          <w:spacing w:val="-1"/>
          <w:sz w:val="23"/>
        </w:rPr>
        <w:t xml:space="preserve"> </w:t>
      </w:r>
      <w:r>
        <w:rPr>
          <w:sz w:val="23"/>
        </w:rPr>
        <w:t>homework</w:t>
      </w:r>
    </w:p>
    <w:p w14:paraId="1670922D" w14:textId="77777777" w:rsidR="00027CB9" w:rsidRDefault="00027CB9">
      <w:pPr>
        <w:pStyle w:val="a3"/>
        <w:rPr>
          <w:sz w:val="24"/>
        </w:rPr>
      </w:pPr>
    </w:p>
    <w:p w14:paraId="77A48B41" w14:textId="77777777" w:rsidR="00027CB9" w:rsidRDefault="00897A8B">
      <w:pPr>
        <w:pStyle w:val="a5"/>
        <w:numPr>
          <w:ilvl w:val="2"/>
          <w:numId w:val="2"/>
        </w:numPr>
        <w:tabs>
          <w:tab w:val="left" w:pos="604"/>
          <w:tab w:val="left" w:pos="2022"/>
        </w:tabs>
        <w:spacing w:before="199" w:line="336" w:lineRule="auto"/>
        <w:ind w:right="1365" w:hanging="420"/>
        <w:jc w:val="left"/>
        <w:rPr>
          <w:sz w:val="23"/>
        </w:rPr>
      </w:pPr>
      <w:r>
        <w:rPr>
          <w:sz w:val="23"/>
        </w:rPr>
        <w:t>As mentioned in Paragraph 4, a key question unanswered about homework is whether</w:t>
      </w:r>
      <w:r>
        <w:rPr>
          <w:sz w:val="23"/>
          <w:u w:val="single"/>
        </w:rPr>
        <w:t xml:space="preserve"> </w:t>
      </w:r>
      <w:r>
        <w:rPr>
          <w:sz w:val="23"/>
          <w:u w:val="single"/>
        </w:rPr>
        <w:tab/>
      </w:r>
      <w:r>
        <w:rPr>
          <w:sz w:val="23"/>
        </w:rPr>
        <w:t>.</w:t>
      </w:r>
    </w:p>
    <w:p w14:paraId="7E7F44AE" w14:textId="77777777" w:rsidR="00027CB9" w:rsidRDefault="00897A8B">
      <w:pPr>
        <w:pStyle w:val="a5"/>
        <w:numPr>
          <w:ilvl w:val="3"/>
          <w:numId w:val="2"/>
        </w:numPr>
        <w:tabs>
          <w:tab w:val="left" w:pos="1024"/>
        </w:tabs>
        <w:spacing w:before="1"/>
        <w:rPr>
          <w:sz w:val="23"/>
        </w:rPr>
      </w:pPr>
      <w:r>
        <w:rPr>
          <w:sz w:val="23"/>
        </w:rPr>
        <w:t>it should be</w:t>
      </w:r>
      <w:r>
        <w:rPr>
          <w:spacing w:val="-3"/>
          <w:sz w:val="23"/>
        </w:rPr>
        <w:t xml:space="preserve"> </w:t>
      </w:r>
      <w:r>
        <w:rPr>
          <w:sz w:val="23"/>
        </w:rPr>
        <w:t>eliminated</w:t>
      </w:r>
    </w:p>
    <w:p w14:paraId="737AC204" w14:textId="77777777" w:rsidR="00027CB9" w:rsidRDefault="00897A8B">
      <w:pPr>
        <w:pStyle w:val="a5"/>
        <w:numPr>
          <w:ilvl w:val="3"/>
          <w:numId w:val="2"/>
        </w:numPr>
        <w:tabs>
          <w:tab w:val="left" w:pos="1012"/>
        </w:tabs>
        <w:ind w:left="1012" w:hanging="363"/>
        <w:rPr>
          <w:sz w:val="23"/>
        </w:rPr>
      </w:pPr>
      <w:r>
        <w:rPr>
          <w:sz w:val="23"/>
        </w:rPr>
        <w:t>it counts much in</w:t>
      </w:r>
      <w:r>
        <w:rPr>
          <w:spacing w:val="-5"/>
          <w:sz w:val="23"/>
        </w:rPr>
        <w:t xml:space="preserve"> </w:t>
      </w:r>
      <w:r>
        <w:rPr>
          <w:sz w:val="23"/>
        </w:rPr>
        <w:t>schooling</w:t>
      </w:r>
    </w:p>
    <w:p w14:paraId="47720891" w14:textId="77777777" w:rsidR="00027CB9" w:rsidRDefault="00897A8B">
      <w:pPr>
        <w:pStyle w:val="a5"/>
        <w:numPr>
          <w:ilvl w:val="3"/>
          <w:numId w:val="2"/>
        </w:numPr>
        <w:tabs>
          <w:tab w:val="left" w:pos="1012"/>
        </w:tabs>
        <w:ind w:left="1012" w:hanging="363"/>
        <w:rPr>
          <w:sz w:val="23"/>
        </w:rPr>
      </w:pPr>
      <w:r>
        <w:rPr>
          <w:sz w:val="23"/>
        </w:rPr>
        <w:t>it places extra burdens on</w:t>
      </w:r>
      <w:r>
        <w:rPr>
          <w:spacing w:val="-10"/>
          <w:sz w:val="23"/>
        </w:rPr>
        <w:t xml:space="preserve"> </w:t>
      </w:r>
      <w:r>
        <w:rPr>
          <w:sz w:val="23"/>
        </w:rPr>
        <w:t>teachers</w:t>
      </w:r>
    </w:p>
    <w:p w14:paraId="7CBF78EA" w14:textId="77777777" w:rsidR="00027CB9" w:rsidRDefault="00897A8B">
      <w:pPr>
        <w:pStyle w:val="a5"/>
        <w:numPr>
          <w:ilvl w:val="3"/>
          <w:numId w:val="2"/>
        </w:numPr>
        <w:tabs>
          <w:tab w:val="left" w:pos="1024"/>
        </w:tabs>
        <w:rPr>
          <w:sz w:val="23"/>
        </w:rPr>
      </w:pPr>
      <w:r>
        <w:rPr>
          <w:sz w:val="23"/>
        </w:rPr>
        <w:t>it is important for</w:t>
      </w:r>
      <w:r>
        <w:rPr>
          <w:spacing w:val="-1"/>
          <w:sz w:val="23"/>
        </w:rPr>
        <w:t xml:space="preserve"> </w:t>
      </w:r>
      <w:r>
        <w:rPr>
          <w:sz w:val="23"/>
        </w:rPr>
        <w:t>grades</w:t>
      </w:r>
    </w:p>
    <w:p w14:paraId="588EABD5" w14:textId="77777777" w:rsidR="00027CB9" w:rsidRDefault="00027CB9">
      <w:pPr>
        <w:pStyle w:val="a3"/>
        <w:rPr>
          <w:sz w:val="24"/>
        </w:rPr>
      </w:pPr>
    </w:p>
    <w:p w14:paraId="7462E9E9" w14:textId="77777777" w:rsidR="00027CB9" w:rsidRDefault="00897A8B">
      <w:pPr>
        <w:pStyle w:val="a5"/>
        <w:numPr>
          <w:ilvl w:val="2"/>
          <w:numId w:val="2"/>
        </w:numPr>
        <w:tabs>
          <w:tab w:val="left" w:pos="561"/>
          <w:tab w:val="left" w:pos="4496"/>
        </w:tabs>
        <w:spacing w:before="199"/>
        <w:ind w:left="560" w:hanging="331"/>
        <w:jc w:val="left"/>
        <w:rPr>
          <w:sz w:val="23"/>
        </w:rPr>
      </w:pPr>
      <w:r>
        <w:rPr>
          <w:sz w:val="23"/>
        </w:rPr>
        <w:t>A suitable title for this text</w:t>
      </w:r>
      <w:r>
        <w:rPr>
          <w:spacing w:val="-24"/>
          <w:sz w:val="23"/>
        </w:rPr>
        <w:t xml:space="preserve"> </w:t>
      </w:r>
      <w:r>
        <w:rPr>
          <w:sz w:val="23"/>
        </w:rPr>
        <w:t>could</w:t>
      </w:r>
      <w:r>
        <w:rPr>
          <w:spacing w:val="-5"/>
          <w:sz w:val="23"/>
        </w:rPr>
        <w:t xml:space="preserve"> </w:t>
      </w:r>
      <w:r>
        <w:rPr>
          <w:sz w:val="23"/>
        </w:rPr>
        <w:t>be</w:t>
      </w:r>
      <w:r>
        <w:rPr>
          <w:sz w:val="23"/>
          <w:u w:val="single"/>
        </w:rPr>
        <w:t xml:space="preserve"> </w:t>
      </w:r>
      <w:r>
        <w:rPr>
          <w:sz w:val="23"/>
          <w:u w:val="single"/>
        </w:rPr>
        <w:tab/>
      </w:r>
      <w:r>
        <w:rPr>
          <w:sz w:val="23"/>
        </w:rPr>
        <w:t>.</w:t>
      </w:r>
    </w:p>
    <w:p w14:paraId="11B48031" w14:textId="77777777" w:rsidR="00027CB9" w:rsidRDefault="00897A8B">
      <w:pPr>
        <w:pStyle w:val="a5"/>
        <w:numPr>
          <w:ilvl w:val="3"/>
          <w:numId w:val="2"/>
        </w:numPr>
        <w:tabs>
          <w:tab w:val="left" w:pos="1012"/>
        </w:tabs>
        <w:spacing w:before="107"/>
        <w:ind w:left="1012" w:hanging="363"/>
        <w:rPr>
          <w:sz w:val="23"/>
        </w:rPr>
      </w:pPr>
      <w:r>
        <w:rPr>
          <w:sz w:val="23"/>
        </w:rPr>
        <w:t>A Faulty Approach to</w:t>
      </w:r>
      <w:r>
        <w:rPr>
          <w:spacing w:val="-32"/>
          <w:sz w:val="23"/>
        </w:rPr>
        <w:t xml:space="preserve"> </w:t>
      </w:r>
      <w:r>
        <w:rPr>
          <w:sz w:val="23"/>
        </w:rPr>
        <w:t>Homework</w:t>
      </w:r>
    </w:p>
    <w:p w14:paraId="54A684AF" w14:textId="77777777" w:rsidR="00027CB9" w:rsidRDefault="00897A8B">
      <w:pPr>
        <w:pStyle w:val="a5"/>
        <w:numPr>
          <w:ilvl w:val="3"/>
          <w:numId w:val="2"/>
        </w:numPr>
        <w:tabs>
          <w:tab w:val="left" w:pos="1000"/>
        </w:tabs>
        <w:ind w:left="1000" w:hanging="351"/>
        <w:rPr>
          <w:sz w:val="23"/>
        </w:rPr>
      </w:pPr>
      <w:r>
        <w:rPr>
          <w:sz w:val="23"/>
        </w:rPr>
        <w:t xml:space="preserve">A </w:t>
      </w:r>
      <w:r>
        <w:rPr>
          <w:spacing w:val="-3"/>
          <w:sz w:val="23"/>
        </w:rPr>
        <w:t xml:space="preserve">Welcomed </w:t>
      </w:r>
      <w:r>
        <w:rPr>
          <w:sz w:val="23"/>
        </w:rPr>
        <w:t>Policy for Poor</w:t>
      </w:r>
      <w:r>
        <w:rPr>
          <w:spacing w:val="-20"/>
          <w:sz w:val="23"/>
        </w:rPr>
        <w:t xml:space="preserve"> </w:t>
      </w:r>
      <w:r>
        <w:rPr>
          <w:sz w:val="23"/>
        </w:rPr>
        <w:t>Students</w:t>
      </w:r>
    </w:p>
    <w:p w14:paraId="133CFFD9" w14:textId="77777777" w:rsidR="00027CB9" w:rsidRDefault="00897A8B">
      <w:pPr>
        <w:pStyle w:val="a5"/>
        <w:numPr>
          <w:ilvl w:val="3"/>
          <w:numId w:val="2"/>
        </w:numPr>
        <w:tabs>
          <w:tab w:val="left" w:pos="1008"/>
        </w:tabs>
        <w:spacing w:before="106"/>
        <w:ind w:left="1007" w:hanging="358"/>
        <w:rPr>
          <w:sz w:val="23"/>
        </w:rPr>
      </w:pPr>
      <w:r>
        <w:rPr>
          <w:sz w:val="23"/>
        </w:rPr>
        <w:t>Thorny Questions about</w:t>
      </w:r>
      <w:r>
        <w:rPr>
          <w:spacing w:val="-4"/>
          <w:sz w:val="23"/>
        </w:rPr>
        <w:t xml:space="preserve"> </w:t>
      </w:r>
      <w:r>
        <w:rPr>
          <w:sz w:val="23"/>
        </w:rPr>
        <w:t>Homework</w:t>
      </w:r>
    </w:p>
    <w:p w14:paraId="262FEC3E" w14:textId="77777777" w:rsidR="00027CB9" w:rsidRDefault="00897A8B">
      <w:pPr>
        <w:pStyle w:val="a5"/>
        <w:numPr>
          <w:ilvl w:val="3"/>
          <w:numId w:val="2"/>
        </w:numPr>
        <w:tabs>
          <w:tab w:val="left" w:pos="1022"/>
        </w:tabs>
        <w:ind w:left="1021" w:hanging="372"/>
        <w:rPr>
          <w:sz w:val="23"/>
        </w:rPr>
      </w:pPr>
      <w:r>
        <w:rPr>
          <w:spacing w:val="-3"/>
          <w:sz w:val="23"/>
        </w:rPr>
        <w:t xml:space="preserve">Wrong </w:t>
      </w:r>
      <w:r>
        <w:rPr>
          <w:sz w:val="23"/>
        </w:rPr>
        <w:t>Interpretations of an Educational</w:t>
      </w:r>
      <w:r>
        <w:rPr>
          <w:spacing w:val="-4"/>
          <w:sz w:val="23"/>
        </w:rPr>
        <w:t xml:space="preserve"> </w:t>
      </w:r>
      <w:r>
        <w:rPr>
          <w:sz w:val="23"/>
        </w:rPr>
        <w:t>Policy</w:t>
      </w:r>
    </w:p>
    <w:p w14:paraId="1786DA25" w14:textId="77777777" w:rsidR="00027CB9" w:rsidRDefault="00027CB9">
      <w:pPr>
        <w:rPr>
          <w:sz w:val="23"/>
        </w:rPr>
        <w:sectPr w:rsidR="00027CB9">
          <w:footerReference w:type="default" r:id="rId10"/>
          <w:pgSz w:w="10720" w:h="14970"/>
          <w:pgMar w:top="1120" w:right="0" w:bottom="1080" w:left="1160" w:header="680" w:footer="898" w:gutter="0"/>
          <w:cols w:space="720"/>
        </w:sectPr>
      </w:pPr>
    </w:p>
    <w:p w14:paraId="2B6B8C31" w14:textId="77777777" w:rsidR="00027CB9" w:rsidRDefault="00897A8B">
      <w:pPr>
        <w:pStyle w:val="2"/>
        <w:spacing w:before="80"/>
        <w:ind w:left="3899"/>
      </w:pPr>
      <w:r>
        <w:lastRenderedPageBreak/>
        <w:t>Text 2</w:t>
      </w:r>
    </w:p>
    <w:p w14:paraId="57EE09F8" w14:textId="77777777" w:rsidR="00027CB9" w:rsidRDefault="00027CB9">
      <w:pPr>
        <w:pStyle w:val="a3"/>
        <w:spacing w:before="2"/>
        <w:rPr>
          <w:b/>
          <w:sz w:val="35"/>
        </w:rPr>
      </w:pPr>
    </w:p>
    <w:p w14:paraId="62014496" w14:textId="77777777" w:rsidR="00027CB9" w:rsidRDefault="00897A8B">
      <w:pPr>
        <w:pStyle w:val="a3"/>
        <w:spacing w:before="1" w:line="316" w:lineRule="auto"/>
        <w:ind w:left="229" w:right="1354" w:firstLine="420"/>
        <w:jc w:val="both"/>
      </w:pPr>
      <w:r>
        <w:rPr>
          <w:spacing w:val="6"/>
        </w:rPr>
        <w:t xml:space="preserve">Pretty in pink: adult women do not remember being so </w:t>
      </w:r>
      <w:proofErr w:type="gramStart"/>
      <w:r>
        <w:rPr>
          <w:spacing w:val="6"/>
        </w:rPr>
        <w:t>obsessed  with</w:t>
      </w:r>
      <w:proofErr w:type="gramEnd"/>
      <w:r>
        <w:rPr>
          <w:spacing w:val="6"/>
        </w:rPr>
        <w:t xml:space="preserve"> the</w:t>
      </w:r>
      <w:r>
        <w:t xml:space="preserve">  </w:t>
      </w:r>
      <w:proofErr w:type="spellStart"/>
      <w:r>
        <w:t>colour</w:t>
      </w:r>
      <w:proofErr w:type="spellEnd"/>
      <w:r>
        <w:t xml:space="preserve">, yet it is pervasive in our young girls’ lives. </w:t>
      </w:r>
      <w:proofErr w:type="gramStart"/>
      <w:r>
        <w:t>It  is</w:t>
      </w:r>
      <w:proofErr w:type="gramEnd"/>
      <w:r>
        <w:t xml:space="preserve">  not  that  pink  is  intrinsically bad, but </w:t>
      </w:r>
      <w:r>
        <w:rPr>
          <w:u w:val="single"/>
        </w:rPr>
        <w:t>it is such a tiny slice of the rainbow</w:t>
      </w:r>
      <w:r>
        <w:t xml:space="preserve"> and, though it  may  celebrate girlhood in one </w:t>
      </w:r>
      <w:r>
        <w:rPr>
          <w:spacing w:val="-4"/>
        </w:rPr>
        <w:t xml:space="preserve">way, </w:t>
      </w:r>
      <w:r>
        <w:t>it also repeatedly and firmly fuses girls’ identity to appearance. Then it presents that connection, even among two-year-</w:t>
      </w:r>
      <w:proofErr w:type="spellStart"/>
      <w:r>
        <w:t>olds</w:t>
      </w:r>
      <w:proofErr w:type="spellEnd"/>
      <w:r>
        <w:t xml:space="preserve">, between </w:t>
      </w:r>
      <w:r>
        <w:rPr>
          <w:spacing w:val="6"/>
        </w:rPr>
        <w:t>girls as not only innocent but as evidence of innocence. Looking around, I</w:t>
      </w:r>
      <w:r>
        <w:t xml:space="preserve"> despaired at the singular lack of imagination about girls’ lives and</w:t>
      </w:r>
      <w:r>
        <w:rPr>
          <w:spacing w:val="-25"/>
        </w:rPr>
        <w:t xml:space="preserve"> </w:t>
      </w:r>
      <w:r>
        <w:t>interests.</w:t>
      </w:r>
    </w:p>
    <w:p w14:paraId="65B111FF" w14:textId="77777777" w:rsidR="00027CB9" w:rsidRDefault="00897A8B">
      <w:pPr>
        <w:pStyle w:val="a3"/>
        <w:spacing w:before="6" w:line="316" w:lineRule="auto"/>
        <w:ind w:left="229" w:right="1351" w:firstLine="420"/>
        <w:jc w:val="both"/>
      </w:pPr>
      <w:r>
        <w:rPr>
          <w:spacing w:val="6"/>
        </w:rPr>
        <w:t xml:space="preserve">Girls’ attraction to pink may seem unavoidable, somehow encoded </w:t>
      </w:r>
      <w:proofErr w:type="gramStart"/>
      <w:r>
        <w:rPr>
          <w:spacing w:val="6"/>
        </w:rPr>
        <w:t>in  their</w:t>
      </w:r>
      <w:proofErr w:type="gramEnd"/>
      <w:r>
        <w:rPr>
          <w:spacing w:val="6"/>
        </w:rPr>
        <w:t xml:space="preserve"> </w:t>
      </w:r>
      <w:r>
        <w:t xml:space="preserve">DNA, but  according to  Jo  </w:t>
      </w:r>
      <w:proofErr w:type="spellStart"/>
      <w:r>
        <w:t>Paoletti</w:t>
      </w:r>
      <w:proofErr w:type="spellEnd"/>
      <w:r>
        <w:t xml:space="preserve">, an associate professor of American  Studies, it   is not. Children were not </w:t>
      </w:r>
      <w:proofErr w:type="spellStart"/>
      <w:r>
        <w:t>colour</w:t>
      </w:r>
      <w:proofErr w:type="spellEnd"/>
      <w:r>
        <w:t xml:space="preserve">-coded at all until the early 20th century: in the era before domestic washing machines all babies wore </w:t>
      </w:r>
      <w:proofErr w:type="gramStart"/>
      <w:r>
        <w:t>white  as</w:t>
      </w:r>
      <w:proofErr w:type="gramEnd"/>
      <w:r>
        <w:t xml:space="preserve">  a  practical  matter,  </w:t>
      </w:r>
      <w:r>
        <w:rPr>
          <w:spacing w:val="6"/>
        </w:rPr>
        <w:t>since the only way of getting clothes clean was to boil them. What’s more, both</w:t>
      </w:r>
      <w:r>
        <w:t xml:space="preserve">   boys and girls wore what were thought of as gender-neutral dresses. When nursery </w:t>
      </w:r>
      <w:proofErr w:type="spellStart"/>
      <w:r>
        <w:t>colours</w:t>
      </w:r>
      <w:proofErr w:type="spellEnd"/>
      <w:r>
        <w:t xml:space="preserve"> were introduced, </w:t>
      </w:r>
      <w:proofErr w:type="gramStart"/>
      <w:r>
        <w:t>pink  was</w:t>
      </w:r>
      <w:proofErr w:type="gramEnd"/>
      <w:r>
        <w:t xml:space="preserve">  actually  considered  the more masculine </w:t>
      </w:r>
      <w:proofErr w:type="spellStart"/>
      <w:r>
        <w:t>colour</w:t>
      </w:r>
      <w:proofErr w:type="spellEnd"/>
      <w:r>
        <w:t xml:space="preserve">,  a </w:t>
      </w:r>
      <w:r>
        <w:rPr>
          <w:spacing w:val="3"/>
        </w:rPr>
        <w:t xml:space="preserve">pastel version </w:t>
      </w:r>
      <w:r>
        <w:t xml:space="preserve">of </w:t>
      </w:r>
      <w:r>
        <w:rPr>
          <w:spacing w:val="3"/>
        </w:rPr>
        <w:t xml:space="preserve">red, which </w:t>
      </w:r>
      <w:r>
        <w:rPr>
          <w:spacing w:val="2"/>
        </w:rPr>
        <w:t xml:space="preserve">was </w:t>
      </w:r>
      <w:r>
        <w:rPr>
          <w:spacing w:val="5"/>
        </w:rPr>
        <w:t xml:space="preserve">associated </w:t>
      </w:r>
      <w:r>
        <w:rPr>
          <w:spacing w:val="2"/>
        </w:rPr>
        <w:t xml:space="preserve">with </w:t>
      </w:r>
      <w:r>
        <w:rPr>
          <w:spacing w:val="5"/>
        </w:rPr>
        <w:t xml:space="preserve">strength. </w:t>
      </w:r>
      <w:r>
        <w:rPr>
          <w:spacing w:val="3"/>
        </w:rPr>
        <w:t xml:space="preserve">Blue, </w:t>
      </w:r>
      <w:r>
        <w:rPr>
          <w:spacing w:val="2"/>
        </w:rPr>
        <w:t xml:space="preserve">with </w:t>
      </w:r>
      <w:r>
        <w:t xml:space="preserve">its </w:t>
      </w:r>
      <w:r>
        <w:rPr>
          <w:spacing w:val="2"/>
        </w:rPr>
        <w:t xml:space="preserve">intimations </w:t>
      </w:r>
      <w:r>
        <w:t xml:space="preserve">of the Virgin Mary, </w:t>
      </w:r>
      <w:r>
        <w:rPr>
          <w:spacing w:val="2"/>
        </w:rPr>
        <w:t xml:space="preserve">constancy </w:t>
      </w:r>
      <w:r>
        <w:rPr>
          <w:spacing w:val="1"/>
        </w:rPr>
        <w:t xml:space="preserve">and </w:t>
      </w:r>
      <w:r>
        <w:rPr>
          <w:spacing w:val="2"/>
        </w:rPr>
        <w:t xml:space="preserve">faithfulness, </w:t>
      </w:r>
      <w:proofErr w:type="spellStart"/>
      <w:r>
        <w:rPr>
          <w:spacing w:val="2"/>
        </w:rPr>
        <w:t>symbolised</w:t>
      </w:r>
      <w:proofErr w:type="spellEnd"/>
      <w:r>
        <w:rPr>
          <w:spacing w:val="2"/>
        </w:rPr>
        <w:t xml:space="preserve"> </w:t>
      </w:r>
      <w:r>
        <w:rPr>
          <w:spacing w:val="1"/>
        </w:rPr>
        <w:t xml:space="preserve">femininity. </w:t>
      </w:r>
      <w:r>
        <w:t xml:space="preserve">It was not until the mid-1980s, when amplifying age and sex differences became a dominant children’s </w:t>
      </w:r>
      <w:r>
        <w:rPr>
          <w:spacing w:val="1"/>
        </w:rPr>
        <w:t xml:space="preserve">marketing </w:t>
      </w:r>
      <w:r>
        <w:t xml:space="preserve">strategy, that pink fully came into its own, when it </w:t>
      </w:r>
      <w:r>
        <w:rPr>
          <w:spacing w:val="6"/>
        </w:rPr>
        <w:t xml:space="preserve">began to </w:t>
      </w:r>
      <w:proofErr w:type="gramStart"/>
      <w:r>
        <w:rPr>
          <w:spacing w:val="6"/>
        </w:rPr>
        <w:t>seem  inherently</w:t>
      </w:r>
      <w:proofErr w:type="gramEnd"/>
      <w:r>
        <w:rPr>
          <w:spacing w:val="6"/>
        </w:rPr>
        <w:t xml:space="preserve"> attractive to girls, part of what defined them  as female, </w:t>
      </w:r>
      <w:r>
        <w:rPr>
          <w:spacing w:val="1"/>
        </w:rPr>
        <w:t xml:space="preserve">   at </w:t>
      </w:r>
      <w:r>
        <w:rPr>
          <w:spacing w:val="3"/>
        </w:rPr>
        <w:t xml:space="preserve">least </w:t>
      </w:r>
      <w:r>
        <w:rPr>
          <w:spacing w:val="2"/>
        </w:rPr>
        <w:t xml:space="preserve">for the first </w:t>
      </w:r>
      <w:r>
        <w:t xml:space="preserve">few </w:t>
      </w:r>
      <w:r>
        <w:rPr>
          <w:spacing w:val="3"/>
        </w:rPr>
        <w:t>critical</w:t>
      </w:r>
      <w:r>
        <w:rPr>
          <w:spacing w:val="35"/>
        </w:rPr>
        <w:t xml:space="preserve"> </w:t>
      </w:r>
      <w:r>
        <w:rPr>
          <w:spacing w:val="5"/>
        </w:rPr>
        <w:t>years.</w:t>
      </w:r>
    </w:p>
    <w:p w14:paraId="550C45DE" w14:textId="77777777" w:rsidR="00027CB9" w:rsidRDefault="00897A8B">
      <w:pPr>
        <w:pStyle w:val="a3"/>
        <w:spacing w:before="12" w:line="316" w:lineRule="auto"/>
        <w:ind w:left="229" w:right="1359" w:firstLine="420"/>
        <w:jc w:val="both"/>
      </w:pPr>
      <w:r>
        <w:t xml:space="preserve">I had not </w:t>
      </w:r>
      <w:proofErr w:type="spellStart"/>
      <w:proofErr w:type="gramStart"/>
      <w:r>
        <w:t>realised</w:t>
      </w:r>
      <w:proofErr w:type="spellEnd"/>
      <w:r>
        <w:t xml:space="preserve">  how</w:t>
      </w:r>
      <w:proofErr w:type="gramEnd"/>
      <w:r>
        <w:t xml:space="preserve">  profoundly  marketing  trends  dictated  our  perception of what is natural to kids, including our core beliefs about their psychological development. </w:t>
      </w:r>
      <w:r>
        <w:rPr>
          <w:spacing w:val="-5"/>
        </w:rPr>
        <w:t xml:space="preserve">Take </w:t>
      </w:r>
      <w:r>
        <w:t xml:space="preserve">the toddler. I assumed that phase was something </w:t>
      </w:r>
      <w:proofErr w:type="gramStart"/>
      <w:r>
        <w:t>experts  developed</w:t>
      </w:r>
      <w:proofErr w:type="gramEnd"/>
      <w:r>
        <w:t xml:space="preserve"> after years of research into children’s </w:t>
      </w:r>
      <w:proofErr w:type="spellStart"/>
      <w:r>
        <w:t>behaviour</w:t>
      </w:r>
      <w:proofErr w:type="spellEnd"/>
      <w:r>
        <w:t xml:space="preserve">: wrong. Turns out, according to Daniel Cook, a historian of </w:t>
      </w:r>
      <w:proofErr w:type="gramStart"/>
      <w:r>
        <w:t>childhood  consumerism</w:t>
      </w:r>
      <w:proofErr w:type="gramEnd"/>
      <w:r>
        <w:t xml:space="preserve">,  it was  </w:t>
      </w:r>
      <w:proofErr w:type="spellStart"/>
      <w:r>
        <w:t>popularised</w:t>
      </w:r>
      <w:proofErr w:type="spellEnd"/>
      <w:r>
        <w:rPr>
          <w:spacing w:val="8"/>
        </w:rPr>
        <w:t xml:space="preserve"> </w:t>
      </w:r>
      <w:r>
        <w:t>as</w:t>
      </w:r>
      <w:r>
        <w:rPr>
          <w:spacing w:val="7"/>
        </w:rPr>
        <w:t xml:space="preserve"> </w:t>
      </w:r>
      <w:r>
        <w:t>a</w:t>
      </w:r>
      <w:r>
        <w:rPr>
          <w:spacing w:val="5"/>
        </w:rPr>
        <w:t xml:space="preserve"> </w:t>
      </w:r>
      <w:r>
        <w:t>marketing</w:t>
      </w:r>
      <w:r>
        <w:rPr>
          <w:spacing w:val="8"/>
        </w:rPr>
        <w:t xml:space="preserve"> </w:t>
      </w:r>
      <w:r>
        <w:t>trick</w:t>
      </w:r>
      <w:r>
        <w:rPr>
          <w:spacing w:val="8"/>
        </w:rPr>
        <w:t xml:space="preserve"> </w:t>
      </w:r>
      <w:r>
        <w:t>by</w:t>
      </w:r>
      <w:r>
        <w:rPr>
          <w:spacing w:val="5"/>
        </w:rPr>
        <w:t xml:space="preserve"> </w:t>
      </w:r>
      <w:r>
        <w:t>clothing</w:t>
      </w:r>
      <w:r>
        <w:rPr>
          <w:spacing w:val="5"/>
        </w:rPr>
        <w:t xml:space="preserve"> </w:t>
      </w:r>
      <w:r>
        <w:t>manufacturers</w:t>
      </w:r>
      <w:r>
        <w:rPr>
          <w:spacing w:val="5"/>
        </w:rPr>
        <w:t xml:space="preserve"> </w:t>
      </w:r>
      <w:r>
        <w:t>in</w:t>
      </w:r>
      <w:r>
        <w:rPr>
          <w:spacing w:val="8"/>
        </w:rPr>
        <w:t xml:space="preserve"> </w:t>
      </w:r>
      <w:r>
        <w:t>the</w:t>
      </w:r>
      <w:r>
        <w:rPr>
          <w:spacing w:val="6"/>
        </w:rPr>
        <w:t xml:space="preserve"> </w:t>
      </w:r>
      <w:r>
        <w:t>1930s.</w:t>
      </w:r>
    </w:p>
    <w:p w14:paraId="52E13482" w14:textId="77777777" w:rsidR="00027CB9" w:rsidRDefault="00897A8B">
      <w:pPr>
        <w:pStyle w:val="a3"/>
        <w:spacing w:before="5" w:line="316" w:lineRule="auto"/>
        <w:ind w:left="229" w:right="1342" w:firstLine="420"/>
        <w:jc w:val="both"/>
      </w:pPr>
      <w:r>
        <w:t xml:space="preserve">Trade publications counselled department stores </w:t>
      </w:r>
      <w:proofErr w:type="gramStart"/>
      <w:r>
        <w:t>that,  in</w:t>
      </w:r>
      <w:proofErr w:type="gramEnd"/>
      <w:r>
        <w:t xml:space="preserve">  order  to  increase  sales, </w:t>
      </w:r>
      <w:r>
        <w:rPr>
          <w:spacing w:val="6"/>
        </w:rPr>
        <w:t xml:space="preserve">they should create a “third stepping stone” between infant  wear and  older </w:t>
      </w:r>
      <w:r>
        <w:t xml:space="preserve"> kids’ clothes. It was only after “toddler” became a </w:t>
      </w:r>
      <w:proofErr w:type="gramStart"/>
      <w:r>
        <w:t>common shoppers</w:t>
      </w:r>
      <w:proofErr w:type="gramEnd"/>
      <w:r>
        <w:t xml:space="preserve">’ term that it evolved into a broadly accepted developmental stage. Splitting kids, or adults, into ever-tinier categories has proved a sure-fire way to boost profits. And one of the easiest ways to segment a market is </w:t>
      </w:r>
      <w:proofErr w:type="gramStart"/>
      <w:r>
        <w:t>to  magnify</w:t>
      </w:r>
      <w:proofErr w:type="gramEnd"/>
      <w:r>
        <w:t xml:space="preserve">  gender  differences  –  or  invent them where they did not previously</w:t>
      </w:r>
      <w:r>
        <w:rPr>
          <w:spacing w:val="28"/>
        </w:rPr>
        <w:t xml:space="preserve"> </w:t>
      </w:r>
      <w:r>
        <w:t>exist.</w:t>
      </w:r>
    </w:p>
    <w:p w14:paraId="24A8376B" w14:textId="77777777" w:rsidR="00027CB9" w:rsidRDefault="00027CB9">
      <w:pPr>
        <w:pStyle w:val="a3"/>
        <w:spacing w:before="5" w:line="316" w:lineRule="auto"/>
        <w:ind w:right="1342"/>
        <w:jc w:val="both"/>
      </w:pPr>
    </w:p>
    <w:p w14:paraId="6462D5B1" w14:textId="77777777" w:rsidR="00027CB9" w:rsidRDefault="00897A8B">
      <w:pPr>
        <w:pStyle w:val="a5"/>
        <w:numPr>
          <w:ilvl w:val="2"/>
          <w:numId w:val="2"/>
        </w:numPr>
        <w:tabs>
          <w:tab w:val="left" w:pos="580"/>
        </w:tabs>
        <w:spacing w:before="138"/>
        <w:ind w:left="580" w:hanging="351"/>
        <w:jc w:val="left"/>
        <w:rPr>
          <w:sz w:val="23"/>
        </w:rPr>
      </w:pPr>
      <w:r>
        <w:rPr>
          <w:spacing w:val="1"/>
          <w:sz w:val="23"/>
        </w:rPr>
        <w:lastRenderedPageBreak/>
        <w:t xml:space="preserve">By </w:t>
      </w:r>
      <w:r>
        <w:rPr>
          <w:sz w:val="23"/>
        </w:rPr>
        <w:t xml:space="preserve">saying “it </w:t>
      </w:r>
      <w:r>
        <w:rPr>
          <w:spacing w:val="1"/>
          <w:sz w:val="23"/>
        </w:rPr>
        <w:t xml:space="preserve">is…the rainbow” </w:t>
      </w:r>
      <w:r>
        <w:rPr>
          <w:sz w:val="23"/>
        </w:rPr>
        <w:t xml:space="preserve">(Line 3, Para. 1), the author </w:t>
      </w:r>
      <w:r>
        <w:rPr>
          <w:spacing w:val="1"/>
          <w:sz w:val="23"/>
        </w:rPr>
        <w:t xml:space="preserve">means </w:t>
      </w:r>
      <w:r>
        <w:rPr>
          <w:sz w:val="23"/>
        </w:rPr>
        <w:t>pink</w:t>
      </w:r>
      <w:r>
        <w:rPr>
          <w:spacing w:val="53"/>
          <w:sz w:val="23"/>
        </w:rPr>
        <w:t xml:space="preserve"> </w:t>
      </w:r>
      <w:r>
        <w:rPr>
          <w:spacing w:val="1"/>
          <w:sz w:val="23"/>
        </w:rPr>
        <w:t>_____.</w:t>
      </w:r>
    </w:p>
    <w:p w14:paraId="3EACCEA1" w14:textId="77777777" w:rsidR="00027CB9" w:rsidRDefault="00897A8B">
      <w:pPr>
        <w:pStyle w:val="a5"/>
        <w:numPr>
          <w:ilvl w:val="3"/>
          <w:numId w:val="2"/>
        </w:numPr>
        <w:tabs>
          <w:tab w:val="left" w:pos="1024"/>
        </w:tabs>
        <w:rPr>
          <w:sz w:val="23"/>
        </w:rPr>
      </w:pPr>
      <w:r>
        <w:rPr>
          <w:sz w:val="23"/>
        </w:rPr>
        <w:t>cannot explain girls’ lack of</w:t>
      </w:r>
      <w:r>
        <w:rPr>
          <w:spacing w:val="-23"/>
          <w:sz w:val="23"/>
        </w:rPr>
        <w:t xml:space="preserve"> </w:t>
      </w:r>
      <w:r>
        <w:rPr>
          <w:sz w:val="23"/>
        </w:rPr>
        <w:t>imagination</w:t>
      </w:r>
    </w:p>
    <w:p w14:paraId="067FBC7A" w14:textId="77777777" w:rsidR="00027CB9" w:rsidRDefault="00897A8B">
      <w:pPr>
        <w:pStyle w:val="a5"/>
        <w:numPr>
          <w:ilvl w:val="3"/>
          <w:numId w:val="2"/>
        </w:numPr>
        <w:tabs>
          <w:tab w:val="left" w:pos="1012"/>
        </w:tabs>
        <w:ind w:left="1012" w:hanging="363"/>
        <w:rPr>
          <w:sz w:val="23"/>
        </w:rPr>
      </w:pPr>
      <w:r>
        <w:rPr>
          <w:sz w:val="23"/>
        </w:rPr>
        <w:t>should not be associated with girls’</w:t>
      </w:r>
      <w:r>
        <w:rPr>
          <w:spacing w:val="-22"/>
          <w:sz w:val="23"/>
        </w:rPr>
        <w:t xml:space="preserve"> </w:t>
      </w:r>
      <w:r>
        <w:rPr>
          <w:sz w:val="23"/>
        </w:rPr>
        <w:t>innocence</w:t>
      </w:r>
    </w:p>
    <w:p w14:paraId="6D6E3A75" w14:textId="77777777" w:rsidR="00027CB9" w:rsidRDefault="00897A8B">
      <w:pPr>
        <w:pStyle w:val="a5"/>
        <w:numPr>
          <w:ilvl w:val="3"/>
          <w:numId w:val="2"/>
        </w:numPr>
        <w:tabs>
          <w:tab w:val="left" w:pos="1012"/>
        </w:tabs>
        <w:spacing w:before="107"/>
        <w:ind w:left="1012" w:hanging="363"/>
        <w:rPr>
          <w:sz w:val="23"/>
        </w:rPr>
      </w:pPr>
      <w:r>
        <w:rPr>
          <w:sz w:val="23"/>
        </w:rPr>
        <w:t>should not be the sole representation of</w:t>
      </w:r>
      <w:r>
        <w:rPr>
          <w:spacing w:val="-9"/>
          <w:sz w:val="23"/>
        </w:rPr>
        <w:t xml:space="preserve"> </w:t>
      </w:r>
      <w:r>
        <w:rPr>
          <w:sz w:val="23"/>
        </w:rPr>
        <w:t>girlhood</w:t>
      </w:r>
    </w:p>
    <w:p w14:paraId="38C585CD" w14:textId="77777777" w:rsidR="00027CB9" w:rsidRDefault="00897A8B">
      <w:pPr>
        <w:pStyle w:val="a5"/>
        <w:numPr>
          <w:ilvl w:val="3"/>
          <w:numId w:val="2"/>
        </w:numPr>
        <w:tabs>
          <w:tab w:val="left" w:pos="1024"/>
        </w:tabs>
        <w:rPr>
          <w:sz w:val="23"/>
        </w:rPr>
      </w:pPr>
      <w:r>
        <w:rPr>
          <w:sz w:val="23"/>
        </w:rPr>
        <w:t>cannot influence girls’ lives and</w:t>
      </w:r>
      <w:r>
        <w:rPr>
          <w:spacing w:val="-21"/>
          <w:sz w:val="23"/>
        </w:rPr>
        <w:t xml:space="preserve"> </w:t>
      </w:r>
      <w:r>
        <w:rPr>
          <w:sz w:val="23"/>
        </w:rPr>
        <w:t>interests</w:t>
      </w:r>
    </w:p>
    <w:p w14:paraId="0CAAE783" w14:textId="77777777" w:rsidR="00027CB9" w:rsidRDefault="00027CB9">
      <w:pPr>
        <w:pStyle w:val="a3"/>
        <w:rPr>
          <w:sz w:val="24"/>
        </w:rPr>
      </w:pPr>
    </w:p>
    <w:p w14:paraId="13803E7F" w14:textId="77777777" w:rsidR="00027CB9" w:rsidRDefault="00897A8B">
      <w:pPr>
        <w:pStyle w:val="a5"/>
        <w:numPr>
          <w:ilvl w:val="2"/>
          <w:numId w:val="2"/>
        </w:numPr>
        <w:tabs>
          <w:tab w:val="left" w:pos="561"/>
        </w:tabs>
        <w:spacing w:before="199"/>
        <w:ind w:left="560" w:hanging="331"/>
        <w:jc w:val="left"/>
        <w:rPr>
          <w:sz w:val="23"/>
        </w:rPr>
      </w:pPr>
      <w:r>
        <w:rPr>
          <w:sz w:val="23"/>
        </w:rPr>
        <w:t>According to Paragraph 2, which of the following is true of</w:t>
      </w:r>
      <w:r>
        <w:rPr>
          <w:spacing w:val="-16"/>
          <w:sz w:val="23"/>
        </w:rPr>
        <w:t xml:space="preserve"> </w:t>
      </w:r>
      <w:proofErr w:type="spellStart"/>
      <w:r>
        <w:rPr>
          <w:sz w:val="23"/>
        </w:rPr>
        <w:t>colours</w:t>
      </w:r>
      <w:proofErr w:type="spellEnd"/>
      <w:r>
        <w:rPr>
          <w:sz w:val="23"/>
        </w:rPr>
        <w:t>?</w:t>
      </w:r>
    </w:p>
    <w:p w14:paraId="39EA4090" w14:textId="77777777" w:rsidR="00027CB9" w:rsidRDefault="00897A8B">
      <w:pPr>
        <w:pStyle w:val="a5"/>
        <w:numPr>
          <w:ilvl w:val="3"/>
          <w:numId w:val="2"/>
        </w:numPr>
        <w:tabs>
          <w:tab w:val="left" w:pos="1024"/>
        </w:tabs>
        <w:rPr>
          <w:sz w:val="23"/>
        </w:rPr>
      </w:pPr>
      <w:proofErr w:type="spellStart"/>
      <w:r>
        <w:rPr>
          <w:sz w:val="23"/>
        </w:rPr>
        <w:t>Colours</w:t>
      </w:r>
      <w:proofErr w:type="spellEnd"/>
      <w:r>
        <w:rPr>
          <w:sz w:val="23"/>
        </w:rPr>
        <w:t xml:space="preserve"> are encoded in girls’</w:t>
      </w:r>
      <w:r>
        <w:rPr>
          <w:spacing w:val="-24"/>
          <w:sz w:val="23"/>
        </w:rPr>
        <w:t xml:space="preserve"> </w:t>
      </w:r>
      <w:r>
        <w:rPr>
          <w:sz w:val="23"/>
        </w:rPr>
        <w:t>DNA.</w:t>
      </w:r>
    </w:p>
    <w:p w14:paraId="6ABBB784" w14:textId="77777777" w:rsidR="00027CB9" w:rsidRDefault="00897A8B">
      <w:pPr>
        <w:pStyle w:val="a5"/>
        <w:numPr>
          <w:ilvl w:val="3"/>
          <w:numId w:val="2"/>
        </w:numPr>
        <w:tabs>
          <w:tab w:val="left" w:pos="1012"/>
        </w:tabs>
        <w:ind w:left="1012" w:hanging="363"/>
        <w:rPr>
          <w:sz w:val="23"/>
        </w:rPr>
      </w:pPr>
      <w:r>
        <w:rPr>
          <w:sz w:val="23"/>
        </w:rPr>
        <w:t xml:space="preserve">Blue used to be regarded as the </w:t>
      </w:r>
      <w:proofErr w:type="spellStart"/>
      <w:r>
        <w:rPr>
          <w:sz w:val="23"/>
        </w:rPr>
        <w:t>colour</w:t>
      </w:r>
      <w:proofErr w:type="spellEnd"/>
      <w:r>
        <w:rPr>
          <w:sz w:val="23"/>
        </w:rPr>
        <w:t xml:space="preserve"> for</w:t>
      </w:r>
      <w:r>
        <w:rPr>
          <w:spacing w:val="-12"/>
          <w:sz w:val="23"/>
        </w:rPr>
        <w:t xml:space="preserve"> </w:t>
      </w:r>
      <w:r>
        <w:rPr>
          <w:sz w:val="23"/>
        </w:rPr>
        <w:t>girls.</w:t>
      </w:r>
    </w:p>
    <w:p w14:paraId="3E7C2FAD" w14:textId="77777777" w:rsidR="00027CB9" w:rsidRDefault="00897A8B">
      <w:pPr>
        <w:pStyle w:val="a5"/>
        <w:numPr>
          <w:ilvl w:val="3"/>
          <w:numId w:val="2"/>
        </w:numPr>
        <w:tabs>
          <w:tab w:val="left" w:pos="1008"/>
        </w:tabs>
        <w:spacing w:before="108"/>
        <w:ind w:left="1007" w:hanging="358"/>
        <w:rPr>
          <w:sz w:val="23"/>
        </w:rPr>
      </w:pPr>
      <w:r>
        <w:rPr>
          <w:sz w:val="23"/>
        </w:rPr>
        <w:t>White is preferred by</w:t>
      </w:r>
      <w:r>
        <w:rPr>
          <w:spacing w:val="-4"/>
          <w:sz w:val="23"/>
        </w:rPr>
        <w:t xml:space="preserve"> </w:t>
      </w:r>
      <w:r>
        <w:rPr>
          <w:sz w:val="23"/>
        </w:rPr>
        <w:t>babies.</w:t>
      </w:r>
    </w:p>
    <w:p w14:paraId="3D3DC8D4" w14:textId="77777777" w:rsidR="00027CB9" w:rsidRDefault="00897A8B">
      <w:pPr>
        <w:pStyle w:val="a5"/>
        <w:numPr>
          <w:ilvl w:val="3"/>
          <w:numId w:val="2"/>
        </w:numPr>
        <w:tabs>
          <w:tab w:val="left" w:pos="1024"/>
        </w:tabs>
        <w:rPr>
          <w:sz w:val="23"/>
        </w:rPr>
      </w:pPr>
      <w:r>
        <w:rPr>
          <w:sz w:val="23"/>
        </w:rPr>
        <w:t xml:space="preserve">Pink used to be a neutral </w:t>
      </w:r>
      <w:proofErr w:type="spellStart"/>
      <w:r>
        <w:rPr>
          <w:sz w:val="23"/>
        </w:rPr>
        <w:t>colour</w:t>
      </w:r>
      <w:proofErr w:type="spellEnd"/>
      <w:r>
        <w:rPr>
          <w:sz w:val="23"/>
        </w:rPr>
        <w:t xml:space="preserve"> in </w:t>
      </w:r>
      <w:proofErr w:type="spellStart"/>
      <w:r>
        <w:rPr>
          <w:sz w:val="23"/>
        </w:rPr>
        <w:t>symbolising</w:t>
      </w:r>
      <w:proofErr w:type="spellEnd"/>
      <w:r>
        <w:rPr>
          <w:spacing w:val="-11"/>
          <w:sz w:val="23"/>
        </w:rPr>
        <w:t xml:space="preserve"> </w:t>
      </w:r>
      <w:r>
        <w:rPr>
          <w:sz w:val="23"/>
        </w:rPr>
        <w:t>genders.</w:t>
      </w:r>
    </w:p>
    <w:p w14:paraId="064E43B6" w14:textId="77777777" w:rsidR="00027CB9" w:rsidRDefault="00027CB9">
      <w:pPr>
        <w:pStyle w:val="a3"/>
        <w:rPr>
          <w:sz w:val="24"/>
        </w:rPr>
      </w:pPr>
    </w:p>
    <w:p w14:paraId="038856AB" w14:textId="77777777" w:rsidR="00027CB9" w:rsidRDefault="00897A8B">
      <w:pPr>
        <w:pStyle w:val="a5"/>
        <w:numPr>
          <w:ilvl w:val="2"/>
          <w:numId w:val="2"/>
        </w:numPr>
        <w:tabs>
          <w:tab w:val="left" w:pos="590"/>
        </w:tabs>
        <w:spacing w:before="199" w:line="336" w:lineRule="auto"/>
        <w:ind w:right="1359" w:hanging="420"/>
        <w:jc w:val="left"/>
        <w:rPr>
          <w:sz w:val="23"/>
        </w:rPr>
      </w:pPr>
      <w:r>
        <w:rPr>
          <w:sz w:val="23"/>
        </w:rPr>
        <w:t xml:space="preserve">The author suggests that our perception of children’s psychological development </w:t>
      </w:r>
      <w:r>
        <w:rPr>
          <w:spacing w:val="1"/>
          <w:sz w:val="23"/>
        </w:rPr>
        <w:t xml:space="preserve">was </w:t>
      </w:r>
      <w:r>
        <w:rPr>
          <w:spacing w:val="2"/>
          <w:sz w:val="23"/>
        </w:rPr>
        <w:t xml:space="preserve">much </w:t>
      </w:r>
      <w:r>
        <w:rPr>
          <w:sz w:val="23"/>
        </w:rPr>
        <w:t>influenced by</w:t>
      </w:r>
      <w:r>
        <w:rPr>
          <w:spacing w:val="20"/>
          <w:sz w:val="23"/>
        </w:rPr>
        <w:t xml:space="preserve"> </w:t>
      </w:r>
      <w:r>
        <w:rPr>
          <w:spacing w:val="1"/>
          <w:sz w:val="23"/>
        </w:rPr>
        <w:t>_____.</w:t>
      </w:r>
    </w:p>
    <w:p w14:paraId="20717E6B" w14:textId="77777777" w:rsidR="00027CB9" w:rsidRDefault="00897A8B">
      <w:pPr>
        <w:pStyle w:val="a5"/>
        <w:numPr>
          <w:ilvl w:val="3"/>
          <w:numId w:val="2"/>
        </w:numPr>
        <w:tabs>
          <w:tab w:val="left" w:pos="1024"/>
        </w:tabs>
        <w:spacing w:before="0" w:line="263" w:lineRule="exact"/>
        <w:rPr>
          <w:sz w:val="23"/>
        </w:rPr>
      </w:pPr>
      <w:r>
        <w:rPr>
          <w:sz w:val="23"/>
        </w:rPr>
        <w:t>the observation of children’s</w:t>
      </w:r>
      <w:r>
        <w:rPr>
          <w:spacing w:val="-4"/>
          <w:sz w:val="23"/>
        </w:rPr>
        <w:t xml:space="preserve"> </w:t>
      </w:r>
      <w:r>
        <w:rPr>
          <w:sz w:val="23"/>
        </w:rPr>
        <w:t>nature</w:t>
      </w:r>
    </w:p>
    <w:p w14:paraId="3D0B8D5D" w14:textId="77777777" w:rsidR="00027CB9" w:rsidRDefault="00897A8B">
      <w:pPr>
        <w:pStyle w:val="a5"/>
        <w:numPr>
          <w:ilvl w:val="3"/>
          <w:numId w:val="2"/>
        </w:numPr>
        <w:tabs>
          <w:tab w:val="left" w:pos="1012"/>
        </w:tabs>
        <w:spacing w:before="107"/>
        <w:ind w:left="1012" w:hanging="363"/>
        <w:rPr>
          <w:sz w:val="23"/>
        </w:rPr>
      </w:pPr>
      <w:r>
        <w:rPr>
          <w:sz w:val="23"/>
        </w:rPr>
        <w:t>the marketing of products for</w:t>
      </w:r>
      <w:r>
        <w:rPr>
          <w:spacing w:val="-5"/>
          <w:sz w:val="23"/>
        </w:rPr>
        <w:t xml:space="preserve"> </w:t>
      </w:r>
      <w:r>
        <w:rPr>
          <w:sz w:val="23"/>
        </w:rPr>
        <w:t>children</w:t>
      </w:r>
    </w:p>
    <w:p w14:paraId="7F3AEEFD" w14:textId="77777777" w:rsidR="00027CB9" w:rsidRDefault="00897A8B">
      <w:pPr>
        <w:pStyle w:val="a5"/>
        <w:numPr>
          <w:ilvl w:val="3"/>
          <w:numId w:val="2"/>
        </w:numPr>
        <w:tabs>
          <w:tab w:val="left" w:pos="1012"/>
        </w:tabs>
        <w:ind w:left="1012" w:hanging="363"/>
        <w:rPr>
          <w:sz w:val="23"/>
        </w:rPr>
      </w:pPr>
      <w:proofErr w:type="gramStart"/>
      <w:r>
        <w:rPr>
          <w:sz w:val="23"/>
        </w:rPr>
        <w:t>researches</w:t>
      </w:r>
      <w:proofErr w:type="gramEnd"/>
      <w:r>
        <w:rPr>
          <w:sz w:val="23"/>
        </w:rPr>
        <w:t xml:space="preserve"> into children’s</w:t>
      </w:r>
      <w:r>
        <w:rPr>
          <w:spacing w:val="-6"/>
          <w:sz w:val="23"/>
        </w:rPr>
        <w:t xml:space="preserve"> </w:t>
      </w:r>
      <w:proofErr w:type="spellStart"/>
      <w:r>
        <w:rPr>
          <w:sz w:val="23"/>
        </w:rPr>
        <w:t>behaviour</w:t>
      </w:r>
      <w:proofErr w:type="spellEnd"/>
    </w:p>
    <w:p w14:paraId="12EF67AF" w14:textId="77777777" w:rsidR="00027CB9" w:rsidRDefault="00897A8B">
      <w:pPr>
        <w:pStyle w:val="a5"/>
        <w:numPr>
          <w:ilvl w:val="3"/>
          <w:numId w:val="2"/>
        </w:numPr>
        <w:tabs>
          <w:tab w:val="left" w:pos="1024"/>
        </w:tabs>
        <w:spacing w:before="106"/>
        <w:rPr>
          <w:sz w:val="23"/>
        </w:rPr>
      </w:pPr>
      <w:r>
        <w:rPr>
          <w:sz w:val="23"/>
        </w:rPr>
        <w:t>studies of childhood consumption</w:t>
      </w:r>
    </w:p>
    <w:p w14:paraId="05695D26" w14:textId="77777777" w:rsidR="00027CB9" w:rsidRDefault="00027CB9">
      <w:pPr>
        <w:pStyle w:val="a3"/>
        <w:rPr>
          <w:sz w:val="24"/>
        </w:rPr>
      </w:pPr>
    </w:p>
    <w:p w14:paraId="3627339A" w14:textId="77777777" w:rsidR="00027CB9" w:rsidRDefault="00897A8B">
      <w:pPr>
        <w:pStyle w:val="a5"/>
        <w:numPr>
          <w:ilvl w:val="2"/>
          <w:numId w:val="2"/>
        </w:numPr>
        <w:tabs>
          <w:tab w:val="left" w:pos="590"/>
        </w:tabs>
        <w:spacing w:before="198"/>
        <w:ind w:left="589" w:hanging="360"/>
        <w:jc w:val="left"/>
        <w:rPr>
          <w:sz w:val="23"/>
        </w:rPr>
      </w:pPr>
      <w:r>
        <w:rPr>
          <w:spacing w:val="-9"/>
          <w:w w:val="110"/>
          <w:sz w:val="23"/>
        </w:rPr>
        <w:t xml:space="preserve">We </w:t>
      </w:r>
      <w:r>
        <w:rPr>
          <w:w w:val="110"/>
          <w:sz w:val="23"/>
        </w:rPr>
        <w:t>may learn from Paragraph 4 that department stores were advised</w:t>
      </w:r>
      <w:r>
        <w:rPr>
          <w:spacing w:val="-39"/>
          <w:w w:val="110"/>
          <w:sz w:val="23"/>
        </w:rPr>
        <w:t xml:space="preserve"> </w:t>
      </w:r>
      <w:r>
        <w:rPr>
          <w:w w:val="110"/>
          <w:sz w:val="23"/>
        </w:rPr>
        <w:t>to</w:t>
      </w:r>
    </w:p>
    <w:p w14:paraId="18F368A6" w14:textId="77777777" w:rsidR="00027CB9" w:rsidRDefault="00897A8B">
      <w:pPr>
        <w:pStyle w:val="a3"/>
        <w:spacing w:before="105"/>
        <w:ind w:left="649"/>
      </w:pPr>
      <w:r>
        <w:rPr>
          <w:w w:val="104"/>
          <w:u w:val="single"/>
        </w:rPr>
        <w:t xml:space="preserve"> </w:t>
      </w:r>
      <w:r>
        <w:rPr>
          <w:u w:val="single"/>
        </w:rPr>
        <w:t xml:space="preserve">   </w:t>
      </w:r>
      <w:r>
        <w:rPr>
          <w:w w:val="105"/>
        </w:rPr>
        <w:t>_</w:t>
      </w:r>
      <w:r>
        <w:rPr>
          <w:w w:val="105"/>
          <w:u w:val="single"/>
        </w:rPr>
        <w:t xml:space="preserve"> </w:t>
      </w:r>
      <w:r>
        <w:rPr>
          <w:w w:val="105"/>
        </w:rPr>
        <w:t>.</w:t>
      </w:r>
    </w:p>
    <w:p w14:paraId="4D0269A4" w14:textId="77777777" w:rsidR="00027CB9" w:rsidRDefault="00897A8B">
      <w:pPr>
        <w:pStyle w:val="a5"/>
        <w:numPr>
          <w:ilvl w:val="3"/>
          <w:numId w:val="2"/>
        </w:numPr>
        <w:tabs>
          <w:tab w:val="left" w:pos="1024"/>
        </w:tabs>
        <w:spacing w:before="108"/>
        <w:rPr>
          <w:sz w:val="23"/>
        </w:rPr>
      </w:pPr>
      <w:r>
        <w:rPr>
          <w:sz w:val="23"/>
        </w:rPr>
        <w:t>classify consumers into smaller</w:t>
      </w:r>
      <w:r>
        <w:rPr>
          <w:spacing w:val="-6"/>
          <w:sz w:val="23"/>
        </w:rPr>
        <w:t xml:space="preserve"> </w:t>
      </w:r>
      <w:r>
        <w:rPr>
          <w:sz w:val="23"/>
        </w:rPr>
        <w:t>groups</w:t>
      </w:r>
    </w:p>
    <w:p w14:paraId="709BA166" w14:textId="77777777" w:rsidR="00027CB9" w:rsidRDefault="00897A8B">
      <w:pPr>
        <w:pStyle w:val="a5"/>
        <w:numPr>
          <w:ilvl w:val="3"/>
          <w:numId w:val="2"/>
        </w:numPr>
        <w:tabs>
          <w:tab w:val="left" w:pos="1012"/>
        </w:tabs>
        <w:ind w:left="1012" w:hanging="363"/>
        <w:rPr>
          <w:sz w:val="23"/>
        </w:rPr>
      </w:pPr>
      <w:r>
        <w:rPr>
          <w:sz w:val="23"/>
        </w:rPr>
        <w:t>attach equal importance to different</w:t>
      </w:r>
      <w:r>
        <w:rPr>
          <w:spacing w:val="-19"/>
          <w:sz w:val="23"/>
        </w:rPr>
        <w:t xml:space="preserve"> </w:t>
      </w:r>
      <w:r>
        <w:rPr>
          <w:sz w:val="23"/>
        </w:rPr>
        <w:t>genders</w:t>
      </w:r>
    </w:p>
    <w:p w14:paraId="1D8BCAAE" w14:textId="77777777" w:rsidR="00027CB9" w:rsidRDefault="00897A8B">
      <w:pPr>
        <w:pStyle w:val="a5"/>
        <w:numPr>
          <w:ilvl w:val="3"/>
          <w:numId w:val="2"/>
        </w:numPr>
        <w:tabs>
          <w:tab w:val="left" w:pos="1012"/>
        </w:tabs>
        <w:ind w:left="1012" w:hanging="363"/>
        <w:rPr>
          <w:sz w:val="23"/>
        </w:rPr>
      </w:pPr>
      <w:r>
        <w:rPr>
          <w:sz w:val="23"/>
        </w:rPr>
        <w:t>focus on infant wear and older kids’</w:t>
      </w:r>
      <w:r>
        <w:rPr>
          <w:spacing w:val="-32"/>
          <w:sz w:val="23"/>
        </w:rPr>
        <w:t xml:space="preserve"> </w:t>
      </w:r>
      <w:r>
        <w:rPr>
          <w:sz w:val="23"/>
        </w:rPr>
        <w:t>clothes</w:t>
      </w:r>
    </w:p>
    <w:p w14:paraId="16EB3C2C" w14:textId="77777777" w:rsidR="00027CB9" w:rsidRDefault="00897A8B">
      <w:pPr>
        <w:pStyle w:val="a5"/>
        <w:numPr>
          <w:ilvl w:val="3"/>
          <w:numId w:val="2"/>
        </w:numPr>
        <w:tabs>
          <w:tab w:val="left" w:pos="1024"/>
        </w:tabs>
        <w:rPr>
          <w:sz w:val="23"/>
        </w:rPr>
      </w:pPr>
      <w:r>
        <w:rPr>
          <w:sz w:val="23"/>
        </w:rPr>
        <w:t>create some common shoppers’</w:t>
      </w:r>
      <w:r>
        <w:rPr>
          <w:spacing w:val="-24"/>
          <w:sz w:val="23"/>
        </w:rPr>
        <w:t xml:space="preserve"> </w:t>
      </w:r>
      <w:r>
        <w:rPr>
          <w:sz w:val="23"/>
        </w:rPr>
        <w:t>terms</w:t>
      </w:r>
    </w:p>
    <w:p w14:paraId="597017FC" w14:textId="77777777" w:rsidR="00027CB9" w:rsidRDefault="00027CB9">
      <w:pPr>
        <w:pStyle w:val="a3"/>
        <w:rPr>
          <w:sz w:val="24"/>
        </w:rPr>
      </w:pPr>
    </w:p>
    <w:p w14:paraId="3C54FAA2" w14:textId="77777777" w:rsidR="00027CB9" w:rsidRDefault="00897A8B">
      <w:pPr>
        <w:pStyle w:val="a5"/>
        <w:numPr>
          <w:ilvl w:val="2"/>
          <w:numId w:val="2"/>
        </w:numPr>
        <w:tabs>
          <w:tab w:val="left" w:pos="588"/>
        </w:tabs>
        <w:spacing w:before="199"/>
        <w:ind w:left="587" w:hanging="358"/>
        <w:jc w:val="left"/>
        <w:rPr>
          <w:sz w:val="23"/>
        </w:rPr>
      </w:pPr>
      <w:r>
        <w:rPr>
          <w:sz w:val="23"/>
        </w:rPr>
        <w:t>It can be concluded that girls’ attraction to pink seems to</w:t>
      </w:r>
      <w:r>
        <w:rPr>
          <w:spacing w:val="37"/>
          <w:sz w:val="23"/>
        </w:rPr>
        <w:t xml:space="preserve"> </w:t>
      </w:r>
      <w:r>
        <w:rPr>
          <w:sz w:val="23"/>
        </w:rPr>
        <w:t>be ___.</w:t>
      </w:r>
    </w:p>
    <w:p w14:paraId="231FFBC2" w14:textId="77777777" w:rsidR="00027CB9" w:rsidRDefault="00897A8B">
      <w:pPr>
        <w:pStyle w:val="a5"/>
        <w:numPr>
          <w:ilvl w:val="3"/>
          <w:numId w:val="2"/>
        </w:numPr>
        <w:tabs>
          <w:tab w:val="left" w:pos="1024"/>
        </w:tabs>
        <w:spacing w:before="108"/>
        <w:rPr>
          <w:sz w:val="23"/>
        </w:rPr>
      </w:pPr>
      <w:r>
        <w:rPr>
          <w:sz w:val="23"/>
        </w:rPr>
        <w:t>fully understood by clothing</w:t>
      </w:r>
      <w:r>
        <w:rPr>
          <w:spacing w:val="-4"/>
          <w:sz w:val="23"/>
        </w:rPr>
        <w:t xml:space="preserve"> </w:t>
      </w:r>
      <w:r>
        <w:rPr>
          <w:sz w:val="23"/>
        </w:rPr>
        <w:t>manufacturers</w:t>
      </w:r>
    </w:p>
    <w:p w14:paraId="1D0A1254" w14:textId="77777777" w:rsidR="00027CB9" w:rsidRDefault="00897A8B">
      <w:pPr>
        <w:pStyle w:val="a5"/>
        <w:numPr>
          <w:ilvl w:val="3"/>
          <w:numId w:val="2"/>
        </w:numPr>
        <w:tabs>
          <w:tab w:val="left" w:pos="1012"/>
        </w:tabs>
        <w:ind w:left="1012" w:hanging="363"/>
        <w:rPr>
          <w:sz w:val="23"/>
        </w:rPr>
      </w:pPr>
      <w:r>
        <w:rPr>
          <w:sz w:val="23"/>
        </w:rPr>
        <w:t>clearly explained by their inborn</w:t>
      </w:r>
      <w:r>
        <w:rPr>
          <w:spacing w:val="-7"/>
          <w:sz w:val="23"/>
        </w:rPr>
        <w:t xml:space="preserve"> </w:t>
      </w:r>
      <w:r>
        <w:rPr>
          <w:sz w:val="23"/>
        </w:rPr>
        <w:t>tendency</w:t>
      </w:r>
    </w:p>
    <w:p w14:paraId="266DD39E" w14:textId="77777777" w:rsidR="00027CB9" w:rsidRDefault="00897A8B">
      <w:pPr>
        <w:pStyle w:val="a5"/>
        <w:numPr>
          <w:ilvl w:val="3"/>
          <w:numId w:val="2"/>
        </w:numPr>
        <w:tabs>
          <w:tab w:val="left" w:pos="1012"/>
        </w:tabs>
        <w:ind w:left="1012" w:hanging="363"/>
        <w:rPr>
          <w:sz w:val="23"/>
        </w:rPr>
      </w:pPr>
      <w:r>
        <w:rPr>
          <w:sz w:val="23"/>
        </w:rPr>
        <w:t>mainly imposed by profit-driven</w:t>
      </w:r>
      <w:r>
        <w:rPr>
          <w:spacing w:val="-7"/>
          <w:sz w:val="23"/>
        </w:rPr>
        <w:t xml:space="preserve"> </w:t>
      </w:r>
      <w:r>
        <w:rPr>
          <w:sz w:val="23"/>
        </w:rPr>
        <w:t>businessmen</w:t>
      </w:r>
    </w:p>
    <w:p w14:paraId="5E5C2997" w14:textId="77777777" w:rsidR="00027CB9" w:rsidRDefault="00897A8B">
      <w:pPr>
        <w:pStyle w:val="a5"/>
        <w:numPr>
          <w:ilvl w:val="3"/>
          <w:numId w:val="2"/>
        </w:numPr>
        <w:tabs>
          <w:tab w:val="left" w:pos="1024"/>
        </w:tabs>
        <w:rPr>
          <w:sz w:val="23"/>
        </w:rPr>
      </w:pPr>
      <w:r>
        <w:rPr>
          <w:sz w:val="23"/>
        </w:rPr>
        <w:t>well interpreted by psychological</w:t>
      </w:r>
      <w:r>
        <w:rPr>
          <w:spacing w:val="-2"/>
          <w:sz w:val="23"/>
        </w:rPr>
        <w:t xml:space="preserve"> </w:t>
      </w:r>
      <w:r>
        <w:rPr>
          <w:sz w:val="23"/>
        </w:rPr>
        <w:t>experts</w:t>
      </w:r>
    </w:p>
    <w:p w14:paraId="10B473DA" w14:textId="77777777" w:rsidR="00027CB9" w:rsidRDefault="00027CB9">
      <w:pPr>
        <w:pStyle w:val="a5"/>
        <w:tabs>
          <w:tab w:val="left" w:pos="1024"/>
        </w:tabs>
        <w:ind w:left="649" w:firstLine="0"/>
        <w:rPr>
          <w:sz w:val="23"/>
        </w:rPr>
      </w:pPr>
    </w:p>
    <w:p w14:paraId="75CD3E8B" w14:textId="77777777" w:rsidR="00027CB9" w:rsidRDefault="00027CB9">
      <w:pPr>
        <w:pStyle w:val="a5"/>
        <w:tabs>
          <w:tab w:val="left" w:pos="1024"/>
        </w:tabs>
        <w:ind w:left="649" w:firstLine="0"/>
        <w:rPr>
          <w:sz w:val="23"/>
        </w:rPr>
      </w:pPr>
    </w:p>
    <w:p w14:paraId="5DE55E38" w14:textId="77777777" w:rsidR="00027CB9" w:rsidRDefault="00027CB9">
      <w:pPr>
        <w:pStyle w:val="a5"/>
        <w:tabs>
          <w:tab w:val="left" w:pos="1024"/>
        </w:tabs>
        <w:ind w:left="649" w:firstLine="0"/>
        <w:rPr>
          <w:sz w:val="23"/>
        </w:rPr>
      </w:pPr>
    </w:p>
    <w:p w14:paraId="435C70C5" w14:textId="77777777" w:rsidR="00027CB9" w:rsidRDefault="00897A8B">
      <w:pPr>
        <w:pStyle w:val="2"/>
        <w:spacing w:before="114"/>
        <w:ind w:left="3899"/>
      </w:pPr>
      <w:r>
        <w:lastRenderedPageBreak/>
        <w:t>Text 3</w:t>
      </w:r>
    </w:p>
    <w:p w14:paraId="4C5F1B05" w14:textId="77777777" w:rsidR="00027CB9" w:rsidRDefault="00027CB9">
      <w:pPr>
        <w:pStyle w:val="a3"/>
        <w:rPr>
          <w:b/>
          <w:sz w:val="24"/>
        </w:rPr>
      </w:pPr>
    </w:p>
    <w:p w14:paraId="779C6668" w14:textId="77777777" w:rsidR="00027CB9" w:rsidRDefault="00897A8B">
      <w:pPr>
        <w:pStyle w:val="a3"/>
        <w:spacing w:before="138" w:line="309" w:lineRule="auto"/>
        <w:ind w:left="229" w:right="1366" w:firstLine="420"/>
        <w:jc w:val="both"/>
      </w:pPr>
      <w:r>
        <w:t xml:space="preserve">In 2010, a federal judge shook America’s biotech industry to </w:t>
      </w:r>
      <w:proofErr w:type="gramStart"/>
      <w:r>
        <w:t>its  core</w:t>
      </w:r>
      <w:proofErr w:type="gramEnd"/>
      <w:r>
        <w:t xml:space="preserve">.  </w:t>
      </w:r>
      <w:r>
        <w:rPr>
          <w:spacing w:val="1"/>
        </w:rPr>
        <w:t xml:space="preserve">Companies </w:t>
      </w:r>
      <w:r>
        <w:t xml:space="preserve">had won patents for isolated DNA for decades – by 2005 some 20% of human genes were patented. But in March 2010 a judge ruled that genes were unpatentable. Executives were violently agitated. The Biotechnology Industry </w:t>
      </w:r>
      <w:proofErr w:type="spellStart"/>
      <w:r>
        <w:t>Organisation</w:t>
      </w:r>
      <w:proofErr w:type="spellEnd"/>
      <w:r>
        <w:t xml:space="preserve"> </w:t>
      </w:r>
      <w:r>
        <w:rPr>
          <w:spacing w:val="1"/>
        </w:rPr>
        <w:t xml:space="preserve">(BIO), </w:t>
      </w:r>
      <w:r>
        <w:t xml:space="preserve">a trade </w:t>
      </w:r>
      <w:r>
        <w:rPr>
          <w:spacing w:val="1"/>
        </w:rPr>
        <w:t xml:space="preserve">group, </w:t>
      </w:r>
      <w:r>
        <w:t xml:space="preserve">assured </w:t>
      </w:r>
      <w:r>
        <w:rPr>
          <w:spacing w:val="2"/>
        </w:rPr>
        <w:t xml:space="preserve">members </w:t>
      </w:r>
      <w:r>
        <w:t xml:space="preserve">that this </w:t>
      </w:r>
      <w:proofErr w:type="gramStart"/>
      <w:r>
        <w:rPr>
          <w:spacing w:val="1"/>
        </w:rPr>
        <w:t xml:space="preserve">was  </w:t>
      </w:r>
      <w:r>
        <w:t>just</w:t>
      </w:r>
      <w:proofErr w:type="gramEnd"/>
      <w:r>
        <w:t xml:space="preserve">  a </w:t>
      </w:r>
      <w:r>
        <w:rPr>
          <w:spacing w:val="1"/>
        </w:rPr>
        <w:t xml:space="preserve">“preliminary </w:t>
      </w:r>
      <w:r>
        <w:t>step” in a longer</w:t>
      </w:r>
      <w:r>
        <w:rPr>
          <w:spacing w:val="-4"/>
        </w:rPr>
        <w:t xml:space="preserve"> </w:t>
      </w:r>
      <w:r>
        <w:t>battle.</w:t>
      </w:r>
    </w:p>
    <w:p w14:paraId="46118A95" w14:textId="77777777" w:rsidR="00027CB9" w:rsidRDefault="00897A8B">
      <w:pPr>
        <w:pStyle w:val="a3"/>
        <w:spacing w:line="309" w:lineRule="auto"/>
        <w:ind w:left="229" w:right="1354" w:firstLine="420"/>
        <w:jc w:val="both"/>
      </w:pPr>
      <w:r>
        <w:t xml:space="preserve">On July 29th they were relieved, at least temporarily. A federal appeals court overturned the prior decision, ruling that </w:t>
      </w:r>
      <w:proofErr w:type="gramStart"/>
      <w:r>
        <w:t>Myriad  Genetics</w:t>
      </w:r>
      <w:proofErr w:type="gramEnd"/>
      <w:r>
        <w:t xml:space="preserve">  could  indeed  hold  patents to two genes that help forecast a </w:t>
      </w:r>
      <w:r>
        <w:rPr>
          <w:spacing w:val="-3"/>
        </w:rPr>
        <w:t xml:space="preserve">woman’s </w:t>
      </w:r>
      <w:r>
        <w:t xml:space="preserve">risk of breast cancer. The chief executive of Myriad, a company in Utah, </w:t>
      </w:r>
      <w:proofErr w:type="gramStart"/>
      <w:r>
        <w:t>said  the</w:t>
      </w:r>
      <w:proofErr w:type="gramEnd"/>
      <w:r>
        <w:t xml:space="preserve"> ruling  was  a blessing  to  firms and patients</w:t>
      </w:r>
      <w:r>
        <w:rPr>
          <w:spacing w:val="5"/>
        </w:rPr>
        <w:t xml:space="preserve"> </w:t>
      </w:r>
      <w:r>
        <w:t>alike.</w:t>
      </w:r>
    </w:p>
    <w:p w14:paraId="29FE5810" w14:textId="77777777" w:rsidR="00027CB9" w:rsidRDefault="00897A8B">
      <w:pPr>
        <w:pStyle w:val="a3"/>
        <w:spacing w:line="309" w:lineRule="auto"/>
        <w:ind w:left="229" w:right="1354" w:firstLine="420"/>
        <w:jc w:val="both"/>
      </w:pPr>
      <w:r>
        <w:t xml:space="preserve">But as companies continue their attempts at </w:t>
      </w:r>
      <w:proofErr w:type="spellStart"/>
      <w:r>
        <w:t>personalised</w:t>
      </w:r>
      <w:proofErr w:type="spellEnd"/>
      <w:r>
        <w:t xml:space="preserve"> medicine, the </w:t>
      </w:r>
      <w:proofErr w:type="gramStart"/>
      <w:r>
        <w:t>courts  will</w:t>
      </w:r>
      <w:proofErr w:type="gramEnd"/>
      <w:r>
        <w:t xml:space="preserve"> remain rather </w:t>
      </w:r>
      <w:r>
        <w:rPr>
          <w:spacing w:val="-3"/>
        </w:rPr>
        <w:t xml:space="preserve">busy. </w:t>
      </w:r>
      <w:r>
        <w:t xml:space="preserve">The Myriad case itself is probably not </w:t>
      </w:r>
      <w:r>
        <w:rPr>
          <w:spacing w:val="-3"/>
        </w:rPr>
        <w:t xml:space="preserve">over. </w:t>
      </w:r>
      <w:r>
        <w:t xml:space="preserve">Critics </w:t>
      </w:r>
      <w:proofErr w:type="gramStart"/>
      <w:r>
        <w:t>make  three</w:t>
      </w:r>
      <w:proofErr w:type="gramEnd"/>
      <w:r>
        <w:t xml:space="preserve"> main arguments against gene patents: a gene is a product of nature, so it may  not be patented; gene patents suppress innovation rather  than  reward  it;  and  patents’ monopolies restrict access to genetic tests such as </w:t>
      </w:r>
      <w:r>
        <w:rPr>
          <w:spacing w:val="-3"/>
        </w:rPr>
        <w:t xml:space="preserve">Myriad’s. </w:t>
      </w:r>
      <w:r>
        <w:t xml:space="preserve">A growing </w:t>
      </w:r>
      <w:r>
        <w:rPr>
          <w:spacing w:val="1"/>
        </w:rPr>
        <w:t xml:space="preserve">number </w:t>
      </w:r>
      <w:r>
        <w:t xml:space="preserve">seem to </w:t>
      </w:r>
      <w:r>
        <w:rPr>
          <w:spacing w:val="1"/>
        </w:rPr>
        <w:t xml:space="preserve">agree. </w:t>
      </w:r>
      <w:r>
        <w:t xml:space="preserve">Last </w:t>
      </w:r>
      <w:r>
        <w:rPr>
          <w:spacing w:val="1"/>
        </w:rPr>
        <w:t xml:space="preserve">year </w:t>
      </w:r>
      <w:r>
        <w:t xml:space="preserve">a </w:t>
      </w:r>
      <w:r>
        <w:rPr>
          <w:spacing w:val="1"/>
        </w:rPr>
        <w:t xml:space="preserve">federal </w:t>
      </w:r>
      <w:r>
        <w:t xml:space="preserve">task-force </w:t>
      </w:r>
      <w:proofErr w:type="gramStart"/>
      <w:r>
        <w:t>urged  reform</w:t>
      </w:r>
      <w:proofErr w:type="gramEnd"/>
      <w:r>
        <w:t xml:space="preserve">  for  patents related to genetic tests. In October the Department of Justice filed a brief in the Myriad case, arguing that an isolated DNA molecule “is no less a product of nature…than</w:t>
      </w:r>
      <w:r>
        <w:rPr>
          <w:spacing w:val="6"/>
        </w:rPr>
        <w:t xml:space="preserve"> </w:t>
      </w:r>
      <w:r>
        <w:t>are</w:t>
      </w:r>
      <w:r>
        <w:rPr>
          <w:spacing w:val="11"/>
        </w:rPr>
        <w:t xml:space="preserve"> </w:t>
      </w:r>
      <w:r>
        <w:t>cotton</w:t>
      </w:r>
      <w:r>
        <w:rPr>
          <w:spacing w:val="6"/>
        </w:rPr>
        <w:t xml:space="preserve"> </w:t>
      </w:r>
      <w:proofErr w:type="spellStart"/>
      <w:r>
        <w:t>fibres</w:t>
      </w:r>
      <w:proofErr w:type="spellEnd"/>
      <w:r>
        <w:rPr>
          <w:spacing w:val="8"/>
        </w:rPr>
        <w:t xml:space="preserve"> </w:t>
      </w:r>
      <w:r>
        <w:t>that</w:t>
      </w:r>
      <w:r>
        <w:rPr>
          <w:spacing w:val="6"/>
        </w:rPr>
        <w:t xml:space="preserve"> </w:t>
      </w:r>
      <w:r>
        <w:t>have</w:t>
      </w:r>
      <w:r>
        <w:rPr>
          <w:spacing w:val="7"/>
        </w:rPr>
        <w:t xml:space="preserve"> </w:t>
      </w:r>
      <w:r>
        <w:t>been</w:t>
      </w:r>
      <w:r>
        <w:rPr>
          <w:spacing w:val="10"/>
        </w:rPr>
        <w:t xml:space="preserve"> </w:t>
      </w:r>
      <w:r>
        <w:t>separated</w:t>
      </w:r>
      <w:r>
        <w:rPr>
          <w:spacing w:val="10"/>
        </w:rPr>
        <w:t xml:space="preserve"> </w:t>
      </w:r>
      <w:r>
        <w:t>from</w:t>
      </w:r>
      <w:r>
        <w:rPr>
          <w:spacing w:val="8"/>
        </w:rPr>
        <w:t xml:space="preserve"> </w:t>
      </w:r>
      <w:r>
        <w:t>cotton</w:t>
      </w:r>
      <w:r>
        <w:rPr>
          <w:spacing w:val="10"/>
        </w:rPr>
        <w:t xml:space="preserve"> </w:t>
      </w:r>
      <w:r>
        <w:t>seeds.”</w:t>
      </w:r>
    </w:p>
    <w:p w14:paraId="1D8520CD" w14:textId="77777777" w:rsidR="00027CB9" w:rsidRDefault="00897A8B">
      <w:pPr>
        <w:pStyle w:val="a3"/>
        <w:spacing w:line="307" w:lineRule="auto"/>
        <w:ind w:left="229" w:right="1363" w:firstLine="420"/>
        <w:jc w:val="both"/>
      </w:pPr>
      <w:r>
        <w:t xml:space="preserve">Despite the appeals </w:t>
      </w:r>
      <w:r>
        <w:rPr>
          <w:spacing w:val="-3"/>
        </w:rPr>
        <w:t xml:space="preserve">court’s </w:t>
      </w:r>
      <w:r>
        <w:t xml:space="preserve">decision, big questions remain unanswered. For </w:t>
      </w:r>
      <w:r>
        <w:rPr>
          <w:spacing w:val="1"/>
        </w:rPr>
        <w:t xml:space="preserve">example, </w:t>
      </w:r>
      <w:r>
        <w:t xml:space="preserve">it is unclear </w:t>
      </w:r>
      <w:r>
        <w:rPr>
          <w:spacing w:val="1"/>
        </w:rPr>
        <w:t xml:space="preserve">whether </w:t>
      </w:r>
      <w:r>
        <w:t xml:space="preserve">the </w:t>
      </w:r>
      <w:r>
        <w:rPr>
          <w:spacing w:val="1"/>
        </w:rPr>
        <w:t xml:space="preserve">sequencing </w:t>
      </w:r>
      <w:r>
        <w:t xml:space="preserve">of a </w:t>
      </w:r>
      <w:r>
        <w:rPr>
          <w:spacing w:val="1"/>
        </w:rPr>
        <w:t xml:space="preserve">whole </w:t>
      </w:r>
      <w:r>
        <w:rPr>
          <w:spacing w:val="2"/>
        </w:rPr>
        <w:t xml:space="preserve">genome </w:t>
      </w:r>
      <w:proofErr w:type="gramStart"/>
      <w:r>
        <w:t>violates  the</w:t>
      </w:r>
      <w:proofErr w:type="gramEnd"/>
      <w:r>
        <w:t xml:space="preserve"> patents</w:t>
      </w:r>
      <w:r>
        <w:rPr>
          <w:spacing w:val="10"/>
        </w:rPr>
        <w:t xml:space="preserve"> </w:t>
      </w:r>
      <w:r>
        <w:t>of</w:t>
      </w:r>
      <w:r>
        <w:rPr>
          <w:spacing w:val="10"/>
        </w:rPr>
        <w:t xml:space="preserve"> </w:t>
      </w:r>
      <w:r>
        <w:t>individual</w:t>
      </w:r>
      <w:r>
        <w:rPr>
          <w:spacing w:val="10"/>
        </w:rPr>
        <w:t xml:space="preserve"> </w:t>
      </w:r>
      <w:r>
        <w:t>genes</w:t>
      </w:r>
      <w:r>
        <w:rPr>
          <w:spacing w:val="10"/>
        </w:rPr>
        <w:t xml:space="preserve"> </w:t>
      </w:r>
      <w:r>
        <w:t>within</w:t>
      </w:r>
      <w:r>
        <w:rPr>
          <w:spacing w:val="11"/>
        </w:rPr>
        <w:t xml:space="preserve"> </w:t>
      </w:r>
      <w:r>
        <w:t>it.</w:t>
      </w:r>
      <w:r>
        <w:rPr>
          <w:spacing w:val="5"/>
        </w:rPr>
        <w:t xml:space="preserve"> </w:t>
      </w:r>
      <w:r>
        <w:t>The</w:t>
      </w:r>
      <w:r>
        <w:rPr>
          <w:spacing w:val="12"/>
        </w:rPr>
        <w:t xml:space="preserve"> </w:t>
      </w:r>
      <w:r>
        <w:t>case</w:t>
      </w:r>
      <w:r>
        <w:rPr>
          <w:spacing w:val="10"/>
        </w:rPr>
        <w:t xml:space="preserve"> </w:t>
      </w:r>
      <w:r>
        <w:t>may</w:t>
      </w:r>
      <w:r>
        <w:rPr>
          <w:spacing w:val="11"/>
        </w:rPr>
        <w:t xml:space="preserve"> </w:t>
      </w:r>
      <w:r>
        <w:t>yet</w:t>
      </w:r>
      <w:r>
        <w:rPr>
          <w:spacing w:val="10"/>
        </w:rPr>
        <w:t xml:space="preserve"> </w:t>
      </w:r>
      <w:r>
        <w:t>reach</w:t>
      </w:r>
      <w:r>
        <w:rPr>
          <w:spacing w:val="8"/>
        </w:rPr>
        <w:t xml:space="preserve"> </w:t>
      </w:r>
      <w:r>
        <w:t>the</w:t>
      </w:r>
      <w:r>
        <w:rPr>
          <w:spacing w:val="12"/>
        </w:rPr>
        <w:t xml:space="preserve"> </w:t>
      </w:r>
      <w:r>
        <w:t>Supreme</w:t>
      </w:r>
      <w:r>
        <w:rPr>
          <w:spacing w:val="10"/>
        </w:rPr>
        <w:t xml:space="preserve"> </w:t>
      </w:r>
      <w:r>
        <w:t>Court.</w:t>
      </w:r>
    </w:p>
    <w:p w14:paraId="17481AC9" w14:textId="77777777" w:rsidR="00027CB9" w:rsidRDefault="00897A8B">
      <w:pPr>
        <w:pStyle w:val="a3"/>
        <w:spacing w:line="309" w:lineRule="auto"/>
        <w:ind w:left="229" w:right="1357" w:firstLine="420"/>
        <w:jc w:val="both"/>
      </w:pPr>
      <w:r>
        <w:rPr>
          <w:spacing w:val="6"/>
        </w:rPr>
        <w:t xml:space="preserve">As the industry advances, however, other suits may have </w:t>
      </w:r>
      <w:proofErr w:type="gramStart"/>
      <w:r>
        <w:rPr>
          <w:spacing w:val="6"/>
        </w:rPr>
        <w:t>an  even</w:t>
      </w:r>
      <w:proofErr w:type="gramEnd"/>
      <w:r>
        <w:rPr>
          <w:spacing w:val="6"/>
        </w:rPr>
        <w:t xml:space="preserve">  greater</w:t>
      </w:r>
      <w:r>
        <w:t xml:space="preserve">  </w:t>
      </w:r>
      <w:r>
        <w:rPr>
          <w:spacing w:val="1"/>
        </w:rPr>
        <w:t xml:space="preserve">impact. Companies </w:t>
      </w:r>
      <w:r>
        <w:t xml:space="preserve">are unlikely to file </w:t>
      </w:r>
      <w:r>
        <w:rPr>
          <w:spacing w:val="1"/>
        </w:rPr>
        <w:t xml:space="preserve">many more </w:t>
      </w:r>
      <w:r>
        <w:t xml:space="preserve">patents for </w:t>
      </w:r>
      <w:proofErr w:type="gramStart"/>
      <w:r>
        <w:rPr>
          <w:spacing w:val="2"/>
        </w:rPr>
        <w:t>human  DNA</w:t>
      </w:r>
      <w:proofErr w:type="gramEnd"/>
      <w:r>
        <w:rPr>
          <w:spacing w:val="2"/>
        </w:rPr>
        <w:t xml:space="preserve"> </w:t>
      </w:r>
      <w:r>
        <w:rPr>
          <w:spacing w:val="1"/>
        </w:rPr>
        <w:t xml:space="preserve">molecules </w:t>
      </w:r>
      <w:r>
        <w:t xml:space="preserve">– most are already patented or in the public domain. Firms are now studying how </w:t>
      </w:r>
      <w:r>
        <w:rPr>
          <w:spacing w:val="1"/>
        </w:rPr>
        <w:t xml:space="preserve">genes </w:t>
      </w:r>
      <w:r>
        <w:t xml:space="preserve">interact, looking for correlations that </w:t>
      </w:r>
      <w:proofErr w:type="gramStart"/>
      <w:r>
        <w:rPr>
          <w:spacing w:val="1"/>
        </w:rPr>
        <w:t xml:space="preserve">might  </w:t>
      </w:r>
      <w:r>
        <w:t>be</w:t>
      </w:r>
      <w:proofErr w:type="gramEnd"/>
      <w:r>
        <w:t xml:space="preserve">  used  to determine the causes of  disease  or  predict a drug’s efficacy. </w:t>
      </w:r>
      <w:proofErr w:type="gramStart"/>
      <w:r>
        <w:t>Companies  are</w:t>
      </w:r>
      <w:proofErr w:type="gramEnd"/>
      <w:r>
        <w:t xml:space="preserve">  eager </w:t>
      </w:r>
      <w:r>
        <w:rPr>
          <w:spacing w:val="6"/>
        </w:rPr>
        <w:t>to win patents for “connecting the dots,” explains Hans  Sauer,  a  lawyer  for  the</w:t>
      </w:r>
      <w:r>
        <w:t xml:space="preserve"> BIO.</w:t>
      </w:r>
    </w:p>
    <w:p w14:paraId="44386158" w14:textId="77777777" w:rsidR="00027CB9" w:rsidRDefault="00897A8B">
      <w:pPr>
        <w:pStyle w:val="a3"/>
        <w:spacing w:line="309" w:lineRule="auto"/>
        <w:ind w:left="229" w:right="1356" w:firstLine="420"/>
        <w:jc w:val="both"/>
      </w:pPr>
      <w:r>
        <w:rPr>
          <w:spacing w:val="2"/>
        </w:rPr>
        <w:t xml:space="preserve">Their success </w:t>
      </w:r>
      <w:r>
        <w:rPr>
          <w:spacing w:val="1"/>
        </w:rPr>
        <w:t xml:space="preserve">may </w:t>
      </w:r>
      <w:r>
        <w:t xml:space="preserve">be </w:t>
      </w:r>
      <w:r>
        <w:rPr>
          <w:spacing w:val="3"/>
        </w:rPr>
        <w:t xml:space="preserve">determined </w:t>
      </w:r>
      <w:r>
        <w:t xml:space="preserve">by a </w:t>
      </w:r>
      <w:r>
        <w:rPr>
          <w:spacing w:val="1"/>
        </w:rPr>
        <w:t xml:space="preserve">suit </w:t>
      </w:r>
      <w:proofErr w:type="gramStart"/>
      <w:r>
        <w:rPr>
          <w:spacing w:val="2"/>
        </w:rPr>
        <w:t xml:space="preserve">related  </w:t>
      </w:r>
      <w:r>
        <w:t>to</w:t>
      </w:r>
      <w:proofErr w:type="gramEnd"/>
      <w:r>
        <w:t xml:space="preserve">  </w:t>
      </w:r>
      <w:r>
        <w:rPr>
          <w:spacing w:val="2"/>
        </w:rPr>
        <w:t xml:space="preserve">this issue, </w:t>
      </w:r>
      <w:r>
        <w:rPr>
          <w:spacing w:val="3"/>
        </w:rPr>
        <w:t xml:space="preserve">brought </w:t>
      </w:r>
      <w:r>
        <w:t xml:space="preserve">by  </w:t>
      </w:r>
      <w:r>
        <w:rPr>
          <w:spacing w:val="1"/>
        </w:rPr>
        <w:t xml:space="preserve">the </w:t>
      </w:r>
      <w:r>
        <w:rPr>
          <w:spacing w:val="6"/>
        </w:rPr>
        <w:t>Mayo Clinic, which the Supreme Court will hear in its next term. The BIO</w:t>
      </w:r>
      <w:r>
        <w:t xml:space="preserve"> </w:t>
      </w:r>
      <w:r>
        <w:rPr>
          <w:spacing w:val="6"/>
        </w:rPr>
        <w:t xml:space="preserve">recently held a convention which included sessions </w:t>
      </w:r>
      <w:proofErr w:type="gramStart"/>
      <w:r>
        <w:rPr>
          <w:spacing w:val="6"/>
        </w:rPr>
        <w:t>to  coach</w:t>
      </w:r>
      <w:proofErr w:type="gramEnd"/>
      <w:r>
        <w:rPr>
          <w:spacing w:val="6"/>
        </w:rPr>
        <w:t xml:space="preserve">  lawyers on the</w:t>
      </w:r>
      <w:r>
        <w:t xml:space="preserve"> shifting </w:t>
      </w:r>
      <w:r>
        <w:rPr>
          <w:spacing w:val="1"/>
        </w:rPr>
        <w:t xml:space="preserve">landscape </w:t>
      </w:r>
      <w:r>
        <w:t xml:space="preserve">for patents. </w:t>
      </w:r>
      <w:r>
        <w:rPr>
          <w:spacing w:val="1"/>
          <w:u w:val="single"/>
        </w:rPr>
        <w:t>Each meeting was</w:t>
      </w:r>
      <w:r>
        <w:rPr>
          <w:spacing w:val="35"/>
          <w:u w:val="single"/>
        </w:rPr>
        <w:t xml:space="preserve"> </w:t>
      </w:r>
      <w:r>
        <w:rPr>
          <w:spacing w:val="1"/>
          <w:u w:val="single"/>
        </w:rPr>
        <w:t>packed</w:t>
      </w:r>
      <w:r>
        <w:rPr>
          <w:spacing w:val="1"/>
        </w:rPr>
        <w:t>.</w:t>
      </w:r>
    </w:p>
    <w:p w14:paraId="41FB3C05" w14:textId="77777777" w:rsidR="00027CB9" w:rsidRDefault="00027CB9">
      <w:pPr>
        <w:spacing w:line="309" w:lineRule="auto"/>
        <w:jc w:val="both"/>
        <w:sectPr w:rsidR="00027CB9">
          <w:pgSz w:w="10720" w:h="14970"/>
          <w:pgMar w:top="1120" w:right="0" w:bottom="1080" w:left="1160" w:header="680" w:footer="898" w:gutter="0"/>
          <w:cols w:space="720"/>
        </w:sectPr>
      </w:pPr>
    </w:p>
    <w:p w14:paraId="5E3A577E" w14:textId="77777777" w:rsidR="00027CB9" w:rsidRDefault="00897A8B">
      <w:pPr>
        <w:pStyle w:val="a5"/>
        <w:numPr>
          <w:ilvl w:val="2"/>
          <w:numId w:val="2"/>
        </w:numPr>
        <w:tabs>
          <w:tab w:val="left" w:pos="573"/>
          <w:tab w:val="left" w:pos="7950"/>
        </w:tabs>
        <w:spacing w:before="145"/>
        <w:ind w:left="572" w:hanging="343"/>
        <w:jc w:val="left"/>
        <w:rPr>
          <w:sz w:val="23"/>
        </w:rPr>
      </w:pPr>
      <w:r>
        <w:rPr>
          <w:sz w:val="23"/>
        </w:rPr>
        <w:lastRenderedPageBreak/>
        <w:t>It can be learned from Paragraph 1 that the biotech companies</w:t>
      </w:r>
      <w:r>
        <w:rPr>
          <w:spacing w:val="-22"/>
          <w:sz w:val="23"/>
        </w:rPr>
        <w:t xml:space="preserve"> </w:t>
      </w:r>
      <w:r>
        <w:rPr>
          <w:sz w:val="23"/>
        </w:rPr>
        <w:t>would</w:t>
      </w:r>
      <w:r>
        <w:rPr>
          <w:spacing w:val="-2"/>
          <w:sz w:val="23"/>
        </w:rPr>
        <w:t xml:space="preserve"> </w:t>
      </w:r>
      <w:r>
        <w:rPr>
          <w:sz w:val="23"/>
        </w:rPr>
        <w:t>like</w:t>
      </w:r>
      <w:r>
        <w:rPr>
          <w:sz w:val="23"/>
          <w:u w:val="single"/>
        </w:rPr>
        <w:t xml:space="preserve"> </w:t>
      </w:r>
      <w:r>
        <w:rPr>
          <w:sz w:val="23"/>
          <w:u w:val="single"/>
        </w:rPr>
        <w:tab/>
      </w:r>
      <w:r>
        <w:rPr>
          <w:sz w:val="23"/>
        </w:rPr>
        <w:t>.</w:t>
      </w:r>
    </w:p>
    <w:p w14:paraId="7F3B6824" w14:textId="77777777" w:rsidR="00027CB9" w:rsidRDefault="00897A8B">
      <w:pPr>
        <w:pStyle w:val="a5"/>
        <w:numPr>
          <w:ilvl w:val="3"/>
          <w:numId w:val="2"/>
        </w:numPr>
        <w:tabs>
          <w:tab w:val="left" w:pos="1024"/>
        </w:tabs>
        <w:spacing w:before="117"/>
        <w:rPr>
          <w:sz w:val="23"/>
        </w:rPr>
      </w:pPr>
      <w:r>
        <w:rPr>
          <w:sz w:val="23"/>
        </w:rPr>
        <w:t>genes to be</w:t>
      </w:r>
      <w:r>
        <w:rPr>
          <w:spacing w:val="-4"/>
          <w:sz w:val="23"/>
        </w:rPr>
        <w:t xml:space="preserve"> </w:t>
      </w:r>
      <w:r>
        <w:rPr>
          <w:sz w:val="23"/>
        </w:rPr>
        <w:t>patentable</w:t>
      </w:r>
    </w:p>
    <w:p w14:paraId="25173872" w14:textId="77777777" w:rsidR="00027CB9" w:rsidRDefault="00897A8B">
      <w:pPr>
        <w:pStyle w:val="a5"/>
        <w:numPr>
          <w:ilvl w:val="3"/>
          <w:numId w:val="2"/>
        </w:numPr>
        <w:tabs>
          <w:tab w:val="left" w:pos="1012"/>
        </w:tabs>
        <w:spacing w:before="115"/>
        <w:ind w:left="1012" w:hanging="363"/>
        <w:rPr>
          <w:sz w:val="23"/>
        </w:rPr>
      </w:pPr>
      <w:r>
        <w:rPr>
          <w:sz w:val="23"/>
        </w:rPr>
        <w:t>the BIO to issue a</w:t>
      </w:r>
      <w:r>
        <w:rPr>
          <w:spacing w:val="-2"/>
          <w:sz w:val="23"/>
        </w:rPr>
        <w:t xml:space="preserve"> </w:t>
      </w:r>
      <w:r>
        <w:rPr>
          <w:sz w:val="23"/>
        </w:rPr>
        <w:t>warning</w:t>
      </w:r>
    </w:p>
    <w:p w14:paraId="06DD4190" w14:textId="77777777" w:rsidR="00027CB9" w:rsidRDefault="00897A8B">
      <w:pPr>
        <w:pStyle w:val="a5"/>
        <w:numPr>
          <w:ilvl w:val="3"/>
          <w:numId w:val="2"/>
        </w:numPr>
        <w:tabs>
          <w:tab w:val="left" w:pos="1012"/>
        </w:tabs>
        <w:spacing w:before="114"/>
        <w:ind w:left="1012" w:hanging="363"/>
        <w:rPr>
          <w:sz w:val="23"/>
        </w:rPr>
      </w:pPr>
      <w:r>
        <w:rPr>
          <w:sz w:val="23"/>
        </w:rPr>
        <w:t>their executives to be</w:t>
      </w:r>
      <w:r>
        <w:rPr>
          <w:spacing w:val="-4"/>
          <w:sz w:val="23"/>
        </w:rPr>
        <w:t xml:space="preserve"> </w:t>
      </w:r>
      <w:r>
        <w:rPr>
          <w:sz w:val="23"/>
        </w:rPr>
        <w:t>active</w:t>
      </w:r>
    </w:p>
    <w:p w14:paraId="7128E41C" w14:textId="77777777" w:rsidR="00027CB9" w:rsidRDefault="00897A8B">
      <w:pPr>
        <w:pStyle w:val="a5"/>
        <w:numPr>
          <w:ilvl w:val="3"/>
          <w:numId w:val="2"/>
        </w:numPr>
        <w:tabs>
          <w:tab w:val="left" w:pos="1024"/>
        </w:tabs>
        <w:spacing w:before="117"/>
        <w:rPr>
          <w:sz w:val="23"/>
        </w:rPr>
      </w:pPr>
      <w:r>
        <w:rPr>
          <w:sz w:val="23"/>
        </w:rPr>
        <w:t>judges to rule out gene</w:t>
      </w:r>
      <w:r>
        <w:rPr>
          <w:spacing w:val="-6"/>
          <w:sz w:val="23"/>
        </w:rPr>
        <w:t xml:space="preserve"> </w:t>
      </w:r>
      <w:r>
        <w:rPr>
          <w:sz w:val="23"/>
        </w:rPr>
        <w:t>patenting</w:t>
      </w:r>
    </w:p>
    <w:p w14:paraId="48C40C38" w14:textId="77777777" w:rsidR="00027CB9" w:rsidRDefault="00027CB9">
      <w:pPr>
        <w:pStyle w:val="a3"/>
        <w:rPr>
          <w:sz w:val="24"/>
        </w:rPr>
      </w:pPr>
    </w:p>
    <w:p w14:paraId="24159889" w14:textId="77777777" w:rsidR="00027CB9" w:rsidRDefault="00027CB9">
      <w:pPr>
        <w:pStyle w:val="a3"/>
        <w:rPr>
          <w:sz w:val="19"/>
        </w:rPr>
      </w:pPr>
    </w:p>
    <w:p w14:paraId="6B899197" w14:textId="77777777" w:rsidR="00027CB9" w:rsidRDefault="00897A8B">
      <w:pPr>
        <w:pStyle w:val="a5"/>
        <w:numPr>
          <w:ilvl w:val="2"/>
          <w:numId w:val="2"/>
        </w:numPr>
        <w:tabs>
          <w:tab w:val="left" w:pos="568"/>
          <w:tab w:val="left" w:pos="5588"/>
        </w:tabs>
        <w:spacing w:before="0"/>
        <w:ind w:left="568" w:hanging="339"/>
        <w:jc w:val="left"/>
        <w:rPr>
          <w:sz w:val="23"/>
        </w:rPr>
      </w:pPr>
      <w:r>
        <w:rPr>
          <w:sz w:val="23"/>
        </w:rPr>
        <w:t>Those who are against gene patents</w:t>
      </w:r>
      <w:r>
        <w:rPr>
          <w:spacing w:val="-9"/>
          <w:sz w:val="23"/>
        </w:rPr>
        <w:t xml:space="preserve"> </w:t>
      </w:r>
      <w:r>
        <w:rPr>
          <w:sz w:val="23"/>
        </w:rPr>
        <w:t>believe that</w:t>
      </w:r>
      <w:r>
        <w:rPr>
          <w:sz w:val="23"/>
          <w:u w:val="single"/>
        </w:rPr>
        <w:t xml:space="preserve"> </w:t>
      </w:r>
      <w:r>
        <w:rPr>
          <w:sz w:val="23"/>
          <w:u w:val="single"/>
        </w:rPr>
        <w:tab/>
      </w:r>
      <w:r>
        <w:rPr>
          <w:sz w:val="23"/>
        </w:rPr>
        <w:t>.</w:t>
      </w:r>
    </w:p>
    <w:p w14:paraId="17A3352F" w14:textId="77777777" w:rsidR="00027CB9" w:rsidRDefault="00897A8B">
      <w:pPr>
        <w:pStyle w:val="a5"/>
        <w:numPr>
          <w:ilvl w:val="3"/>
          <w:numId w:val="2"/>
        </w:numPr>
        <w:tabs>
          <w:tab w:val="left" w:pos="1024"/>
        </w:tabs>
        <w:spacing w:before="117"/>
        <w:rPr>
          <w:sz w:val="23"/>
        </w:rPr>
      </w:pPr>
      <w:r>
        <w:rPr>
          <w:sz w:val="23"/>
        </w:rPr>
        <w:t>genetic tests are not</w:t>
      </w:r>
      <w:r>
        <w:rPr>
          <w:spacing w:val="-7"/>
          <w:sz w:val="23"/>
        </w:rPr>
        <w:t xml:space="preserve"> </w:t>
      </w:r>
      <w:r>
        <w:rPr>
          <w:sz w:val="23"/>
        </w:rPr>
        <w:t>reliable</w:t>
      </w:r>
    </w:p>
    <w:p w14:paraId="6B3C1221" w14:textId="77777777" w:rsidR="00027CB9" w:rsidRDefault="00897A8B">
      <w:pPr>
        <w:pStyle w:val="a5"/>
        <w:numPr>
          <w:ilvl w:val="3"/>
          <w:numId w:val="2"/>
        </w:numPr>
        <w:tabs>
          <w:tab w:val="left" w:pos="1012"/>
        </w:tabs>
        <w:spacing w:before="115"/>
        <w:ind w:left="1012" w:hanging="363"/>
        <w:rPr>
          <w:sz w:val="23"/>
        </w:rPr>
      </w:pPr>
      <w:r>
        <w:rPr>
          <w:sz w:val="23"/>
        </w:rPr>
        <w:t>only man-made products are</w:t>
      </w:r>
      <w:r>
        <w:rPr>
          <w:spacing w:val="-6"/>
          <w:sz w:val="23"/>
        </w:rPr>
        <w:t xml:space="preserve"> </w:t>
      </w:r>
      <w:r>
        <w:rPr>
          <w:sz w:val="23"/>
        </w:rPr>
        <w:t>patentable</w:t>
      </w:r>
    </w:p>
    <w:p w14:paraId="7A9075D2" w14:textId="77777777" w:rsidR="00027CB9" w:rsidRDefault="00897A8B">
      <w:pPr>
        <w:pStyle w:val="a5"/>
        <w:numPr>
          <w:ilvl w:val="3"/>
          <w:numId w:val="2"/>
        </w:numPr>
        <w:tabs>
          <w:tab w:val="left" w:pos="1012"/>
        </w:tabs>
        <w:spacing w:before="114"/>
        <w:ind w:left="1012" w:hanging="363"/>
        <w:rPr>
          <w:sz w:val="23"/>
        </w:rPr>
      </w:pPr>
      <w:r>
        <w:rPr>
          <w:sz w:val="23"/>
        </w:rPr>
        <w:t>patents on genes depend much on</w:t>
      </w:r>
      <w:r>
        <w:rPr>
          <w:spacing w:val="-6"/>
          <w:sz w:val="23"/>
        </w:rPr>
        <w:t xml:space="preserve"> </w:t>
      </w:r>
      <w:r>
        <w:rPr>
          <w:sz w:val="23"/>
        </w:rPr>
        <w:t>innovation</w:t>
      </w:r>
    </w:p>
    <w:p w14:paraId="1304E09E" w14:textId="77777777" w:rsidR="00027CB9" w:rsidRDefault="00897A8B">
      <w:pPr>
        <w:pStyle w:val="a5"/>
        <w:numPr>
          <w:ilvl w:val="3"/>
          <w:numId w:val="2"/>
        </w:numPr>
        <w:tabs>
          <w:tab w:val="left" w:pos="1024"/>
        </w:tabs>
        <w:spacing w:before="118"/>
        <w:rPr>
          <w:sz w:val="23"/>
        </w:rPr>
      </w:pPr>
      <w:r>
        <w:rPr>
          <w:sz w:val="23"/>
        </w:rPr>
        <w:t>courts should restrict access to genetic</w:t>
      </w:r>
      <w:r>
        <w:rPr>
          <w:spacing w:val="-11"/>
          <w:sz w:val="23"/>
        </w:rPr>
        <w:t xml:space="preserve"> </w:t>
      </w:r>
      <w:r>
        <w:rPr>
          <w:sz w:val="23"/>
        </w:rPr>
        <w:t>tests</w:t>
      </w:r>
    </w:p>
    <w:p w14:paraId="3D29D375" w14:textId="77777777" w:rsidR="00027CB9" w:rsidRDefault="00027CB9">
      <w:pPr>
        <w:pStyle w:val="a3"/>
        <w:rPr>
          <w:sz w:val="24"/>
        </w:rPr>
      </w:pPr>
    </w:p>
    <w:p w14:paraId="08A202FA" w14:textId="77777777" w:rsidR="00027CB9" w:rsidRDefault="00027CB9">
      <w:pPr>
        <w:pStyle w:val="a3"/>
        <w:spacing w:before="10"/>
        <w:rPr>
          <w:sz w:val="18"/>
        </w:rPr>
      </w:pPr>
    </w:p>
    <w:p w14:paraId="4A58F1A2" w14:textId="77777777" w:rsidR="00027CB9" w:rsidRDefault="00897A8B">
      <w:pPr>
        <w:pStyle w:val="a5"/>
        <w:numPr>
          <w:ilvl w:val="2"/>
          <w:numId w:val="2"/>
        </w:numPr>
        <w:tabs>
          <w:tab w:val="left" w:pos="561"/>
          <w:tab w:val="left" w:pos="7167"/>
        </w:tabs>
        <w:spacing w:before="1"/>
        <w:ind w:left="560" w:hanging="331"/>
        <w:jc w:val="left"/>
        <w:rPr>
          <w:sz w:val="23"/>
        </w:rPr>
      </w:pPr>
      <w:r>
        <w:rPr>
          <w:sz w:val="23"/>
        </w:rPr>
        <w:t>According to Hans Sauer, companies are eager to win</w:t>
      </w:r>
      <w:r>
        <w:rPr>
          <w:spacing w:val="-24"/>
          <w:sz w:val="23"/>
        </w:rPr>
        <w:t xml:space="preserve"> </w:t>
      </w:r>
      <w:r>
        <w:rPr>
          <w:sz w:val="23"/>
        </w:rPr>
        <w:t>patents</w:t>
      </w:r>
      <w:r>
        <w:rPr>
          <w:spacing w:val="-3"/>
          <w:sz w:val="23"/>
        </w:rPr>
        <w:t xml:space="preserve"> </w:t>
      </w:r>
      <w:r>
        <w:rPr>
          <w:sz w:val="23"/>
        </w:rPr>
        <w:t>for</w:t>
      </w:r>
      <w:r>
        <w:rPr>
          <w:sz w:val="23"/>
          <w:u w:val="single"/>
        </w:rPr>
        <w:t xml:space="preserve"> </w:t>
      </w:r>
      <w:r>
        <w:rPr>
          <w:sz w:val="23"/>
          <w:u w:val="single"/>
        </w:rPr>
        <w:tab/>
      </w:r>
      <w:r>
        <w:rPr>
          <w:sz w:val="23"/>
        </w:rPr>
        <w:t>.</w:t>
      </w:r>
    </w:p>
    <w:p w14:paraId="513AB243" w14:textId="77777777" w:rsidR="00027CB9" w:rsidRDefault="00897A8B">
      <w:pPr>
        <w:pStyle w:val="a5"/>
        <w:numPr>
          <w:ilvl w:val="3"/>
          <w:numId w:val="2"/>
        </w:numPr>
        <w:tabs>
          <w:tab w:val="left" w:pos="1024"/>
        </w:tabs>
        <w:spacing w:before="117"/>
        <w:rPr>
          <w:sz w:val="23"/>
        </w:rPr>
      </w:pPr>
      <w:r>
        <w:rPr>
          <w:sz w:val="23"/>
        </w:rPr>
        <w:t>discovering gene interactions</w:t>
      </w:r>
    </w:p>
    <w:p w14:paraId="53D58915" w14:textId="77777777" w:rsidR="00027CB9" w:rsidRDefault="00897A8B">
      <w:pPr>
        <w:pStyle w:val="a5"/>
        <w:numPr>
          <w:ilvl w:val="3"/>
          <w:numId w:val="2"/>
        </w:numPr>
        <w:tabs>
          <w:tab w:val="left" w:pos="1012"/>
        </w:tabs>
        <w:spacing w:before="114"/>
        <w:ind w:left="1012" w:hanging="363"/>
        <w:rPr>
          <w:sz w:val="23"/>
        </w:rPr>
      </w:pPr>
      <w:r>
        <w:rPr>
          <w:sz w:val="23"/>
        </w:rPr>
        <w:t>establishing disease correlations</w:t>
      </w:r>
    </w:p>
    <w:p w14:paraId="41F8D52D" w14:textId="77777777" w:rsidR="00027CB9" w:rsidRDefault="00897A8B">
      <w:pPr>
        <w:pStyle w:val="a5"/>
        <w:numPr>
          <w:ilvl w:val="3"/>
          <w:numId w:val="2"/>
        </w:numPr>
        <w:tabs>
          <w:tab w:val="left" w:pos="1012"/>
        </w:tabs>
        <w:spacing w:before="115"/>
        <w:ind w:left="1012" w:hanging="363"/>
        <w:rPr>
          <w:sz w:val="23"/>
        </w:rPr>
      </w:pPr>
      <w:r>
        <w:rPr>
          <w:sz w:val="23"/>
        </w:rPr>
        <w:t>drawing pictures of</w:t>
      </w:r>
      <w:r>
        <w:rPr>
          <w:spacing w:val="-7"/>
          <w:sz w:val="23"/>
        </w:rPr>
        <w:t xml:space="preserve"> </w:t>
      </w:r>
      <w:r>
        <w:rPr>
          <w:sz w:val="23"/>
        </w:rPr>
        <w:t>genes</w:t>
      </w:r>
    </w:p>
    <w:p w14:paraId="0217046E" w14:textId="77777777" w:rsidR="00027CB9" w:rsidRDefault="00897A8B">
      <w:pPr>
        <w:pStyle w:val="a5"/>
        <w:numPr>
          <w:ilvl w:val="3"/>
          <w:numId w:val="2"/>
        </w:numPr>
        <w:tabs>
          <w:tab w:val="left" w:pos="1024"/>
        </w:tabs>
        <w:spacing w:before="117"/>
        <w:rPr>
          <w:sz w:val="23"/>
        </w:rPr>
      </w:pPr>
      <w:r>
        <w:rPr>
          <w:sz w:val="23"/>
        </w:rPr>
        <w:t>identifying human DNA</w:t>
      </w:r>
    </w:p>
    <w:p w14:paraId="4811A4B6" w14:textId="77777777" w:rsidR="00027CB9" w:rsidRDefault="00027CB9">
      <w:pPr>
        <w:pStyle w:val="a3"/>
        <w:rPr>
          <w:sz w:val="24"/>
        </w:rPr>
      </w:pPr>
    </w:p>
    <w:p w14:paraId="67E8AF29" w14:textId="77777777" w:rsidR="00027CB9" w:rsidRDefault="00027CB9">
      <w:pPr>
        <w:pStyle w:val="a3"/>
        <w:spacing w:before="11"/>
        <w:rPr>
          <w:sz w:val="18"/>
        </w:rPr>
      </w:pPr>
    </w:p>
    <w:p w14:paraId="6494AEF4" w14:textId="77777777" w:rsidR="00027CB9" w:rsidRDefault="00897A8B">
      <w:pPr>
        <w:pStyle w:val="a5"/>
        <w:numPr>
          <w:ilvl w:val="2"/>
          <w:numId w:val="2"/>
        </w:numPr>
        <w:tabs>
          <w:tab w:val="left" w:pos="602"/>
        </w:tabs>
        <w:spacing w:before="0"/>
        <w:ind w:left="601" w:hanging="372"/>
        <w:jc w:val="left"/>
        <w:rPr>
          <w:sz w:val="23"/>
        </w:rPr>
      </w:pPr>
      <w:r>
        <w:rPr>
          <w:sz w:val="23"/>
        </w:rPr>
        <w:t>By</w:t>
      </w:r>
      <w:r>
        <w:rPr>
          <w:spacing w:val="27"/>
          <w:sz w:val="23"/>
        </w:rPr>
        <w:t xml:space="preserve"> </w:t>
      </w:r>
      <w:r>
        <w:rPr>
          <w:sz w:val="23"/>
        </w:rPr>
        <w:t>saying</w:t>
      </w:r>
      <w:r>
        <w:rPr>
          <w:spacing w:val="27"/>
          <w:sz w:val="23"/>
        </w:rPr>
        <w:t xml:space="preserve"> </w:t>
      </w:r>
      <w:r>
        <w:rPr>
          <w:sz w:val="23"/>
        </w:rPr>
        <w:t>“Each</w:t>
      </w:r>
      <w:r>
        <w:rPr>
          <w:spacing w:val="27"/>
          <w:sz w:val="23"/>
        </w:rPr>
        <w:t xml:space="preserve"> </w:t>
      </w:r>
      <w:r>
        <w:rPr>
          <w:sz w:val="23"/>
        </w:rPr>
        <w:t>meeting</w:t>
      </w:r>
      <w:r>
        <w:rPr>
          <w:spacing w:val="25"/>
          <w:sz w:val="23"/>
        </w:rPr>
        <w:t xml:space="preserve"> </w:t>
      </w:r>
      <w:r>
        <w:rPr>
          <w:sz w:val="23"/>
        </w:rPr>
        <w:t>was</w:t>
      </w:r>
      <w:r>
        <w:rPr>
          <w:spacing w:val="26"/>
          <w:sz w:val="23"/>
        </w:rPr>
        <w:t xml:space="preserve"> </w:t>
      </w:r>
      <w:r>
        <w:rPr>
          <w:sz w:val="23"/>
        </w:rPr>
        <w:t>packed”</w:t>
      </w:r>
      <w:r>
        <w:rPr>
          <w:spacing w:val="25"/>
          <w:sz w:val="23"/>
        </w:rPr>
        <w:t xml:space="preserve"> </w:t>
      </w:r>
      <w:r>
        <w:rPr>
          <w:sz w:val="23"/>
        </w:rPr>
        <w:t>(Line</w:t>
      </w:r>
      <w:r>
        <w:rPr>
          <w:spacing w:val="28"/>
          <w:sz w:val="23"/>
        </w:rPr>
        <w:t xml:space="preserve"> </w:t>
      </w:r>
      <w:r>
        <w:rPr>
          <w:sz w:val="23"/>
        </w:rPr>
        <w:t>4,</w:t>
      </w:r>
      <w:r>
        <w:rPr>
          <w:spacing w:val="25"/>
          <w:sz w:val="23"/>
        </w:rPr>
        <w:t xml:space="preserve"> </w:t>
      </w:r>
      <w:r>
        <w:rPr>
          <w:sz w:val="23"/>
        </w:rPr>
        <w:t>Para.</w:t>
      </w:r>
      <w:r>
        <w:rPr>
          <w:spacing w:val="27"/>
          <w:sz w:val="23"/>
        </w:rPr>
        <w:t xml:space="preserve"> </w:t>
      </w:r>
      <w:r>
        <w:rPr>
          <w:sz w:val="23"/>
        </w:rPr>
        <w:t>6),</w:t>
      </w:r>
      <w:r>
        <w:rPr>
          <w:spacing w:val="25"/>
          <w:sz w:val="23"/>
        </w:rPr>
        <w:t xml:space="preserve"> </w:t>
      </w:r>
      <w:r>
        <w:rPr>
          <w:sz w:val="23"/>
        </w:rPr>
        <w:t>the</w:t>
      </w:r>
      <w:r>
        <w:rPr>
          <w:spacing w:val="25"/>
          <w:sz w:val="23"/>
        </w:rPr>
        <w:t xml:space="preserve"> </w:t>
      </w:r>
      <w:r>
        <w:rPr>
          <w:sz w:val="23"/>
        </w:rPr>
        <w:t>author</w:t>
      </w:r>
      <w:r>
        <w:rPr>
          <w:spacing w:val="27"/>
          <w:sz w:val="23"/>
        </w:rPr>
        <w:t xml:space="preserve"> </w:t>
      </w:r>
      <w:r>
        <w:rPr>
          <w:sz w:val="23"/>
        </w:rPr>
        <w:t>means</w:t>
      </w:r>
      <w:r>
        <w:rPr>
          <w:spacing w:val="26"/>
          <w:sz w:val="23"/>
        </w:rPr>
        <w:t xml:space="preserve"> </w:t>
      </w:r>
      <w:r>
        <w:rPr>
          <w:sz w:val="23"/>
        </w:rPr>
        <w:t>that</w:t>
      </w:r>
    </w:p>
    <w:p w14:paraId="3708B888" w14:textId="77777777" w:rsidR="00027CB9" w:rsidRDefault="00897A8B">
      <w:pPr>
        <w:pStyle w:val="a3"/>
        <w:tabs>
          <w:tab w:val="left" w:pos="1225"/>
        </w:tabs>
        <w:spacing w:before="117"/>
        <w:ind w:left="649"/>
      </w:pPr>
      <w:r>
        <w:rPr>
          <w:u w:val="single"/>
        </w:rPr>
        <w:t xml:space="preserve"> </w:t>
      </w:r>
      <w:r>
        <w:rPr>
          <w:u w:val="single"/>
        </w:rPr>
        <w:tab/>
      </w:r>
      <w:r>
        <w:t>.</w:t>
      </w:r>
    </w:p>
    <w:p w14:paraId="649C16D7" w14:textId="77777777" w:rsidR="00027CB9" w:rsidRDefault="00897A8B">
      <w:pPr>
        <w:pStyle w:val="a5"/>
        <w:numPr>
          <w:ilvl w:val="3"/>
          <w:numId w:val="2"/>
        </w:numPr>
        <w:tabs>
          <w:tab w:val="left" w:pos="1024"/>
        </w:tabs>
        <w:spacing w:before="115"/>
        <w:rPr>
          <w:sz w:val="23"/>
        </w:rPr>
      </w:pPr>
      <w:r>
        <w:rPr>
          <w:sz w:val="23"/>
        </w:rPr>
        <w:t>the supreme court was</w:t>
      </w:r>
      <w:r>
        <w:rPr>
          <w:spacing w:val="-5"/>
          <w:sz w:val="23"/>
        </w:rPr>
        <w:t xml:space="preserve"> </w:t>
      </w:r>
      <w:r>
        <w:rPr>
          <w:sz w:val="23"/>
        </w:rPr>
        <w:t>authoritative</w:t>
      </w:r>
    </w:p>
    <w:p w14:paraId="5325235A" w14:textId="77777777" w:rsidR="00027CB9" w:rsidRDefault="00897A8B">
      <w:pPr>
        <w:pStyle w:val="a5"/>
        <w:numPr>
          <w:ilvl w:val="3"/>
          <w:numId w:val="2"/>
        </w:numPr>
        <w:tabs>
          <w:tab w:val="left" w:pos="1012"/>
        </w:tabs>
        <w:spacing w:before="115"/>
        <w:ind w:left="1012" w:hanging="363"/>
        <w:rPr>
          <w:sz w:val="23"/>
        </w:rPr>
      </w:pPr>
      <w:r>
        <w:rPr>
          <w:sz w:val="23"/>
        </w:rPr>
        <w:t xml:space="preserve">the BIO was a powerful </w:t>
      </w:r>
      <w:proofErr w:type="spellStart"/>
      <w:r>
        <w:rPr>
          <w:sz w:val="23"/>
        </w:rPr>
        <w:t>organisation</w:t>
      </w:r>
      <w:proofErr w:type="spellEnd"/>
    </w:p>
    <w:p w14:paraId="52CA0717" w14:textId="77777777" w:rsidR="00027CB9" w:rsidRDefault="00897A8B">
      <w:pPr>
        <w:pStyle w:val="a5"/>
        <w:numPr>
          <w:ilvl w:val="3"/>
          <w:numId w:val="2"/>
        </w:numPr>
        <w:tabs>
          <w:tab w:val="left" w:pos="1012"/>
        </w:tabs>
        <w:spacing w:before="117"/>
        <w:ind w:left="1012" w:hanging="363"/>
        <w:rPr>
          <w:sz w:val="23"/>
        </w:rPr>
      </w:pPr>
      <w:r>
        <w:rPr>
          <w:sz w:val="23"/>
        </w:rPr>
        <w:t>gene patenting was a great</w:t>
      </w:r>
      <w:r>
        <w:rPr>
          <w:spacing w:val="-2"/>
          <w:sz w:val="23"/>
        </w:rPr>
        <w:t xml:space="preserve"> </w:t>
      </w:r>
      <w:r>
        <w:rPr>
          <w:sz w:val="23"/>
        </w:rPr>
        <w:t>concern</w:t>
      </w:r>
    </w:p>
    <w:p w14:paraId="2B7EDD91" w14:textId="77777777" w:rsidR="00027CB9" w:rsidRDefault="00897A8B">
      <w:pPr>
        <w:pStyle w:val="a5"/>
        <w:numPr>
          <w:ilvl w:val="3"/>
          <w:numId w:val="2"/>
        </w:numPr>
        <w:tabs>
          <w:tab w:val="left" w:pos="1024"/>
        </w:tabs>
        <w:spacing w:before="115"/>
        <w:rPr>
          <w:sz w:val="23"/>
        </w:rPr>
      </w:pPr>
      <w:r>
        <w:rPr>
          <w:sz w:val="23"/>
        </w:rPr>
        <w:t>lawyers were keen to attend</w:t>
      </w:r>
      <w:r>
        <w:rPr>
          <w:spacing w:val="-7"/>
          <w:sz w:val="23"/>
        </w:rPr>
        <w:t xml:space="preserve"> </w:t>
      </w:r>
      <w:r>
        <w:rPr>
          <w:sz w:val="23"/>
        </w:rPr>
        <w:t>conventions</w:t>
      </w:r>
    </w:p>
    <w:p w14:paraId="3D06BFD8" w14:textId="77777777" w:rsidR="00027CB9" w:rsidRDefault="00027CB9">
      <w:pPr>
        <w:pStyle w:val="a3"/>
        <w:rPr>
          <w:sz w:val="24"/>
        </w:rPr>
      </w:pPr>
    </w:p>
    <w:p w14:paraId="46FA95D7" w14:textId="77777777" w:rsidR="00027CB9" w:rsidRDefault="00027CB9">
      <w:pPr>
        <w:pStyle w:val="a3"/>
        <w:spacing w:before="1"/>
        <w:rPr>
          <w:sz w:val="19"/>
        </w:rPr>
      </w:pPr>
    </w:p>
    <w:p w14:paraId="165320D1" w14:textId="77777777" w:rsidR="00027CB9" w:rsidRDefault="00897A8B">
      <w:pPr>
        <w:pStyle w:val="a5"/>
        <w:numPr>
          <w:ilvl w:val="2"/>
          <w:numId w:val="2"/>
        </w:numPr>
        <w:tabs>
          <w:tab w:val="left" w:pos="580"/>
        </w:tabs>
        <w:spacing w:before="0"/>
        <w:ind w:left="580" w:hanging="351"/>
        <w:jc w:val="left"/>
        <w:rPr>
          <w:sz w:val="23"/>
        </w:rPr>
      </w:pPr>
      <w:r>
        <w:rPr>
          <w:spacing w:val="1"/>
          <w:sz w:val="23"/>
        </w:rPr>
        <w:t xml:space="preserve">Generally speaking, </w:t>
      </w:r>
      <w:r>
        <w:rPr>
          <w:sz w:val="23"/>
        </w:rPr>
        <w:t xml:space="preserve">the author’s attitude </w:t>
      </w:r>
      <w:r>
        <w:rPr>
          <w:spacing w:val="1"/>
          <w:sz w:val="23"/>
        </w:rPr>
        <w:t xml:space="preserve">toward </w:t>
      </w:r>
      <w:r>
        <w:rPr>
          <w:sz w:val="23"/>
        </w:rPr>
        <w:t>gene patenting is</w:t>
      </w:r>
      <w:r>
        <w:rPr>
          <w:spacing w:val="42"/>
          <w:sz w:val="23"/>
        </w:rPr>
        <w:t xml:space="preserve"> </w:t>
      </w:r>
      <w:r>
        <w:rPr>
          <w:spacing w:val="1"/>
          <w:sz w:val="23"/>
        </w:rPr>
        <w:t>_____.</w:t>
      </w:r>
    </w:p>
    <w:p w14:paraId="0E1E9EE3" w14:textId="77777777" w:rsidR="00027CB9" w:rsidRDefault="00897A8B">
      <w:pPr>
        <w:pStyle w:val="a5"/>
        <w:numPr>
          <w:ilvl w:val="3"/>
          <w:numId w:val="2"/>
        </w:numPr>
        <w:tabs>
          <w:tab w:val="left" w:pos="1024"/>
        </w:tabs>
        <w:spacing w:before="115"/>
        <w:rPr>
          <w:sz w:val="23"/>
        </w:rPr>
      </w:pPr>
      <w:r>
        <w:rPr>
          <w:sz w:val="23"/>
        </w:rPr>
        <w:t>critical</w:t>
      </w:r>
    </w:p>
    <w:p w14:paraId="47C21D57" w14:textId="77777777" w:rsidR="00027CB9" w:rsidRDefault="00897A8B">
      <w:pPr>
        <w:pStyle w:val="a5"/>
        <w:numPr>
          <w:ilvl w:val="3"/>
          <w:numId w:val="2"/>
        </w:numPr>
        <w:tabs>
          <w:tab w:val="left" w:pos="1012"/>
        </w:tabs>
        <w:spacing w:before="115"/>
        <w:ind w:left="1012" w:hanging="363"/>
        <w:rPr>
          <w:sz w:val="23"/>
        </w:rPr>
      </w:pPr>
      <w:r>
        <w:rPr>
          <w:sz w:val="23"/>
        </w:rPr>
        <w:t>supportive</w:t>
      </w:r>
    </w:p>
    <w:p w14:paraId="7CEC7941" w14:textId="77777777" w:rsidR="00027CB9" w:rsidRDefault="00897A8B">
      <w:pPr>
        <w:pStyle w:val="a5"/>
        <w:numPr>
          <w:ilvl w:val="3"/>
          <w:numId w:val="2"/>
        </w:numPr>
        <w:tabs>
          <w:tab w:val="left" w:pos="1012"/>
        </w:tabs>
        <w:spacing w:before="117"/>
        <w:ind w:left="1012" w:hanging="363"/>
        <w:rPr>
          <w:sz w:val="23"/>
        </w:rPr>
      </w:pPr>
      <w:r>
        <w:rPr>
          <w:sz w:val="23"/>
        </w:rPr>
        <w:t>scornful</w:t>
      </w:r>
    </w:p>
    <w:p w14:paraId="16F4ACF9" w14:textId="77777777" w:rsidR="00027CB9" w:rsidRDefault="00897A8B">
      <w:pPr>
        <w:pStyle w:val="a5"/>
        <w:numPr>
          <w:ilvl w:val="3"/>
          <w:numId w:val="2"/>
        </w:numPr>
        <w:tabs>
          <w:tab w:val="left" w:pos="1024"/>
        </w:tabs>
        <w:spacing w:before="115"/>
        <w:rPr>
          <w:sz w:val="23"/>
        </w:rPr>
      </w:pPr>
      <w:r>
        <w:rPr>
          <w:sz w:val="23"/>
        </w:rPr>
        <w:t>objective</w:t>
      </w:r>
    </w:p>
    <w:p w14:paraId="439C97C3" w14:textId="77777777" w:rsidR="00027CB9" w:rsidRDefault="00027CB9"/>
    <w:p w14:paraId="6976DC5E" w14:textId="77777777" w:rsidR="00027CB9" w:rsidRDefault="00027CB9"/>
    <w:p w14:paraId="0FF0FBC3" w14:textId="77777777" w:rsidR="00027CB9" w:rsidRDefault="00027CB9"/>
    <w:p w14:paraId="2AF713C0" w14:textId="77777777" w:rsidR="00027CB9" w:rsidRDefault="00027CB9"/>
    <w:p w14:paraId="63BD7128" w14:textId="77777777" w:rsidR="00027CB9" w:rsidRDefault="00897A8B">
      <w:pPr>
        <w:pStyle w:val="2"/>
        <w:spacing w:before="80"/>
        <w:ind w:left="3899"/>
      </w:pPr>
      <w:r>
        <w:lastRenderedPageBreak/>
        <w:t>Text 4</w:t>
      </w:r>
    </w:p>
    <w:p w14:paraId="75AB0583" w14:textId="77777777" w:rsidR="00027CB9" w:rsidRDefault="00027CB9">
      <w:pPr>
        <w:pStyle w:val="a3"/>
        <w:spacing w:before="7"/>
        <w:rPr>
          <w:b/>
          <w:sz w:val="34"/>
        </w:rPr>
      </w:pPr>
    </w:p>
    <w:p w14:paraId="3CFF67B4" w14:textId="77777777" w:rsidR="00027CB9" w:rsidRDefault="00897A8B">
      <w:pPr>
        <w:pStyle w:val="a3"/>
        <w:spacing w:line="309" w:lineRule="auto"/>
        <w:ind w:left="229" w:right="1354" w:firstLine="420"/>
        <w:jc w:val="both"/>
      </w:pPr>
      <w:r>
        <w:t>The great recession may be over, but this era of high joblessness is probably beginning. Before it ends, it will likely change the life course and character of a generation of young adults. And ultimately, it is likely to reshape our politics, our culture, and the character of our society for years.</w:t>
      </w:r>
    </w:p>
    <w:p w14:paraId="2D3A3AA2" w14:textId="77777777" w:rsidR="00027CB9" w:rsidRDefault="00897A8B">
      <w:pPr>
        <w:pStyle w:val="a3"/>
        <w:spacing w:line="309" w:lineRule="auto"/>
        <w:ind w:left="229" w:right="1352" w:firstLine="420"/>
        <w:jc w:val="both"/>
      </w:pPr>
      <w:r>
        <w:t xml:space="preserve">No one tries harder than the jobless </w:t>
      </w:r>
      <w:r>
        <w:rPr>
          <w:u w:val="single"/>
        </w:rPr>
        <w:t>to find silver linings</w:t>
      </w:r>
      <w:r>
        <w:t xml:space="preserve"> in this </w:t>
      </w:r>
      <w:proofErr w:type="gramStart"/>
      <w:r>
        <w:t>national  economic</w:t>
      </w:r>
      <w:proofErr w:type="gramEnd"/>
      <w:r>
        <w:t xml:space="preserve"> disaster. Many said that unemployment, while extremely painful, had improved them in some ways: they had become less materialistic and </w:t>
      </w:r>
      <w:proofErr w:type="gramStart"/>
      <w:r>
        <w:t>more  financially</w:t>
      </w:r>
      <w:proofErr w:type="gramEnd"/>
      <w:r>
        <w:t xml:space="preserve"> prudent; they were more aware of the struggles of others. In limited respects, perhaps the recession will </w:t>
      </w:r>
      <w:proofErr w:type="gramStart"/>
      <w:r>
        <w:t>leave  society</w:t>
      </w:r>
      <w:proofErr w:type="gramEnd"/>
      <w:r>
        <w:t xml:space="preserve">  better  off. </w:t>
      </w:r>
      <w:proofErr w:type="gramStart"/>
      <w:r>
        <w:t>At  the</w:t>
      </w:r>
      <w:proofErr w:type="gramEnd"/>
      <w:r>
        <w:t xml:space="preserve">  very  least,  it has awoken us from our national fever  dream  of  easy  riches  and bigger  houses, and put a necessary end to an era of reckless personal</w:t>
      </w:r>
      <w:r>
        <w:rPr>
          <w:spacing w:val="-7"/>
        </w:rPr>
        <w:t xml:space="preserve"> </w:t>
      </w:r>
      <w:r>
        <w:t>spending.</w:t>
      </w:r>
    </w:p>
    <w:p w14:paraId="2DE83551" w14:textId="77777777" w:rsidR="00027CB9" w:rsidRDefault="00897A8B">
      <w:pPr>
        <w:pStyle w:val="a3"/>
        <w:spacing w:line="309" w:lineRule="auto"/>
        <w:ind w:left="229" w:right="1353" w:firstLine="420"/>
        <w:jc w:val="both"/>
      </w:pPr>
      <w:r>
        <w:t xml:space="preserve">But for the most part, these benefits seem thin, uncertain, and far off. In </w:t>
      </w:r>
      <w:r>
        <w:rPr>
          <w:i/>
        </w:rPr>
        <w:t>The Moral Consequences of Economic Growth</w:t>
      </w:r>
      <w:r>
        <w:t xml:space="preserve">, the economic historian Benjamin </w:t>
      </w:r>
      <w:r>
        <w:rPr>
          <w:spacing w:val="6"/>
          <w:kern w:val="21"/>
        </w:rPr>
        <w:t xml:space="preserve">Friedman argues that both inside and outside the U.S., </w:t>
      </w:r>
      <w:r>
        <w:t xml:space="preserve">lengthy periods </w:t>
      </w:r>
      <w:proofErr w:type="gramStart"/>
      <w:r>
        <w:t xml:space="preserve">of  </w:t>
      </w:r>
      <w:r>
        <w:rPr>
          <w:spacing w:val="10"/>
        </w:rPr>
        <w:t>economic</w:t>
      </w:r>
      <w:proofErr w:type="gramEnd"/>
      <w:r>
        <w:rPr>
          <w:spacing w:val="10"/>
        </w:rPr>
        <w:t xml:space="preserve"> stagnation </w:t>
      </w:r>
      <w:r>
        <w:rPr>
          <w:spacing w:val="3"/>
        </w:rPr>
        <w:t xml:space="preserve">or </w:t>
      </w:r>
      <w:r>
        <w:rPr>
          <w:spacing w:val="10"/>
        </w:rPr>
        <w:t xml:space="preserve">decline </w:t>
      </w:r>
      <w:r>
        <w:rPr>
          <w:spacing w:val="7"/>
        </w:rPr>
        <w:t xml:space="preserve">have </w:t>
      </w:r>
      <w:r>
        <w:rPr>
          <w:spacing w:val="10"/>
        </w:rPr>
        <w:t xml:space="preserve">almost always </w:t>
      </w:r>
      <w:r>
        <w:rPr>
          <w:spacing w:val="7"/>
        </w:rPr>
        <w:t xml:space="preserve">left </w:t>
      </w:r>
      <w:r>
        <w:rPr>
          <w:spacing w:val="10"/>
        </w:rPr>
        <w:t xml:space="preserve">society </w:t>
      </w:r>
      <w:r>
        <w:rPr>
          <w:spacing w:val="7"/>
        </w:rPr>
        <w:t xml:space="preserve">more </w:t>
      </w:r>
      <w:r>
        <w:rPr>
          <w:spacing w:val="10"/>
        </w:rPr>
        <w:t xml:space="preserve">mean-spirited </w:t>
      </w:r>
      <w:r>
        <w:rPr>
          <w:spacing w:val="5"/>
        </w:rPr>
        <w:t xml:space="preserve">and less </w:t>
      </w:r>
      <w:r>
        <w:rPr>
          <w:spacing w:val="7"/>
        </w:rPr>
        <w:t xml:space="preserve">inclusive, </w:t>
      </w:r>
      <w:r>
        <w:rPr>
          <w:spacing w:val="5"/>
        </w:rPr>
        <w:t xml:space="preserve">and have </w:t>
      </w:r>
      <w:r>
        <w:rPr>
          <w:spacing w:val="6"/>
        </w:rPr>
        <w:t xml:space="preserve">usually stopped </w:t>
      </w:r>
      <w:r>
        <w:rPr>
          <w:spacing w:val="2"/>
        </w:rPr>
        <w:t xml:space="preserve">or </w:t>
      </w:r>
      <w:r>
        <w:rPr>
          <w:spacing w:val="7"/>
        </w:rPr>
        <w:t xml:space="preserve">reversed </w:t>
      </w:r>
      <w:r>
        <w:rPr>
          <w:spacing w:val="3"/>
        </w:rPr>
        <w:t xml:space="preserve">the </w:t>
      </w:r>
      <w:r>
        <w:rPr>
          <w:spacing w:val="2"/>
        </w:rPr>
        <w:t xml:space="preserve">advance </w:t>
      </w:r>
      <w:r>
        <w:t xml:space="preserve">of rights and </w:t>
      </w:r>
      <w:r>
        <w:rPr>
          <w:spacing w:val="1"/>
        </w:rPr>
        <w:t xml:space="preserve">freedoms. </w:t>
      </w:r>
      <w:r>
        <w:t xml:space="preserve">Anti-immigrant sentiment typically increases, as does </w:t>
      </w:r>
      <w:r>
        <w:rPr>
          <w:spacing w:val="5"/>
        </w:rPr>
        <w:t xml:space="preserve">conflict between </w:t>
      </w:r>
      <w:r>
        <w:rPr>
          <w:spacing w:val="3"/>
        </w:rPr>
        <w:t xml:space="preserve">races </w:t>
      </w:r>
      <w:r>
        <w:rPr>
          <w:spacing w:val="1"/>
        </w:rPr>
        <w:t>and</w:t>
      </w:r>
      <w:r>
        <w:rPr>
          <w:spacing w:val="11"/>
        </w:rPr>
        <w:t xml:space="preserve"> </w:t>
      </w:r>
      <w:r>
        <w:rPr>
          <w:spacing w:val="5"/>
        </w:rPr>
        <w:t>classes.</w:t>
      </w:r>
    </w:p>
    <w:p w14:paraId="40521D72" w14:textId="77777777" w:rsidR="00027CB9" w:rsidRDefault="00897A8B">
      <w:pPr>
        <w:pStyle w:val="a3"/>
        <w:spacing w:line="307" w:lineRule="auto"/>
        <w:ind w:left="229" w:right="1358" w:firstLine="420"/>
        <w:jc w:val="both"/>
      </w:pPr>
      <w:r>
        <w:t xml:space="preserve">Income inequality usually falls during </w:t>
      </w:r>
      <w:proofErr w:type="gramStart"/>
      <w:r>
        <w:t>a  recession</w:t>
      </w:r>
      <w:proofErr w:type="gramEnd"/>
      <w:r>
        <w:t xml:space="preserve">,  but  it  has  not  shrunk  in this one. Indeed, this period of </w:t>
      </w:r>
      <w:proofErr w:type="gramStart"/>
      <w:r>
        <w:t>economic  weakness</w:t>
      </w:r>
      <w:proofErr w:type="gramEnd"/>
      <w:r>
        <w:t xml:space="preserve">  may  reinforce  class  divides, </w:t>
      </w:r>
      <w:r>
        <w:rPr>
          <w:spacing w:val="6"/>
        </w:rPr>
        <w:t>and decrease opportunities to cross them – especially</w:t>
      </w:r>
      <w:r>
        <w:t xml:space="preserve"> for young people.  </w:t>
      </w:r>
      <w:proofErr w:type="gramStart"/>
      <w:r>
        <w:t>The  research</w:t>
      </w:r>
      <w:proofErr w:type="gramEnd"/>
      <w:r>
        <w:t xml:space="preserve"> of Till </w:t>
      </w:r>
      <w:r>
        <w:rPr>
          <w:spacing w:val="-8"/>
        </w:rPr>
        <w:t xml:space="preserve">Von </w:t>
      </w:r>
      <w:r>
        <w:t xml:space="preserve">Wachter, the economist at Columbia University, suggests that  </w:t>
      </w:r>
      <w:r>
        <w:rPr>
          <w:spacing w:val="6"/>
        </w:rPr>
        <w:t>not all people graduating into a recession  see  their  life  chances dimmed:  those</w:t>
      </w:r>
      <w:r>
        <w:t xml:space="preserve"> </w:t>
      </w:r>
      <w:r>
        <w:rPr>
          <w:spacing w:val="6"/>
        </w:rPr>
        <w:t>with degrees from elite universities catch up fairly quickly to where they</w:t>
      </w:r>
      <w:r>
        <w:t xml:space="preserve"> otherwise would have been if they had graduated in better times; it is the masses beneath them that are left</w:t>
      </w:r>
      <w:r>
        <w:rPr>
          <w:spacing w:val="30"/>
        </w:rPr>
        <w:t xml:space="preserve"> </w:t>
      </w:r>
      <w:r>
        <w:t>behind.</w:t>
      </w:r>
    </w:p>
    <w:p w14:paraId="29408105" w14:textId="77777777" w:rsidR="00027CB9" w:rsidRDefault="00897A8B">
      <w:pPr>
        <w:pStyle w:val="a3"/>
        <w:spacing w:line="309" w:lineRule="auto"/>
        <w:ind w:left="229" w:right="1351" w:firstLine="420"/>
        <w:jc w:val="both"/>
      </w:pPr>
      <w:r>
        <w:rPr>
          <w:spacing w:val="6"/>
        </w:rPr>
        <w:t xml:space="preserve">In the Internet age, it is particularly easy to </w:t>
      </w:r>
      <w:proofErr w:type="gramStart"/>
      <w:r>
        <w:rPr>
          <w:spacing w:val="6"/>
        </w:rPr>
        <w:t>see  the</w:t>
      </w:r>
      <w:proofErr w:type="gramEnd"/>
      <w:r>
        <w:rPr>
          <w:spacing w:val="6"/>
        </w:rPr>
        <w:t xml:space="preserve"> resentment that has  </w:t>
      </w:r>
      <w:r>
        <w:t xml:space="preserve">always been hidden within American society. More difficult, in the moment, is </w:t>
      </w:r>
      <w:r>
        <w:rPr>
          <w:spacing w:val="6"/>
        </w:rPr>
        <w:t xml:space="preserve">discerning precisely how these lean times are </w:t>
      </w:r>
      <w:proofErr w:type="gramStart"/>
      <w:r>
        <w:rPr>
          <w:spacing w:val="6"/>
        </w:rPr>
        <w:t>affecting  society’s</w:t>
      </w:r>
      <w:proofErr w:type="gramEnd"/>
      <w:r>
        <w:rPr>
          <w:spacing w:val="6"/>
        </w:rPr>
        <w:t xml:space="preserve">  character.  </w:t>
      </w:r>
      <w:proofErr w:type="gramStart"/>
      <w:r>
        <w:rPr>
          <w:spacing w:val="6"/>
        </w:rPr>
        <w:t xml:space="preserve">In </w:t>
      </w:r>
      <w:r>
        <w:t xml:space="preserve"> </w:t>
      </w:r>
      <w:r>
        <w:rPr>
          <w:spacing w:val="1"/>
        </w:rPr>
        <w:t>many</w:t>
      </w:r>
      <w:proofErr w:type="gramEnd"/>
      <w:r>
        <w:rPr>
          <w:spacing w:val="1"/>
        </w:rPr>
        <w:t xml:space="preserve"> </w:t>
      </w:r>
      <w:r>
        <w:t xml:space="preserve">respects, the </w:t>
      </w:r>
      <w:r>
        <w:rPr>
          <w:spacing w:val="1"/>
        </w:rPr>
        <w:t xml:space="preserve">U.S. was more </w:t>
      </w:r>
      <w:r>
        <w:t xml:space="preserve">socially tolerant entering  this  recession  than at any time in its history, and a variety of national polls on social conflict since then  have </w:t>
      </w:r>
      <w:r>
        <w:rPr>
          <w:spacing w:val="1"/>
        </w:rPr>
        <w:t xml:space="preserve">shown mixed </w:t>
      </w:r>
      <w:r>
        <w:t xml:space="preserve">results. </w:t>
      </w:r>
      <w:r>
        <w:rPr>
          <w:spacing w:val="-4"/>
        </w:rPr>
        <w:t xml:space="preserve">We </w:t>
      </w:r>
      <w:r>
        <w:t xml:space="preserve">will have to </w:t>
      </w:r>
      <w:r>
        <w:rPr>
          <w:spacing w:val="1"/>
        </w:rPr>
        <w:t xml:space="preserve">wait </w:t>
      </w:r>
      <w:r>
        <w:t xml:space="preserve">and see exactly </w:t>
      </w:r>
      <w:proofErr w:type="gramStart"/>
      <w:r>
        <w:t>how  these</w:t>
      </w:r>
      <w:proofErr w:type="gramEnd"/>
      <w:r>
        <w:t xml:space="preserve"> hard  times will reshape our social fabric. But they certainly will reshape it, and all </w:t>
      </w:r>
      <w:proofErr w:type="gramStart"/>
      <w:r>
        <w:t xml:space="preserve">the  </w:t>
      </w:r>
      <w:r>
        <w:rPr>
          <w:spacing w:val="1"/>
        </w:rPr>
        <w:t>more</w:t>
      </w:r>
      <w:proofErr w:type="gramEnd"/>
      <w:r>
        <w:rPr>
          <w:spacing w:val="1"/>
        </w:rPr>
        <w:t xml:space="preserve"> </w:t>
      </w:r>
      <w:r>
        <w:t>so the longer they</w:t>
      </w:r>
      <w:r>
        <w:rPr>
          <w:spacing w:val="27"/>
        </w:rPr>
        <w:t xml:space="preserve"> </w:t>
      </w:r>
      <w:r>
        <w:t>extend.</w:t>
      </w:r>
    </w:p>
    <w:p w14:paraId="2AA27828" w14:textId="77777777" w:rsidR="00027CB9" w:rsidRDefault="00027CB9">
      <w:pPr>
        <w:spacing w:line="309" w:lineRule="auto"/>
        <w:jc w:val="both"/>
        <w:sectPr w:rsidR="00027CB9">
          <w:pgSz w:w="10720" w:h="14970"/>
          <w:pgMar w:top="1120" w:right="0" w:bottom="1080" w:left="1160" w:header="680" w:footer="898" w:gutter="0"/>
          <w:cols w:space="720"/>
        </w:sectPr>
      </w:pPr>
    </w:p>
    <w:p w14:paraId="35E85A1E" w14:textId="77777777" w:rsidR="00027CB9" w:rsidRDefault="00897A8B">
      <w:pPr>
        <w:pStyle w:val="a5"/>
        <w:numPr>
          <w:ilvl w:val="2"/>
          <w:numId w:val="2"/>
        </w:numPr>
        <w:tabs>
          <w:tab w:val="left" w:pos="604"/>
          <w:tab w:val="left" w:pos="2468"/>
        </w:tabs>
        <w:spacing w:before="130" w:line="326" w:lineRule="auto"/>
        <w:ind w:right="1355" w:hanging="420"/>
        <w:jc w:val="left"/>
        <w:rPr>
          <w:sz w:val="23"/>
        </w:rPr>
      </w:pPr>
      <w:r>
        <w:rPr>
          <w:sz w:val="23"/>
        </w:rPr>
        <w:lastRenderedPageBreak/>
        <w:t>By saying “to find silver linings” (Line 1, Para. 2) the author suggests that the jobless</w:t>
      </w:r>
      <w:r>
        <w:rPr>
          <w:spacing w:val="-2"/>
          <w:sz w:val="23"/>
        </w:rPr>
        <w:t xml:space="preserve"> </w:t>
      </w:r>
      <w:r>
        <w:rPr>
          <w:sz w:val="23"/>
        </w:rPr>
        <w:t>try</w:t>
      </w:r>
      <w:r>
        <w:rPr>
          <w:spacing w:val="-4"/>
          <w:sz w:val="23"/>
        </w:rPr>
        <w:t xml:space="preserve"> </w:t>
      </w:r>
      <w:r>
        <w:rPr>
          <w:sz w:val="23"/>
        </w:rPr>
        <w:t>to</w:t>
      </w:r>
      <w:r>
        <w:rPr>
          <w:sz w:val="23"/>
          <w:u w:val="single"/>
        </w:rPr>
        <w:t xml:space="preserve"> </w:t>
      </w:r>
      <w:r>
        <w:rPr>
          <w:sz w:val="23"/>
          <w:u w:val="single"/>
        </w:rPr>
        <w:tab/>
      </w:r>
      <w:r>
        <w:rPr>
          <w:sz w:val="23"/>
        </w:rPr>
        <w:t>.</w:t>
      </w:r>
    </w:p>
    <w:p w14:paraId="2DD60498" w14:textId="77777777" w:rsidR="00027CB9" w:rsidRDefault="00897A8B">
      <w:pPr>
        <w:pStyle w:val="a5"/>
        <w:numPr>
          <w:ilvl w:val="3"/>
          <w:numId w:val="2"/>
        </w:numPr>
        <w:tabs>
          <w:tab w:val="left" w:pos="1024"/>
        </w:tabs>
        <w:spacing w:before="1"/>
        <w:rPr>
          <w:sz w:val="23"/>
        </w:rPr>
      </w:pPr>
      <w:r>
        <w:rPr>
          <w:sz w:val="23"/>
        </w:rPr>
        <w:t>seek subsidies from the</w:t>
      </w:r>
      <w:r>
        <w:rPr>
          <w:spacing w:val="-3"/>
          <w:sz w:val="23"/>
        </w:rPr>
        <w:t xml:space="preserve"> </w:t>
      </w:r>
      <w:r>
        <w:rPr>
          <w:sz w:val="23"/>
        </w:rPr>
        <w:t>government</w:t>
      </w:r>
    </w:p>
    <w:p w14:paraId="067B10F1" w14:textId="77777777" w:rsidR="00027CB9" w:rsidRDefault="00897A8B">
      <w:pPr>
        <w:pStyle w:val="a5"/>
        <w:numPr>
          <w:ilvl w:val="3"/>
          <w:numId w:val="2"/>
        </w:numPr>
        <w:tabs>
          <w:tab w:val="left" w:pos="1012"/>
        </w:tabs>
        <w:spacing w:before="95"/>
        <w:ind w:left="1012" w:hanging="363"/>
        <w:rPr>
          <w:sz w:val="23"/>
        </w:rPr>
      </w:pPr>
      <w:r>
        <w:rPr>
          <w:sz w:val="23"/>
        </w:rPr>
        <w:t>make profits from the troubled</w:t>
      </w:r>
      <w:r>
        <w:rPr>
          <w:spacing w:val="-5"/>
          <w:sz w:val="23"/>
        </w:rPr>
        <w:t xml:space="preserve"> </w:t>
      </w:r>
      <w:r>
        <w:rPr>
          <w:sz w:val="23"/>
        </w:rPr>
        <w:t>economy</w:t>
      </w:r>
    </w:p>
    <w:p w14:paraId="3A45993C" w14:textId="77777777" w:rsidR="00027CB9" w:rsidRDefault="00897A8B">
      <w:pPr>
        <w:pStyle w:val="a5"/>
        <w:numPr>
          <w:ilvl w:val="3"/>
          <w:numId w:val="2"/>
        </w:numPr>
        <w:tabs>
          <w:tab w:val="left" w:pos="1012"/>
        </w:tabs>
        <w:spacing w:before="96"/>
        <w:ind w:left="1012" w:hanging="363"/>
        <w:rPr>
          <w:sz w:val="23"/>
        </w:rPr>
      </w:pPr>
      <w:r>
        <w:rPr>
          <w:sz w:val="23"/>
        </w:rPr>
        <w:t>explore reasons for the</w:t>
      </w:r>
      <w:r>
        <w:rPr>
          <w:spacing w:val="-1"/>
          <w:sz w:val="23"/>
        </w:rPr>
        <w:t xml:space="preserve"> </w:t>
      </w:r>
      <w:r>
        <w:rPr>
          <w:sz w:val="23"/>
        </w:rPr>
        <w:t>unemployment</w:t>
      </w:r>
    </w:p>
    <w:p w14:paraId="1B1468AB" w14:textId="77777777" w:rsidR="00027CB9" w:rsidRDefault="00897A8B">
      <w:pPr>
        <w:pStyle w:val="a5"/>
        <w:numPr>
          <w:ilvl w:val="3"/>
          <w:numId w:val="2"/>
        </w:numPr>
        <w:tabs>
          <w:tab w:val="left" w:pos="1024"/>
        </w:tabs>
        <w:spacing w:before="96"/>
        <w:rPr>
          <w:sz w:val="23"/>
        </w:rPr>
      </w:pPr>
      <w:r>
        <w:rPr>
          <w:sz w:val="23"/>
        </w:rPr>
        <w:t>look on the bright side of the</w:t>
      </w:r>
      <w:r>
        <w:rPr>
          <w:spacing w:val="-6"/>
          <w:sz w:val="23"/>
        </w:rPr>
        <w:t xml:space="preserve"> </w:t>
      </w:r>
      <w:r>
        <w:rPr>
          <w:sz w:val="23"/>
        </w:rPr>
        <w:t>recession</w:t>
      </w:r>
    </w:p>
    <w:p w14:paraId="790021BD" w14:textId="77777777" w:rsidR="00027CB9" w:rsidRDefault="00027CB9">
      <w:pPr>
        <w:pStyle w:val="a3"/>
        <w:rPr>
          <w:sz w:val="24"/>
        </w:rPr>
      </w:pPr>
    </w:p>
    <w:p w14:paraId="151B43A7" w14:textId="77777777" w:rsidR="00027CB9" w:rsidRDefault="00897A8B">
      <w:pPr>
        <w:pStyle w:val="a5"/>
        <w:numPr>
          <w:ilvl w:val="2"/>
          <w:numId w:val="2"/>
        </w:numPr>
        <w:tabs>
          <w:tab w:val="left" w:pos="568"/>
        </w:tabs>
        <w:spacing w:before="179"/>
        <w:ind w:left="568" w:hanging="339"/>
        <w:jc w:val="left"/>
        <w:rPr>
          <w:sz w:val="23"/>
        </w:rPr>
      </w:pPr>
      <w:r>
        <w:rPr>
          <w:spacing w:val="1"/>
          <w:sz w:val="23"/>
        </w:rPr>
        <w:t xml:space="preserve">According </w:t>
      </w:r>
      <w:r>
        <w:rPr>
          <w:sz w:val="23"/>
        </w:rPr>
        <w:t xml:space="preserve">to </w:t>
      </w:r>
      <w:r>
        <w:rPr>
          <w:spacing w:val="1"/>
          <w:sz w:val="23"/>
        </w:rPr>
        <w:t xml:space="preserve">Paragraph </w:t>
      </w:r>
      <w:r>
        <w:rPr>
          <w:sz w:val="23"/>
        </w:rPr>
        <w:t xml:space="preserve">2, the recession has </w:t>
      </w:r>
      <w:r>
        <w:rPr>
          <w:spacing w:val="1"/>
          <w:sz w:val="23"/>
        </w:rPr>
        <w:t xml:space="preserve">made </w:t>
      </w:r>
      <w:r>
        <w:rPr>
          <w:sz w:val="23"/>
        </w:rPr>
        <w:t>people</w:t>
      </w:r>
      <w:r>
        <w:rPr>
          <w:spacing w:val="46"/>
          <w:sz w:val="23"/>
        </w:rPr>
        <w:t xml:space="preserve"> </w:t>
      </w:r>
      <w:r>
        <w:rPr>
          <w:spacing w:val="1"/>
          <w:sz w:val="23"/>
        </w:rPr>
        <w:t>_____.</w:t>
      </w:r>
    </w:p>
    <w:p w14:paraId="51FF1809" w14:textId="77777777" w:rsidR="00027CB9" w:rsidRDefault="00897A8B">
      <w:pPr>
        <w:pStyle w:val="a5"/>
        <w:numPr>
          <w:ilvl w:val="3"/>
          <w:numId w:val="2"/>
        </w:numPr>
        <w:tabs>
          <w:tab w:val="left" w:pos="1024"/>
        </w:tabs>
        <w:spacing w:before="96"/>
        <w:rPr>
          <w:sz w:val="23"/>
        </w:rPr>
      </w:pPr>
      <w:r>
        <w:rPr>
          <w:sz w:val="23"/>
        </w:rPr>
        <w:t>struggle against each</w:t>
      </w:r>
      <w:r>
        <w:rPr>
          <w:spacing w:val="-2"/>
          <w:sz w:val="23"/>
        </w:rPr>
        <w:t xml:space="preserve"> </w:t>
      </w:r>
      <w:r>
        <w:rPr>
          <w:sz w:val="23"/>
        </w:rPr>
        <w:t>other</w:t>
      </w:r>
    </w:p>
    <w:p w14:paraId="4249FE37" w14:textId="77777777" w:rsidR="00027CB9" w:rsidRDefault="00897A8B">
      <w:pPr>
        <w:pStyle w:val="a5"/>
        <w:numPr>
          <w:ilvl w:val="3"/>
          <w:numId w:val="2"/>
        </w:numPr>
        <w:tabs>
          <w:tab w:val="left" w:pos="1012"/>
        </w:tabs>
        <w:spacing w:before="95"/>
        <w:ind w:left="1012" w:hanging="363"/>
        <w:rPr>
          <w:sz w:val="23"/>
        </w:rPr>
      </w:pPr>
      <w:r>
        <w:rPr>
          <w:sz w:val="23"/>
        </w:rPr>
        <w:t>realize the national</w:t>
      </w:r>
      <w:r>
        <w:rPr>
          <w:spacing w:val="-6"/>
          <w:sz w:val="23"/>
        </w:rPr>
        <w:t xml:space="preserve"> </w:t>
      </w:r>
      <w:r>
        <w:rPr>
          <w:sz w:val="23"/>
        </w:rPr>
        <w:t>dream</w:t>
      </w:r>
    </w:p>
    <w:p w14:paraId="2BAA61DE" w14:textId="77777777" w:rsidR="00027CB9" w:rsidRDefault="00897A8B">
      <w:pPr>
        <w:pStyle w:val="a5"/>
        <w:numPr>
          <w:ilvl w:val="3"/>
          <w:numId w:val="2"/>
        </w:numPr>
        <w:tabs>
          <w:tab w:val="left" w:pos="1012"/>
        </w:tabs>
        <w:spacing w:before="96"/>
        <w:ind w:left="1012" w:hanging="363"/>
        <w:rPr>
          <w:sz w:val="23"/>
        </w:rPr>
      </w:pPr>
      <w:r>
        <w:rPr>
          <w:sz w:val="23"/>
        </w:rPr>
        <w:t>challenge their</w:t>
      </w:r>
      <w:r>
        <w:rPr>
          <w:spacing w:val="-7"/>
          <w:sz w:val="23"/>
        </w:rPr>
        <w:t xml:space="preserve"> </w:t>
      </w:r>
      <w:r>
        <w:rPr>
          <w:sz w:val="23"/>
        </w:rPr>
        <w:t>prudence</w:t>
      </w:r>
    </w:p>
    <w:p w14:paraId="42794BFA" w14:textId="77777777" w:rsidR="00027CB9" w:rsidRDefault="00897A8B">
      <w:pPr>
        <w:pStyle w:val="a5"/>
        <w:numPr>
          <w:ilvl w:val="3"/>
          <w:numId w:val="2"/>
        </w:numPr>
        <w:tabs>
          <w:tab w:val="left" w:pos="1024"/>
        </w:tabs>
        <w:spacing w:before="95"/>
        <w:rPr>
          <w:sz w:val="23"/>
        </w:rPr>
      </w:pPr>
      <w:r>
        <w:rPr>
          <w:sz w:val="23"/>
        </w:rPr>
        <w:t>reconsider their</w:t>
      </w:r>
      <w:r>
        <w:rPr>
          <w:spacing w:val="-12"/>
          <w:sz w:val="23"/>
        </w:rPr>
        <w:t xml:space="preserve"> </w:t>
      </w:r>
      <w:r>
        <w:rPr>
          <w:sz w:val="23"/>
        </w:rPr>
        <w:t>lifestyle</w:t>
      </w:r>
    </w:p>
    <w:p w14:paraId="426496DA" w14:textId="77777777" w:rsidR="00027CB9" w:rsidRDefault="00027CB9">
      <w:pPr>
        <w:pStyle w:val="a3"/>
        <w:rPr>
          <w:sz w:val="24"/>
        </w:rPr>
      </w:pPr>
    </w:p>
    <w:p w14:paraId="27FC0BA7" w14:textId="77777777" w:rsidR="00027CB9" w:rsidRDefault="00897A8B">
      <w:pPr>
        <w:pStyle w:val="a5"/>
        <w:numPr>
          <w:ilvl w:val="2"/>
          <w:numId w:val="2"/>
        </w:numPr>
        <w:tabs>
          <w:tab w:val="left" w:pos="580"/>
        </w:tabs>
        <w:spacing w:before="180"/>
        <w:ind w:left="580" w:hanging="351"/>
        <w:jc w:val="left"/>
        <w:rPr>
          <w:sz w:val="23"/>
        </w:rPr>
      </w:pPr>
      <w:r>
        <w:rPr>
          <w:spacing w:val="1"/>
          <w:sz w:val="23"/>
        </w:rPr>
        <w:t xml:space="preserve">Benjamin Friedman </w:t>
      </w:r>
      <w:r>
        <w:rPr>
          <w:sz w:val="23"/>
        </w:rPr>
        <w:t xml:space="preserve">believes that </w:t>
      </w:r>
      <w:r>
        <w:rPr>
          <w:spacing w:val="1"/>
          <w:sz w:val="23"/>
        </w:rPr>
        <w:t xml:space="preserve">economic </w:t>
      </w:r>
      <w:r>
        <w:rPr>
          <w:sz w:val="23"/>
        </w:rPr>
        <w:t xml:space="preserve">recessions </w:t>
      </w:r>
      <w:r>
        <w:rPr>
          <w:spacing w:val="1"/>
          <w:sz w:val="23"/>
        </w:rPr>
        <w:t>may</w:t>
      </w:r>
      <w:r>
        <w:rPr>
          <w:spacing w:val="35"/>
          <w:sz w:val="23"/>
        </w:rPr>
        <w:t xml:space="preserve"> </w:t>
      </w:r>
      <w:r>
        <w:rPr>
          <w:spacing w:val="1"/>
          <w:sz w:val="23"/>
        </w:rPr>
        <w:t>_____.</w:t>
      </w:r>
    </w:p>
    <w:p w14:paraId="0B57D313" w14:textId="77777777" w:rsidR="00027CB9" w:rsidRDefault="00897A8B">
      <w:pPr>
        <w:pStyle w:val="a5"/>
        <w:numPr>
          <w:ilvl w:val="3"/>
          <w:numId w:val="2"/>
        </w:numPr>
        <w:tabs>
          <w:tab w:val="left" w:pos="1024"/>
        </w:tabs>
        <w:spacing w:before="95"/>
        <w:rPr>
          <w:sz w:val="23"/>
        </w:rPr>
      </w:pPr>
      <w:r>
        <w:rPr>
          <w:sz w:val="23"/>
        </w:rPr>
        <w:t>impose a heavier burden on</w:t>
      </w:r>
      <w:r>
        <w:rPr>
          <w:spacing w:val="-2"/>
          <w:sz w:val="23"/>
        </w:rPr>
        <w:t xml:space="preserve"> </w:t>
      </w:r>
      <w:r>
        <w:rPr>
          <w:sz w:val="23"/>
        </w:rPr>
        <w:t>immigrants</w:t>
      </w:r>
    </w:p>
    <w:p w14:paraId="4349255E" w14:textId="77777777" w:rsidR="00027CB9" w:rsidRDefault="00897A8B">
      <w:pPr>
        <w:pStyle w:val="a5"/>
        <w:numPr>
          <w:ilvl w:val="3"/>
          <w:numId w:val="2"/>
        </w:numPr>
        <w:tabs>
          <w:tab w:val="left" w:pos="1012"/>
        </w:tabs>
        <w:spacing w:before="96"/>
        <w:ind w:left="1012" w:hanging="363"/>
        <w:rPr>
          <w:sz w:val="23"/>
        </w:rPr>
      </w:pPr>
      <w:r>
        <w:rPr>
          <w:sz w:val="23"/>
        </w:rPr>
        <w:t>bring out more evils of human</w:t>
      </w:r>
      <w:r>
        <w:rPr>
          <w:spacing w:val="-9"/>
          <w:sz w:val="23"/>
        </w:rPr>
        <w:t xml:space="preserve"> </w:t>
      </w:r>
      <w:r>
        <w:rPr>
          <w:sz w:val="23"/>
        </w:rPr>
        <w:t>nature</w:t>
      </w:r>
    </w:p>
    <w:p w14:paraId="682B5A18" w14:textId="77777777" w:rsidR="00027CB9" w:rsidRDefault="00897A8B">
      <w:pPr>
        <w:pStyle w:val="a5"/>
        <w:numPr>
          <w:ilvl w:val="3"/>
          <w:numId w:val="2"/>
        </w:numPr>
        <w:tabs>
          <w:tab w:val="left" w:pos="1012"/>
        </w:tabs>
        <w:spacing w:before="95"/>
        <w:ind w:left="1012" w:hanging="363"/>
        <w:rPr>
          <w:sz w:val="23"/>
        </w:rPr>
      </w:pPr>
      <w:r>
        <w:rPr>
          <w:sz w:val="23"/>
        </w:rPr>
        <w:t>promote the advance of rights and</w:t>
      </w:r>
      <w:r>
        <w:rPr>
          <w:spacing w:val="-5"/>
          <w:sz w:val="23"/>
        </w:rPr>
        <w:t xml:space="preserve"> </w:t>
      </w:r>
      <w:r>
        <w:rPr>
          <w:sz w:val="23"/>
        </w:rPr>
        <w:t>freedoms</w:t>
      </w:r>
    </w:p>
    <w:p w14:paraId="622C277A" w14:textId="77777777" w:rsidR="00027CB9" w:rsidRDefault="00897A8B">
      <w:pPr>
        <w:pStyle w:val="a5"/>
        <w:numPr>
          <w:ilvl w:val="3"/>
          <w:numId w:val="2"/>
        </w:numPr>
        <w:tabs>
          <w:tab w:val="left" w:pos="1024"/>
        </w:tabs>
        <w:spacing w:before="96"/>
        <w:rPr>
          <w:sz w:val="23"/>
        </w:rPr>
      </w:pPr>
      <w:r>
        <w:rPr>
          <w:sz w:val="23"/>
        </w:rPr>
        <w:t>ease conflicts between races and</w:t>
      </w:r>
      <w:r>
        <w:rPr>
          <w:spacing w:val="-6"/>
          <w:sz w:val="23"/>
        </w:rPr>
        <w:t xml:space="preserve"> </w:t>
      </w:r>
      <w:r>
        <w:rPr>
          <w:sz w:val="23"/>
        </w:rPr>
        <w:t>classes</w:t>
      </w:r>
    </w:p>
    <w:p w14:paraId="52F36E94" w14:textId="77777777" w:rsidR="00027CB9" w:rsidRDefault="00027CB9">
      <w:pPr>
        <w:pStyle w:val="a3"/>
        <w:rPr>
          <w:sz w:val="24"/>
        </w:rPr>
      </w:pPr>
    </w:p>
    <w:p w14:paraId="5FE5F5E3" w14:textId="77777777" w:rsidR="00027CB9" w:rsidRDefault="00897A8B">
      <w:pPr>
        <w:pStyle w:val="a5"/>
        <w:numPr>
          <w:ilvl w:val="2"/>
          <w:numId w:val="2"/>
        </w:numPr>
        <w:tabs>
          <w:tab w:val="left" w:pos="602"/>
          <w:tab w:val="left" w:pos="3486"/>
        </w:tabs>
        <w:spacing w:before="179" w:line="326" w:lineRule="auto"/>
        <w:ind w:right="1362" w:hanging="420"/>
        <w:jc w:val="left"/>
        <w:rPr>
          <w:sz w:val="23"/>
        </w:rPr>
      </w:pPr>
      <w:r>
        <w:rPr>
          <w:sz w:val="23"/>
        </w:rPr>
        <w:t xml:space="preserve">The research of </w:t>
      </w:r>
      <w:r>
        <w:rPr>
          <w:spacing w:val="-3"/>
          <w:sz w:val="23"/>
        </w:rPr>
        <w:t xml:space="preserve">Till </w:t>
      </w:r>
      <w:proofErr w:type="gramStart"/>
      <w:r>
        <w:rPr>
          <w:spacing w:val="-10"/>
          <w:sz w:val="23"/>
        </w:rPr>
        <w:t>Von</w:t>
      </w:r>
      <w:proofErr w:type="gramEnd"/>
      <w:r>
        <w:rPr>
          <w:spacing w:val="-10"/>
          <w:sz w:val="23"/>
        </w:rPr>
        <w:t xml:space="preserve"> </w:t>
      </w:r>
      <w:r>
        <w:rPr>
          <w:spacing w:val="-4"/>
          <w:sz w:val="23"/>
        </w:rPr>
        <w:t xml:space="preserve">Wachter </w:t>
      </w:r>
      <w:r>
        <w:rPr>
          <w:sz w:val="23"/>
        </w:rPr>
        <w:t>suggests that in the recession graduates from elite universities</w:t>
      </w:r>
      <w:r>
        <w:rPr>
          <w:spacing w:val="-7"/>
          <w:sz w:val="23"/>
        </w:rPr>
        <w:t xml:space="preserve"> </w:t>
      </w:r>
      <w:r>
        <w:rPr>
          <w:sz w:val="23"/>
        </w:rPr>
        <w:t>tend</w:t>
      </w:r>
      <w:r>
        <w:rPr>
          <w:spacing w:val="-4"/>
          <w:sz w:val="23"/>
        </w:rPr>
        <w:t xml:space="preserve"> </w:t>
      </w:r>
      <w:r>
        <w:rPr>
          <w:sz w:val="23"/>
        </w:rPr>
        <w:t>to</w:t>
      </w:r>
      <w:r>
        <w:rPr>
          <w:sz w:val="23"/>
          <w:u w:val="single"/>
        </w:rPr>
        <w:t xml:space="preserve"> </w:t>
      </w:r>
      <w:r>
        <w:rPr>
          <w:sz w:val="23"/>
          <w:u w:val="single"/>
        </w:rPr>
        <w:tab/>
      </w:r>
      <w:r>
        <w:rPr>
          <w:sz w:val="23"/>
        </w:rPr>
        <w:t>.</w:t>
      </w:r>
    </w:p>
    <w:p w14:paraId="1416E24E" w14:textId="77777777" w:rsidR="00027CB9" w:rsidRDefault="00897A8B">
      <w:pPr>
        <w:pStyle w:val="a5"/>
        <w:numPr>
          <w:ilvl w:val="3"/>
          <w:numId w:val="2"/>
        </w:numPr>
        <w:tabs>
          <w:tab w:val="left" w:pos="1024"/>
        </w:tabs>
        <w:spacing w:before="1"/>
        <w:rPr>
          <w:sz w:val="23"/>
        </w:rPr>
      </w:pPr>
      <w:r>
        <w:rPr>
          <w:sz w:val="23"/>
        </w:rPr>
        <w:t>lag behind the others due to decreased</w:t>
      </w:r>
      <w:r>
        <w:rPr>
          <w:spacing w:val="-9"/>
          <w:sz w:val="23"/>
        </w:rPr>
        <w:t xml:space="preserve"> </w:t>
      </w:r>
      <w:r>
        <w:rPr>
          <w:sz w:val="23"/>
        </w:rPr>
        <w:t>opportunities</w:t>
      </w:r>
    </w:p>
    <w:p w14:paraId="4CF47FD6" w14:textId="77777777" w:rsidR="00027CB9" w:rsidRDefault="00897A8B">
      <w:pPr>
        <w:pStyle w:val="a5"/>
        <w:numPr>
          <w:ilvl w:val="3"/>
          <w:numId w:val="2"/>
        </w:numPr>
        <w:tabs>
          <w:tab w:val="left" w:pos="1012"/>
        </w:tabs>
        <w:spacing w:before="95"/>
        <w:ind w:left="1012" w:hanging="363"/>
        <w:rPr>
          <w:sz w:val="23"/>
        </w:rPr>
      </w:pPr>
      <w:r>
        <w:rPr>
          <w:sz w:val="23"/>
        </w:rPr>
        <w:t>catch up quickly with experienced</w:t>
      </w:r>
      <w:r>
        <w:rPr>
          <w:spacing w:val="-7"/>
          <w:sz w:val="23"/>
        </w:rPr>
        <w:t xml:space="preserve"> </w:t>
      </w:r>
      <w:r>
        <w:rPr>
          <w:sz w:val="23"/>
        </w:rPr>
        <w:t>employees</w:t>
      </w:r>
    </w:p>
    <w:p w14:paraId="5AD902BE" w14:textId="77777777" w:rsidR="00027CB9" w:rsidRDefault="00897A8B">
      <w:pPr>
        <w:pStyle w:val="a5"/>
        <w:numPr>
          <w:ilvl w:val="3"/>
          <w:numId w:val="2"/>
        </w:numPr>
        <w:tabs>
          <w:tab w:val="left" w:pos="1012"/>
        </w:tabs>
        <w:spacing w:before="96"/>
        <w:ind w:left="1012" w:hanging="363"/>
        <w:rPr>
          <w:sz w:val="23"/>
        </w:rPr>
      </w:pPr>
      <w:r>
        <w:rPr>
          <w:sz w:val="23"/>
        </w:rPr>
        <w:t>see their life chances as dimmed as the</w:t>
      </w:r>
      <w:r>
        <w:rPr>
          <w:spacing w:val="-8"/>
          <w:sz w:val="23"/>
        </w:rPr>
        <w:t xml:space="preserve"> </w:t>
      </w:r>
      <w:r>
        <w:rPr>
          <w:sz w:val="23"/>
        </w:rPr>
        <w:t>others’</w:t>
      </w:r>
    </w:p>
    <w:p w14:paraId="524B103C" w14:textId="77777777" w:rsidR="00027CB9" w:rsidRDefault="00897A8B">
      <w:pPr>
        <w:pStyle w:val="a5"/>
        <w:numPr>
          <w:ilvl w:val="3"/>
          <w:numId w:val="2"/>
        </w:numPr>
        <w:tabs>
          <w:tab w:val="left" w:pos="1024"/>
        </w:tabs>
        <w:spacing w:before="96"/>
        <w:rPr>
          <w:sz w:val="23"/>
        </w:rPr>
      </w:pPr>
      <w:r>
        <w:rPr>
          <w:sz w:val="23"/>
        </w:rPr>
        <w:t>recover more quickly than the</w:t>
      </w:r>
      <w:r>
        <w:rPr>
          <w:spacing w:val="-8"/>
          <w:sz w:val="23"/>
        </w:rPr>
        <w:t xml:space="preserve"> </w:t>
      </w:r>
      <w:r>
        <w:rPr>
          <w:sz w:val="23"/>
        </w:rPr>
        <w:t>others</w:t>
      </w:r>
    </w:p>
    <w:p w14:paraId="24BAA624" w14:textId="77777777" w:rsidR="00027CB9" w:rsidRDefault="00027CB9">
      <w:pPr>
        <w:pStyle w:val="a3"/>
        <w:rPr>
          <w:sz w:val="24"/>
        </w:rPr>
      </w:pPr>
    </w:p>
    <w:p w14:paraId="27846C7A" w14:textId="77777777" w:rsidR="00027CB9" w:rsidRDefault="00897A8B">
      <w:pPr>
        <w:pStyle w:val="a5"/>
        <w:numPr>
          <w:ilvl w:val="2"/>
          <w:numId w:val="2"/>
        </w:numPr>
        <w:tabs>
          <w:tab w:val="left" w:pos="576"/>
        </w:tabs>
        <w:spacing w:before="179"/>
        <w:ind w:left="575" w:hanging="346"/>
        <w:jc w:val="left"/>
        <w:rPr>
          <w:sz w:val="23"/>
        </w:rPr>
      </w:pPr>
      <w:r>
        <w:rPr>
          <w:sz w:val="23"/>
        </w:rPr>
        <w:t xml:space="preserve">The author thinks that the </w:t>
      </w:r>
      <w:r>
        <w:rPr>
          <w:spacing w:val="1"/>
          <w:sz w:val="23"/>
        </w:rPr>
        <w:t xml:space="preserve">influence </w:t>
      </w:r>
      <w:r>
        <w:rPr>
          <w:sz w:val="23"/>
        </w:rPr>
        <w:t>of hard times on society</w:t>
      </w:r>
      <w:r>
        <w:rPr>
          <w:spacing w:val="10"/>
          <w:sz w:val="23"/>
        </w:rPr>
        <w:t xml:space="preserve"> </w:t>
      </w:r>
      <w:r>
        <w:rPr>
          <w:sz w:val="23"/>
        </w:rPr>
        <w:t xml:space="preserve">is </w:t>
      </w:r>
      <w:r>
        <w:rPr>
          <w:spacing w:val="1"/>
          <w:sz w:val="23"/>
        </w:rPr>
        <w:t>_____.</w:t>
      </w:r>
    </w:p>
    <w:p w14:paraId="1E423D0B" w14:textId="77777777" w:rsidR="00027CB9" w:rsidRDefault="00897A8B">
      <w:pPr>
        <w:pStyle w:val="a5"/>
        <w:numPr>
          <w:ilvl w:val="3"/>
          <w:numId w:val="2"/>
        </w:numPr>
        <w:tabs>
          <w:tab w:val="left" w:pos="1024"/>
        </w:tabs>
        <w:spacing w:before="96"/>
        <w:rPr>
          <w:sz w:val="23"/>
        </w:rPr>
      </w:pPr>
      <w:r>
        <w:rPr>
          <w:sz w:val="23"/>
        </w:rPr>
        <w:t>trivial</w:t>
      </w:r>
    </w:p>
    <w:p w14:paraId="6E2C95BA" w14:textId="77777777" w:rsidR="00027CB9" w:rsidRDefault="00897A8B">
      <w:pPr>
        <w:pStyle w:val="a5"/>
        <w:numPr>
          <w:ilvl w:val="3"/>
          <w:numId w:val="2"/>
        </w:numPr>
        <w:tabs>
          <w:tab w:val="left" w:pos="1012"/>
        </w:tabs>
        <w:spacing w:before="95"/>
        <w:ind w:left="1012" w:hanging="363"/>
        <w:rPr>
          <w:sz w:val="23"/>
        </w:rPr>
      </w:pPr>
      <w:r>
        <w:rPr>
          <w:sz w:val="23"/>
        </w:rPr>
        <w:t>positive</w:t>
      </w:r>
    </w:p>
    <w:p w14:paraId="3F78EC64" w14:textId="77777777" w:rsidR="00027CB9" w:rsidRDefault="00897A8B">
      <w:pPr>
        <w:pStyle w:val="a5"/>
        <w:numPr>
          <w:ilvl w:val="3"/>
          <w:numId w:val="2"/>
        </w:numPr>
        <w:tabs>
          <w:tab w:val="left" w:pos="1012"/>
        </w:tabs>
        <w:spacing w:before="96"/>
        <w:ind w:left="1012" w:hanging="363"/>
        <w:rPr>
          <w:sz w:val="23"/>
        </w:rPr>
      </w:pPr>
      <w:r>
        <w:rPr>
          <w:sz w:val="23"/>
        </w:rPr>
        <w:t>certain</w:t>
      </w:r>
    </w:p>
    <w:p w14:paraId="1D11A0DB" w14:textId="77777777" w:rsidR="00027CB9" w:rsidRDefault="00897A8B">
      <w:pPr>
        <w:pStyle w:val="a5"/>
        <w:numPr>
          <w:ilvl w:val="3"/>
          <w:numId w:val="2"/>
        </w:numPr>
        <w:tabs>
          <w:tab w:val="left" w:pos="1024"/>
        </w:tabs>
        <w:spacing w:before="95"/>
        <w:rPr>
          <w:sz w:val="23"/>
        </w:rPr>
      </w:pPr>
      <w:r>
        <w:rPr>
          <w:sz w:val="23"/>
        </w:rPr>
        <w:t>destructive</w:t>
      </w:r>
    </w:p>
    <w:p w14:paraId="4854B3F2" w14:textId="77777777" w:rsidR="00027CB9" w:rsidRDefault="00027CB9"/>
    <w:p w14:paraId="74882234" w14:textId="77777777" w:rsidR="00027CB9" w:rsidRDefault="00027CB9"/>
    <w:p w14:paraId="2595162F" w14:textId="77777777" w:rsidR="00027CB9" w:rsidRDefault="00027CB9"/>
    <w:p w14:paraId="6380D520" w14:textId="77777777" w:rsidR="00027CB9" w:rsidRDefault="00027CB9"/>
    <w:p w14:paraId="607D1479" w14:textId="77777777" w:rsidR="00027CB9" w:rsidRDefault="00027CB9"/>
    <w:p w14:paraId="39875CB8" w14:textId="77777777" w:rsidR="00027CB9" w:rsidRDefault="00897A8B">
      <w:pPr>
        <w:pStyle w:val="2"/>
        <w:spacing w:before="111" w:line="292" w:lineRule="auto"/>
        <w:ind w:right="8225"/>
      </w:pPr>
      <w:r>
        <w:lastRenderedPageBreak/>
        <w:t>Part B Directions:</w:t>
      </w:r>
    </w:p>
    <w:p w14:paraId="18FCD4DD" w14:textId="77777777" w:rsidR="00027CB9" w:rsidRDefault="00897A8B">
      <w:pPr>
        <w:pStyle w:val="a3"/>
        <w:spacing w:line="290" w:lineRule="auto"/>
        <w:ind w:left="229" w:right="1356"/>
        <w:jc w:val="both"/>
      </w:pPr>
      <w:r>
        <w:rPr>
          <w:spacing w:val="1"/>
        </w:rPr>
        <w:t xml:space="preserve">Read </w:t>
      </w:r>
      <w:r>
        <w:t xml:space="preserve">the </w:t>
      </w:r>
      <w:r>
        <w:rPr>
          <w:spacing w:val="1"/>
        </w:rPr>
        <w:t xml:space="preserve">following </w:t>
      </w:r>
      <w:r>
        <w:t xml:space="preserve">text and </w:t>
      </w:r>
      <w:r>
        <w:rPr>
          <w:spacing w:val="1"/>
        </w:rPr>
        <w:t xml:space="preserve">answer </w:t>
      </w:r>
      <w:r>
        <w:t xml:space="preserve">the </w:t>
      </w:r>
      <w:r>
        <w:rPr>
          <w:spacing w:val="1"/>
        </w:rPr>
        <w:t xml:space="preserve">questions </w:t>
      </w:r>
      <w:r>
        <w:t xml:space="preserve">by finding </w:t>
      </w:r>
      <w:r>
        <w:rPr>
          <w:spacing w:val="1"/>
        </w:rPr>
        <w:t xml:space="preserve">information </w:t>
      </w:r>
      <w:r>
        <w:t xml:space="preserve">from the left column that corresponds to each of the marked </w:t>
      </w:r>
      <w:proofErr w:type="gramStart"/>
      <w:r>
        <w:t>details  given</w:t>
      </w:r>
      <w:proofErr w:type="gramEnd"/>
      <w:r>
        <w:t xml:space="preserve">  in  the  right column. There are two extra choices in the right column. Mark your answers on ANSWER SHEET 1. (10</w:t>
      </w:r>
      <w:r>
        <w:rPr>
          <w:spacing w:val="-7"/>
        </w:rPr>
        <w:t xml:space="preserve"> </w:t>
      </w:r>
      <w:r>
        <w:t>points)</w:t>
      </w:r>
    </w:p>
    <w:p w14:paraId="367EE9D8" w14:textId="77777777" w:rsidR="00027CB9" w:rsidRDefault="00027CB9">
      <w:pPr>
        <w:pStyle w:val="a3"/>
        <w:spacing w:before="6"/>
        <w:rPr>
          <w:sz w:val="27"/>
        </w:rPr>
      </w:pPr>
    </w:p>
    <w:p w14:paraId="3DDDC8DA" w14:textId="77777777" w:rsidR="00027CB9" w:rsidRDefault="00897A8B">
      <w:pPr>
        <w:pStyle w:val="a3"/>
        <w:spacing w:line="290" w:lineRule="auto"/>
        <w:ind w:left="229" w:right="1353" w:firstLine="420"/>
        <w:jc w:val="both"/>
      </w:pPr>
      <w:r>
        <w:rPr>
          <w:spacing w:val="1"/>
        </w:rPr>
        <w:t xml:space="preserve">“Universal </w:t>
      </w:r>
      <w:r>
        <w:t xml:space="preserve">history, the history of </w:t>
      </w:r>
      <w:proofErr w:type="gramStart"/>
      <w:r>
        <w:t>what  man</w:t>
      </w:r>
      <w:proofErr w:type="gramEnd"/>
      <w:r>
        <w:t xml:space="preserve">  has  </w:t>
      </w:r>
      <w:r>
        <w:rPr>
          <w:spacing w:val="1"/>
        </w:rPr>
        <w:t xml:space="preserve">accomplished  </w:t>
      </w:r>
      <w:r>
        <w:t xml:space="preserve">in  this  </w:t>
      </w:r>
      <w:r>
        <w:rPr>
          <w:spacing w:val="1"/>
        </w:rPr>
        <w:t xml:space="preserve">world, </w:t>
      </w:r>
      <w:r>
        <w:t xml:space="preserve">is at bottom the History of the Great Men who have worked here,” wrote the  Victorian sage Thomas Carlyle. </w:t>
      </w:r>
      <w:r>
        <w:rPr>
          <w:spacing w:val="-3"/>
        </w:rPr>
        <w:t xml:space="preserve">Well, </w:t>
      </w:r>
      <w:r>
        <w:t>not any more it is</w:t>
      </w:r>
      <w:r>
        <w:rPr>
          <w:spacing w:val="15"/>
        </w:rPr>
        <w:t xml:space="preserve"> </w:t>
      </w:r>
      <w:r>
        <w:t>not.</w:t>
      </w:r>
    </w:p>
    <w:p w14:paraId="006F34AE" w14:textId="77777777" w:rsidR="00027CB9" w:rsidRDefault="00897A8B">
      <w:pPr>
        <w:pStyle w:val="a3"/>
        <w:spacing w:line="290" w:lineRule="auto"/>
        <w:ind w:left="229" w:right="1352" w:firstLine="420"/>
        <w:jc w:val="both"/>
      </w:pPr>
      <w:r>
        <w:t xml:space="preserve">Suddenly, Britain looks to have fallen out </w:t>
      </w:r>
      <w:proofErr w:type="gramStart"/>
      <w:r>
        <w:t>with  its</w:t>
      </w:r>
      <w:proofErr w:type="gramEnd"/>
      <w:r>
        <w:t xml:space="preserve">  favorite  historical  form.  This could be no more than a passing literary craze, but it also points to a broader truth about how we now approach the past: less concerned with learning from our forefathers and more interested in feeling their pain. </w:t>
      </w:r>
      <w:r>
        <w:rPr>
          <w:spacing w:val="-5"/>
        </w:rPr>
        <w:t xml:space="preserve">Today, </w:t>
      </w:r>
      <w:r>
        <w:t xml:space="preserve">we want </w:t>
      </w:r>
      <w:r>
        <w:rPr>
          <w:spacing w:val="-3"/>
        </w:rPr>
        <w:t xml:space="preserve">empathy, </w:t>
      </w:r>
      <w:r>
        <w:t>not inspiration.</w:t>
      </w:r>
    </w:p>
    <w:p w14:paraId="4544B6C0" w14:textId="77777777" w:rsidR="00027CB9" w:rsidRDefault="00897A8B">
      <w:pPr>
        <w:pStyle w:val="a3"/>
        <w:spacing w:line="290" w:lineRule="auto"/>
        <w:ind w:left="229" w:right="1356" w:firstLine="420"/>
        <w:jc w:val="both"/>
      </w:pPr>
      <w:r>
        <w:rPr>
          <w:spacing w:val="6"/>
        </w:rPr>
        <w:t>From the earliest days of the Renaissance, the writing of history meant</w:t>
      </w:r>
      <w:r>
        <w:t xml:space="preserve"> recounting the exemplary lives of great men. In 1337, Petrarch began work on his </w:t>
      </w:r>
      <w:r>
        <w:rPr>
          <w:spacing w:val="2"/>
        </w:rPr>
        <w:t xml:space="preserve">rambling </w:t>
      </w:r>
      <w:r>
        <w:rPr>
          <w:spacing w:val="1"/>
        </w:rPr>
        <w:t xml:space="preserve">writing </w:t>
      </w:r>
      <w:r>
        <w:rPr>
          <w:i/>
        </w:rPr>
        <w:t xml:space="preserve">De </w:t>
      </w:r>
      <w:proofErr w:type="spellStart"/>
      <w:r>
        <w:rPr>
          <w:i/>
        </w:rPr>
        <w:t>Viris</w:t>
      </w:r>
      <w:proofErr w:type="spellEnd"/>
      <w:r>
        <w:rPr>
          <w:i/>
        </w:rPr>
        <w:t xml:space="preserve"> </w:t>
      </w:r>
      <w:proofErr w:type="spellStart"/>
      <w:r>
        <w:rPr>
          <w:i/>
        </w:rPr>
        <w:t>Illustribus</w:t>
      </w:r>
      <w:proofErr w:type="spellEnd"/>
      <w:r>
        <w:rPr>
          <w:i/>
        </w:rPr>
        <w:t xml:space="preserve"> </w:t>
      </w:r>
      <w:r>
        <w:t xml:space="preserve">– </w:t>
      </w:r>
      <w:proofErr w:type="gramStart"/>
      <w:r>
        <w:rPr>
          <w:i/>
        </w:rPr>
        <w:t>On  Famous</w:t>
      </w:r>
      <w:proofErr w:type="gramEnd"/>
      <w:r>
        <w:rPr>
          <w:i/>
        </w:rPr>
        <w:t xml:space="preserve">  Men</w:t>
      </w:r>
      <w:r>
        <w:t xml:space="preserve">,  </w:t>
      </w:r>
      <w:r>
        <w:rPr>
          <w:spacing w:val="2"/>
        </w:rPr>
        <w:t xml:space="preserve">highlighting  </w:t>
      </w:r>
      <w:r>
        <w:t xml:space="preserve">the  </w:t>
      </w:r>
      <w:proofErr w:type="spellStart"/>
      <w:r>
        <w:rPr>
          <w:i/>
        </w:rPr>
        <w:t>virtus</w:t>
      </w:r>
      <w:proofErr w:type="spellEnd"/>
      <w:r>
        <w:rPr>
          <w:i/>
        </w:rPr>
        <w:t xml:space="preserve"> </w:t>
      </w:r>
      <w:r>
        <w:rPr>
          <w:spacing w:val="2"/>
        </w:rPr>
        <w:t xml:space="preserve">(or </w:t>
      </w:r>
      <w:r>
        <w:rPr>
          <w:spacing w:val="3"/>
        </w:rPr>
        <w:t xml:space="preserve">virtue) </w:t>
      </w:r>
      <w:r>
        <w:t xml:space="preserve">of </w:t>
      </w:r>
      <w:r>
        <w:rPr>
          <w:spacing w:val="5"/>
        </w:rPr>
        <w:t xml:space="preserve">classical heroes. </w:t>
      </w:r>
      <w:r>
        <w:rPr>
          <w:spacing w:val="3"/>
        </w:rPr>
        <w:t xml:space="preserve">Petrarch </w:t>
      </w:r>
      <w:r>
        <w:rPr>
          <w:spacing w:val="5"/>
        </w:rPr>
        <w:t xml:space="preserve">celebrated </w:t>
      </w:r>
      <w:r>
        <w:rPr>
          <w:spacing w:val="2"/>
        </w:rPr>
        <w:t xml:space="preserve">their </w:t>
      </w:r>
      <w:r>
        <w:rPr>
          <w:spacing w:val="3"/>
        </w:rPr>
        <w:t xml:space="preserve">greatness </w:t>
      </w:r>
      <w:r>
        <w:t xml:space="preserve">in </w:t>
      </w:r>
      <w:r>
        <w:rPr>
          <w:spacing w:val="5"/>
        </w:rPr>
        <w:t xml:space="preserve">conquering </w:t>
      </w:r>
      <w:r>
        <w:t xml:space="preserve">fortune and rising to the top. This was the </w:t>
      </w:r>
      <w:r>
        <w:rPr>
          <w:spacing w:val="1"/>
        </w:rPr>
        <w:t xml:space="preserve">biographical tradition </w:t>
      </w:r>
      <w:r>
        <w:t xml:space="preserve">which </w:t>
      </w:r>
      <w:r>
        <w:rPr>
          <w:spacing w:val="1"/>
        </w:rPr>
        <w:t xml:space="preserve">Niccolò </w:t>
      </w:r>
      <w:r>
        <w:rPr>
          <w:spacing w:val="6"/>
        </w:rPr>
        <w:t xml:space="preserve">Machiavelli turned on its head. In </w:t>
      </w:r>
      <w:r>
        <w:rPr>
          <w:i/>
          <w:spacing w:val="6"/>
        </w:rPr>
        <w:t>The Prince</w:t>
      </w:r>
      <w:r>
        <w:rPr>
          <w:spacing w:val="6"/>
        </w:rPr>
        <w:t xml:space="preserve">, he championed </w:t>
      </w:r>
      <w:proofErr w:type="gramStart"/>
      <w:r>
        <w:rPr>
          <w:spacing w:val="6"/>
        </w:rPr>
        <w:t>cunning,</w:t>
      </w:r>
      <w:r>
        <w:rPr>
          <w:spacing w:val="2"/>
        </w:rPr>
        <w:t xml:space="preserve">  ruthlessness</w:t>
      </w:r>
      <w:proofErr w:type="gramEnd"/>
      <w:r>
        <w:rPr>
          <w:spacing w:val="2"/>
        </w:rPr>
        <w:t xml:space="preserve">, </w:t>
      </w:r>
      <w:r>
        <w:t xml:space="preserve">and </w:t>
      </w:r>
      <w:r>
        <w:rPr>
          <w:spacing w:val="1"/>
        </w:rPr>
        <w:t xml:space="preserve">boldness, rather </w:t>
      </w:r>
      <w:r>
        <w:t xml:space="preserve">than </w:t>
      </w:r>
      <w:r>
        <w:rPr>
          <w:spacing w:val="1"/>
        </w:rPr>
        <w:t xml:space="preserve">virtue, </w:t>
      </w:r>
      <w:r>
        <w:t xml:space="preserve">mercy and </w:t>
      </w:r>
      <w:r>
        <w:rPr>
          <w:spacing w:val="1"/>
        </w:rPr>
        <w:t xml:space="preserve">justice, </w:t>
      </w:r>
      <w:r>
        <w:t xml:space="preserve">as the </w:t>
      </w:r>
      <w:r>
        <w:rPr>
          <w:spacing w:val="1"/>
        </w:rPr>
        <w:t xml:space="preserve">skills </w:t>
      </w:r>
      <w:r>
        <w:t xml:space="preserve">of </w:t>
      </w:r>
      <w:r>
        <w:rPr>
          <w:spacing w:val="1"/>
        </w:rPr>
        <w:t>successful</w:t>
      </w:r>
      <w:r>
        <w:rPr>
          <w:spacing w:val="10"/>
        </w:rPr>
        <w:t xml:space="preserve"> </w:t>
      </w:r>
      <w:r>
        <w:rPr>
          <w:spacing w:val="1"/>
        </w:rPr>
        <w:t>leaders.</w:t>
      </w:r>
    </w:p>
    <w:p w14:paraId="7823BEC9" w14:textId="77777777" w:rsidR="00027CB9" w:rsidRDefault="00897A8B">
      <w:pPr>
        <w:pStyle w:val="a3"/>
        <w:spacing w:line="290" w:lineRule="auto"/>
        <w:ind w:left="229" w:right="1356" w:firstLine="420"/>
        <w:jc w:val="both"/>
      </w:pPr>
      <w:r>
        <w:rPr>
          <w:spacing w:val="1"/>
        </w:rPr>
        <w:t xml:space="preserve">Over </w:t>
      </w:r>
      <w:r>
        <w:t xml:space="preserve">time, the attributes of </w:t>
      </w:r>
      <w:r>
        <w:rPr>
          <w:spacing w:val="1"/>
        </w:rPr>
        <w:t xml:space="preserve">greatness </w:t>
      </w:r>
      <w:r>
        <w:t xml:space="preserve">shifted. </w:t>
      </w:r>
      <w:proofErr w:type="gramStart"/>
      <w:r>
        <w:t xml:space="preserve">The  </w:t>
      </w:r>
      <w:r>
        <w:rPr>
          <w:spacing w:val="1"/>
        </w:rPr>
        <w:t>Romantics</w:t>
      </w:r>
      <w:proofErr w:type="gramEnd"/>
      <w:r>
        <w:rPr>
          <w:spacing w:val="1"/>
        </w:rPr>
        <w:t xml:space="preserve"> </w:t>
      </w:r>
      <w:r>
        <w:rPr>
          <w:spacing w:val="2"/>
        </w:rPr>
        <w:t xml:space="preserve">commemorated </w:t>
      </w:r>
      <w:r>
        <w:t xml:space="preserve">the </w:t>
      </w:r>
      <w:r>
        <w:rPr>
          <w:spacing w:val="6"/>
        </w:rPr>
        <w:t xml:space="preserve">leading painters and authors of their day,  stressing  the  uniqueness  of  the </w:t>
      </w:r>
      <w:r>
        <w:t xml:space="preserve"> artist’s personal experience rather than public glory. By contrast, </w:t>
      </w:r>
      <w:proofErr w:type="gramStart"/>
      <w:r>
        <w:t>the  Victorian</w:t>
      </w:r>
      <w:proofErr w:type="gramEnd"/>
      <w:r>
        <w:t xml:space="preserve">  author Samuel Smiles wrote </w:t>
      </w:r>
      <w:r>
        <w:rPr>
          <w:i/>
        </w:rPr>
        <w:t xml:space="preserve">Self </w:t>
      </w:r>
      <w:r>
        <w:t>-</w:t>
      </w:r>
      <w:r>
        <w:rPr>
          <w:i/>
        </w:rPr>
        <w:t xml:space="preserve">Help </w:t>
      </w:r>
      <w:r>
        <w:t xml:space="preserve">as a catalogue of the worthy lives of  engineers, industrialists and explorers. “The valuable examples </w:t>
      </w:r>
      <w:proofErr w:type="gramStart"/>
      <w:r>
        <w:t>which  they</w:t>
      </w:r>
      <w:proofErr w:type="gramEnd"/>
      <w:r>
        <w:t xml:space="preserve">  furnish  of the power of self-help, of patient purpose, resolute working, and  steadfast integrity, issuing in the formation of truly noble and manly  character,  exhibit,”  wrote Smiles, “what it is in the power of each to accomplish for himself.” His </w:t>
      </w:r>
      <w:r>
        <w:rPr>
          <w:spacing w:val="1"/>
        </w:rPr>
        <w:t xml:space="preserve">biographies </w:t>
      </w:r>
      <w:r>
        <w:t xml:space="preserve">of James </w:t>
      </w:r>
      <w:r>
        <w:rPr>
          <w:spacing w:val="-2"/>
        </w:rPr>
        <w:t xml:space="preserve">Watt, </w:t>
      </w:r>
      <w:r>
        <w:t xml:space="preserve">Richard </w:t>
      </w:r>
      <w:proofErr w:type="gramStart"/>
      <w:r>
        <w:rPr>
          <w:spacing w:val="1"/>
        </w:rPr>
        <w:t xml:space="preserve">Arkwright  </w:t>
      </w:r>
      <w:r>
        <w:t>and</w:t>
      </w:r>
      <w:proofErr w:type="gramEnd"/>
      <w:r>
        <w:t xml:space="preserve">  Josiah  Wedgwood  were  held up</w:t>
      </w:r>
      <w:r>
        <w:rPr>
          <w:spacing w:val="13"/>
        </w:rPr>
        <w:t xml:space="preserve"> </w:t>
      </w:r>
      <w:r>
        <w:t>as</w:t>
      </w:r>
      <w:r>
        <w:rPr>
          <w:spacing w:val="6"/>
        </w:rPr>
        <w:t xml:space="preserve"> </w:t>
      </w:r>
      <w:r>
        <w:t>beacons</w:t>
      </w:r>
      <w:r>
        <w:rPr>
          <w:spacing w:val="10"/>
        </w:rPr>
        <w:t xml:space="preserve"> </w:t>
      </w:r>
      <w:r>
        <w:t>to</w:t>
      </w:r>
      <w:r>
        <w:rPr>
          <w:spacing w:val="7"/>
        </w:rPr>
        <w:t xml:space="preserve"> </w:t>
      </w:r>
      <w:r>
        <w:t>guide</w:t>
      </w:r>
      <w:r>
        <w:rPr>
          <w:spacing w:val="5"/>
        </w:rPr>
        <w:t xml:space="preserve"> </w:t>
      </w:r>
      <w:r>
        <w:t>the</w:t>
      </w:r>
      <w:r>
        <w:rPr>
          <w:spacing w:val="8"/>
        </w:rPr>
        <w:t xml:space="preserve"> </w:t>
      </w:r>
      <w:r>
        <w:t>working</w:t>
      </w:r>
      <w:r>
        <w:rPr>
          <w:spacing w:val="7"/>
        </w:rPr>
        <w:t xml:space="preserve"> </w:t>
      </w:r>
      <w:r>
        <w:t>man</w:t>
      </w:r>
      <w:r>
        <w:rPr>
          <w:spacing w:val="10"/>
        </w:rPr>
        <w:t xml:space="preserve"> </w:t>
      </w:r>
      <w:r>
        <w:t>through</w:t>
      </w:r>
      <w:r>
        <w:rPr>
          <w:spacing w:val="7"/>
        </w:rPr>
        <w:t xml:space="preserve"> </w:t>
      </w:r>
      <w:r>
        <w:t>his</w:t>
      </w:r>
      <w:r>
        <w:rPr>
          <w:spacing w:val="10"/>
        </w:rPr>
        <w:t xml:space="preserve"> </w:t>
      </w:r>
      <w:r>
        <w:t>difficult</w:t>
      </w:r>
      <w:r>
        <w:rPr>
          <w:spacing w:val="6"/>
        </w:rPr>
        <w:t xml:space="preserve"> </w:t>
      </w:r>
      <w:r>
        <w:t>life.</w:t>
      </w:r>
    </w:p>
    <w:p w14:paraId="0E5B24ED" w14:textId="77777777" w:rsidR="00027CB9" w:rsidRDefault="00897A8B">
      <w:pPr>
        <w:pStyle w:val="a3"/>
        <w:spacing w:line="290" w:lineRule="auto"/>
        <w:ind w:left="229" w:right="1369" w:firstLine="420"/>
        <w:jc w:val="both"/>
      </w:pPr>
      <w:r>
        <w:t xml:space="preserve">This </w:t>
      </w:r>
      <w:r>
        <w:rPr>
          <w:spacing w:val="1"/>
        </w:rPr>
        <w:t xml:space="preserve">was </w:t>
      </w:r>
      <w:r>
        <w:t xml:space="preserve">all a bit bourgeois for </w:t>
      </w:r>
      <w:r>
        <w:rPr>
          <w:spacing w:val="1"/>
        </w:rPr>
        <w:t xml:space="preserve">Thomas Carlyle, who </w:t>
      </w:r>
      <w:r>
        <w:t xml:space="preserve">focused </w:t>
      </w:r>
      <w:proofErr w:type="gramStart"/>
      <w:r>
        <w:t xml:space="preserve">his  </w:t>
      </w:r>
      <w:r>
        <w:rPr>
          <w:spacing w:val="1"/>
        </w:rPr>
        <w:t>biographies</w:t>
      </w:r>
      <w:proofErr w:type="gramEnd"/>
      <w:r>
        <w:rPr>
          <w:spacing w:val="1"/>
        </w:rPr>
        <w:t xml:space="preserve"> </w:t>
      </w:r>
      <w:r>
        <w:t xml:space="preserve">on the truly heroic lives of </w:t>
      </w:r>
      <w:r>
        <w:rPr>
          <w:spacing w:val="1"/>
        </w:rPr>
        <w:t xml:space="preserve">Martin </w:t>
      </w:r>
      <w:r>
        <w:t xml:space="preserve">Luther, </w:t>
      </w:r>
      <w:r>
        <w:rPr>
          <w:spacing w:val="1"/>
        </w:rPr>
        <w:t xml:space="preserve">Oliver </w:t>
      </w:r>
      <w:r>
        <w:rPr>
          <w:spacing w:val="2"/>
        </w:rPr>
        <w:t xml:space="preserve">Cromwell </w:t>
      </w:r>
      <w:r>
        <w:t xml:space="preserve">and  </w:t>
      </w:r>
      <w:r>
        <w:rPr>
          <w:spacing w:val="1"/>
        </w:rPr>
        <w:t xml:space="preserve">Napoleon Bonaparte. </w:t>
      </w:r>
      <w:r>
        <w:t xml:space="preserve">These </w:t>
      </w:r>
      <w:r>
        <w:rPr>
          <w:spacing w:val="1"/>
        </w:rPr>
        <w:t xml:space="preserve">epochal </w:t>
      </w:r>
      <w:r>
        <w:t xml:space="preserve">figures </w:t>
      </w:r>
      <w:r>
        <w:rPr>
          <w:spacing w:val="1"/>
        </w:rPr>
        <w:t xml:space="preserve">represented </w:t>
      </w:r>
      <w:r>
        <w:t xml:space="preserve">lives hard to imitate, but to be </w:t>
      </w:r>
      <w:r>
        <w:rPr>
          <w:spacing w:val="1"/>
        </w:rPr>
        <w:t xml:space="preserve">acknowledged </w:t>
      </w:r>
      <w:r>
        <w:t xml:space="preserve">as </w:t>
      </w:r>
      <w:r>
        <w:rPr>
          <w:spacing w:val="1"/>
        </w:rPr>
        <w:t xml:space="preserve">possessing </w:t>
      </w:r>
      <w:r>
        <w:t>higher authority than mere</w:t>
      </w:r>
      <w:r>
        <w:rPr>
          <w:spacing w:val="35"/>
        </w:rPr>
        <w:t xml:space="preserve"> </w:t>
      </w:r>
      <w:r>
        <w:rPr>
          <w:spacing w:val="1"/>
        </w:rPr>
        <w:t>mortals.</w:t>
      </w:r>
    </w:p>
    <w:p w14:paraId="59A44DF8" w14:textId="77777777" w:rsidR="00027CB9" w:rsidRDefault="00897A8B">
      <w:pPr>
        <w:pStyle w:val="a3"/>
        <w:spacing w:line="290" w:lineRule="auto"/>
        <w:ind w:left="229" w:right="1366" w:firstLine="420"/>
        <w:jc w:val="both"/>
        <w:rPr>
          <w:i/>
        </w:rPr>
      </w:pPr>
      <w:r>
        <w:rPr>
          <w:w w:val="105"/>
        </w:rPr>
        <w:t xml:space="preserve">Not everyone was convinced by such bombast. “The history of all hitherto existing society is the history of class struggles,” </w:t>
      </w:r>
      <w:r>
        <w:rPr>
          <w:spacing w:val="6"/>
          <w:w w:val="105"/>
        </w:rPr>
        <w:t xml:space="preserve">wrote Marx and Engels </w:t>
      </w:r>
      <w:proofErr w:type="gramStart"/>
      <w:r>
        <w:rPr>
          <w:spacing w:val="6"/>
          <w:w w:val="105"/>
        </w:rPr>
        <w:t xml:space="preserve">in </w:t>
      </w:r>
      <w:r>
        <w:rPr>
          <w:rFonts w:eastAsia="宋体" w:hint="eastAsia"/>
          <w:spacing w:val="6"/>
          <w:w w:val="105"/>
          <w:lang w:eastAsia="zh-CN"/>
        </w:rPr>
        <w:t xml:space="preserve"> </w:t>
      </w:r>
      <w:r>
        <w:rPr>
          <w:i/>
          <w:spacing w:val="6"/>
          <w:w w:val="105"/>
        </w:rPr>
        <w:t>The</w:t>
      </w:r>
      <w:proofErr w:type="gramEnd"/>
    </w:p>
    <w:p w14:paraId="0F5013F0" w14:textId="77777777" w:rsidR="00027CB9" w:rsidRDefault="00897A8B">
      <w:pPr>
        <w:pStyle w:val="a3"/>
        <w:spacing w:before="114" w:line="292" w:lineRule="auto"/>
        <w:ind w:left="229" w:right="1351"/>
        <w:jc w:val="both"/>
      </w:pPr>
      <w:r>
        <w:rPr>
          <w:i/>
        </w:rPr>
        <w:lastRenderedPageBreak/>
        <w:t>Communist Manifesto</w:t>
      </w:r>
      <w:r>
        <w:t xml:space="preserve">. For </w:t>
      </w:r>
      <w:r>
        <w:rPr>
          <w:spacing w:val="1"/>
        </w:rPr>
        <w:t xml:space="preserve">them, </w:t>
      </w:r>
      <w:r>
        <w:t xml:space="preserve">history did nothing, it </w:t>
      </w:r>
      <w:r>
        <w:rPr>
          <w:spacing w:val="1"/>
        </w:rPr>
        <w:t xml:space="preserve">possessed </w:t>
      </w:r>
      <w:r>
        <w:t xml:space="preserve">no </w:t>
      </w:r>
      <w:proofErr w:type="gramStart"/>
      <w:r>
        <w:rPr>
          <w:spacing w:val="1"/>
        </w:rPr>
        <w:t xml:space="preserve">immense  </w:t>
      </w:r>
      <w:r>
        <w:rPr>
          <w:spacing w:val="6"/>
        </w:rPr>
        <w:t>wealth</w:t>
      </w:r>
      <w:proofErr w:type="gramEnd"/>
      <w:r>
        <w:rPr>
          <w:spacing w:val="6"/>
        </w:rPr>
        <w:t xml:space="preserve"> nor waged battles: “It is man, real, living man who does  all  that.” And</w:t>
      </w:r>
      <w:r>
        <w:rPr>
          <w:spacing w:val="1"/>
        </w:rPr>
        <w:t xml:space="preserve"> </w:t>
      </w:r>
      <w:r>
        <w:t xml:space="preserve">history should be the story of the </w:t>
      </w:r>
      <w:r>
        <w:rPr>
          <w:spacing w:val="1"/>
        </w:rPr>
        <w:t xml:space="preserve">masses </w:t>
      </w:r>
      <w:r>
        <w:t xml:space="preserve">and their record of struggle, </w:t>
      </w:r>
      <w:r>
        <w:rPr>
          <w:spacing w:val="1"/>
        </w:rPr>
        <w:t xml:space="preserve">As such, </w:t>
      </w:r>
      <w:r>
        <w:t xml:space="preserve">it needed to appreciate the </w:t>
      </w:r>
      <w:proofErr w:type="gramStart"/>
      <w:r>
        <w:t>economic  realities</w:t>
      </w:r>
      <w:proofErr w:type="gramEnd"/>
      <w:r>
        <w:t>,  the  social  contexts  and  power relations in which each  epoch  stood. For: “</w:t>
      </w:r>
      <w:proofErr w:type="gramStart"/>
      <w:r>
        <w:t>Men  make</w:t>
      </w:r>
      <w:proofErr w:type="gramEnd"/>
      <w:r>
        <w:t xml:space="preserve"> their own  history, but they  do not make it just as they please; they do not make it under circumstances  chosen  by themselves, but under  circumstances  directly  found,  given  and  transmitted  from the</w:t>
      </w:r>
      <w:r>
        <w:rPr>
          <w:spacing w:val="16"/>
        </w:rPr>
        <w:t xml:space="preserve"> </w:t>
      </w:r>
      <w:r>
        <w:t>past.”</w:t>
      </w:r>
    </w:p>
    <w:p w14:paraId="0E19A6CC" w14:textId="77777777" w:rsidR="00027CB9" w:rsidRDefault="005E40BD">
      <w:pPr>
        <w:pStyle w:val="a3"/>
        <w:spacing w:before="32" w:line="326" w:lineRule="auto"/>
        <w:ind w:left="229" w:right="1352" w:firstLine="420"/>
        <w:jc w:val="both"/>
      </w:pPr>
      <w:r>
        <w:pict w14:anchorId="61E2FB70">
          <v:shape id="_x0000_s1030" alt="" style="position:absolute;left:0;text-align:left;margin-left:64.2pt;margin-top:141.25pt;width:406.45pt;height:248.35pt;z-index:-251659264;mso-wrap-edited:f;mso-width-percent:0;mso-height-percent:0;mso-position-horizontal-relative:page;mso-width-percent:0;mso-height-percent:0;mso-width-relative:page;mso-height-relative:page" coordsize="8129,4967" o:spt="100" adj="0,,0" path="m3070,4222l,4222r,745l3070,4967r,-745m3070,3472l,3472r,745l3070,4217r,-745m3070,2722l,2722r,745l3070,3467r,-745m3070,1972l,1972r,745l3070,2717r,-745m3070,1222l,1222r,745l3070,1967r,-745m3070,472l,472r,745l3070,1217r,-745m3070,l,,,467r3070,l3070,m8129,3472r-5054,l3075,4217r5054,l8129,3472t,-750l3075,2722r,745l8129,3467r,-745m8129,1972r-5054,l3075,2717r5054,l8129,1972t,-750l3075,1222r,745l8129,1967r,-745m8129,472r-5054,l3075,1217r5054,l8129,472m8129,l3075,r,467l8129,467,8129,e" stroked="f">
            <v:stroke joinstyle="round"/>
            <v:formulas/>
            <v:path arrowok="t" o:connecttype="custom" o:connectlocs="0,2147483646;1237900750,2147483646;1237900750,2147483646;0,2147483646;1237900750,2147483646;0,2147483646;1237900750,2147483646;1237900750,1934673550;0,2147483646;1237900750,1934673550;0,1632254800;1237900750,1932657425;1237900750,1329836050;0,1630238675;1237900750,1329836050;0,1139513850;1237900750,1327819925;2147483646,2147483646;1239916875,2147483646;2147483646,2147483646;1239916875,2147483646;2147483646,2147483646;2147483646,1934673550;1239916875,2147483646;2147483646,1934673550;1239916875,1632254800;2147483646,1932657425;2147483646,1329836050;1239916875,1630238675;2147483646,1329836050;1239916875,1139513850;2147483646,1327819925" o:connectangles="0,0,0,0,0,0,0,0,0,0,0,0,0,0,0,0,0,0,0,0,0,0,0,0,0,0,0,0,0,0,0,0"/>
            <w10:wrap anchorx="page"/>
          </v:shape>
        </w:pict>
      </w:r>
      <w:r w:rsidR="00897A8B">
        <w:t xml:space="preserve">This </w:t>
      </w:r>
      <w:r w:rsidR="00897A8B">
        <w:rPr>
          <w:spacing w:val="1"/>
        </w:rPr>
        <w:t xml:space="preserve">was </w:t>
      </w:r>
      <w:r w:rsidR="00897A8B">
        <w:t xml:space="preserve">the tradition </w:t>
      </w:r>
      <w:r w:rsidR="00897A8B">
        <w:rPr>
          <w:spacing w:val="1"/>
        </w:rPr>
        <w:t xml:space="preserve">which </w:t>
      </w:r>
      <w:proofErr w:type="spellStart"/>
      <w:r w:rsidR="00897A8B">
        <w:t>revolutionised</w:t>
      </w:r>
      <w:proofErr w:type="spellEnd"/>
      <w:r w:rsidR="00897A8B">
        <w:t xml:space="preserve"> our </w:t>
      </w:r>
      <w:r w:rsidR="00897A8B">
        <w:rPr>
          <w:spacing w:val="1"/>
        </w:rPr>
        <w:t xml:space="preserve">appreciation </w:t>
      </w:r>
      <w:r w:rsidR="00897A8B">
        <w:t xml:space="preserve">of </w:t>
      </w:r>
      <w:proofErr w:type="gramStart"/>
      <w:r w:rsidR="00897A8B">
        <w:t>the  past</w:t>
      </w:r>
      <w:proofErr w:type="gramEnd"/>
      <w:r w:rsidR="00897A8B">
        <w:t xml:space="preserve">.  In place of Thomas Carlyle, Britain </w:t>
      </w:r>
      <w:proofErr w:type="gramStart"/>
      <w:r w:rsidR="00897A8B">
        <w:t>nurtured  Christopher</w:t>
      </w:r>
      <w:proofErr w:type="gramEnd"/>
      <w:r w:rsidR="00897A8B">
        <w:t xml:space="preserve">  Hill,  EP  Thompson  and  Eric Hobsbawm. History from below stood alongside biographies of great men. </w:t>
      </w:r>
      <w:r w:rsidR="00897A8B">
        <w:rPr>
          <w:spacing w:val="2"/>
        </w:rPr>
        <w:t xml:space="preserve">Whole </w:t>
      </w:r>
      <w:r w:rsidR="00897A8B">
        <w:t xml:space="preserve">new </w:t>
      </w:r>
      <w:r w:rsidR="00897A8B">
        <w:rPr>
          <w:spacing w:val="2"/>
        </w:rPr>
        <w:t xml:space="preserve">realms </w:t>
      </w:r>
      <w:r w:rsidR="00897A8B">
        <w:t xml:space="preserve">of </w:t>
      </w:r>
      <w:r w:rsidR="00897A8B">
        <w:rPr>
          <w:spacing w:val="3"/>
        </w:rPr>
        <w:t xml:space="preserve">understanding </w:t>
      </w:r>
      <w:r w:rsidR="00897A8B">
        <w:t xml:space="preserve">– </w:t>
      </w:r>
      <w:r w:rsidR="00897A8B">
        <w:rPr>
          <w:spacing w:val="1"/>
        </w:rPr>
        <w:t xml:space="preserve">from </w:t>
      </w:r>
      <w:r w:rsidR="00897A8B">
        <w:rPr>
          <w:spacing w:val="2"/>
        </w:rPr>
        <w:t xml:space="preserve">gender </w:t>
      </w:r>
      <w:r w:rsidR="00897A8B">
        <w:t xml:space="preserve">to </w:t>
      </w:r>
      <w:r w:rsidR="00897A8B">
        <w:rPr>
          <w:spacing w:val="1"/>
        </w:rPr>
        <w:t xml:space="preserve">race </w:t>
      </w:r>
      <w:r w:rsidR="00897A8B">
        <w:t xml:space="preserve">to </w:t>
      </w:r>
      <w:r w:rsidR="00897A8B">
        <w:rPr>
          <w:spacing w:val="2"/>
        </w:rPr>
        <w:t xml:space="preserve">cultural </w:t>
      </w:r>
      <w:proofErr w:type="gramStart"/>
      <w:r w:rsidR="00897A8B">
        <w:rPr>
          <w:spacing w:val="2"/>
        </w:rPr>
        <w:t xml:space="preserve">studies  </w:t>
      </w:r>
      <w:r w:rsidR="00897A8B">
        <w:t>–</w:t>
      </w:r>
      <w:proofErr w:type="gramEnd"/>
      <w:r w:rsidR="00897A8B">
        <w:t xml:space="preserve"> were opened up as scholars unpicked the multiplicity of lost societies. And it transformed public history too: downstairs became just as fascinating as</w:t>
      </w:r>
      <w:r w:rsidR="00897A8B">
        <w:rPr>
          <w:spacing w:val="27"/>
        </w:rPr>
        <w:t xml:space="preserve"> </w:t>
      </w:r>
      <w:r w:rsidR="00897A8B">
        <w:t>upstairs.</w:t>
      </w:r>
    </w:p>
    <w:p w14:paraId="092093F7" w14:textId="77777777" w:rsidR="00027CB9" w:rsidRDefault="00027CB9">
      <w:pPr>
        <w:pStyle w:val="a3"/>
        <w:rPr>
          <w:sz w:val="20"/>
        </w:rPr>
      </w:pPr>
    </w:p>
    <w:p w14:paraId="41D91285" w14:textId="77777777" w:rsidR="00027CB9" w:rsidRDefault="00027CB9">
      <w:pPr>
        <w:pStyle w:val="a3"/>
        <w:rPr>
          <w:sz w:val="20"/>
        </w:rPr>
      </w:pPr>
    </w:p>
    <w:p w14:paraId="3FA83D1A" w14:textId="77777777" w:rsidR="00027CB9" w:rsidRDefault="00027CB9">
      <w:pPr>
        <w:pStyle w:val="a3"/>
        <w:spacing w:before="6"/>
        <w:rPr>
          <w:sz w:val="14"/>
        </w:rPr>
      </w:pPr>
    </w:p>
    <w:tbl>
      <w:tblPr>
        <w:tblW w:w="813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75"/>
        <w:gridCol w:w="5059"/>
      </w:tblGrid>
      <w:tr w:rsidR="00027CB9" w14:paraId="0CDA0D68" w14:textId="77777777">
        <w:trPr>
          <w:trHeight w:val="462"/>
        </w:trPr>
        <w:tc>
          <w:tcPr>
            <w:tcW w:w="3075" w:type="dxa"/>
          </w:tcPr>
          <w:p w14:paraId="343CDE8B" w14:textId="77777777" w:rsidR="00027CB9" w:rsidRDefault="00027CB9">
            <w:pPr>
              <w:pStyle w:val="TableParagraph"/>
            </w:pPr>
          </w:p>
        </w:tc>
        <w:tc>
          <w:tcPr>
            <w:tcW w:w="5059" w:type="dxa"/>
          </w:tcPr>
          <w:p w14:paraId="1E325B02" w14:textId="77777777" w:rsidR="00027CB9" w:rsidRDefault="00897A8B">
            <w:pPr>
              <w:pStyle w:val="TableParagraph"/>
              <w:spacing w:before="106"/>
              <w:ind w:left="107"/>
              <w:rPr>
                <w:sz w:val="23"/>
              </w:rPr>
            </w:pPr>
            <w:r>
              <w:rPr>
                <w:sz w:val="23"/>
              </w:rPr>
              <w:t>[A] emphasized the virtue of classical heroes.</w:t>
            </w:r>
          </w:p>
        </w:tc>
      </w:tr>
      <w:tr w:rsidR="00027CB9" w14:paraId="1B04A2C0" w14:textId="77777777">
        <w:trPr>
          <w:trHeight w:val="740"/>
        </w:trPr>
        <w:tc>
          <w:tcPr>
            <w:tcW w:w="3075" w:type="dxa"/>
          </w:tcPr>
          <w:p w14:paraId="244112AB" w14:textId="77777777" w:rsidR="00027CB9" w:rsidRDefault="00897A8B">
            <w:pPr>
              <w:pStyle w:val="TableParagraph"/>
              <w:spacing w:before="104"/>
              <w:ind w:left="108"/>
              <w:rPr>
                <w:sz w:val="23"/>
              </w:rPr>
            </w:pPr>
            <w:r>
              <w:rPr>
                <w:sz w:val="23"/>
              </w:rPr>
              <w:t>41. Petrarch</w:t>
            </w:r>
          </w:p>
        </w:tc>
        <w:tc>
          <w:tcPr>
            <w:tcW w:w="5059" w:type="dxa"/>
          </w:tcPr>
          <w:p w14:paraId="6F75F353" w14:textId="77777777" w:rsidR="00027CB9" w:rsidRDefault="00897A8B">
            <w:pPr>
              <w:pStyle w:val="TableParagraph"/>
              <w:spacing w:before="23" w:line="370" w:lineRule="exact"/>
              <w:ind w:left="568" w:right="87" w:hanging="461"/>
              <w:rPr>
                <w:sz w:val="23"/>
              </w:rPr>
            </w:pPr>
            <w:r>
              <w:rPr>
                <w:sz w:val="23"/>
              </w:rPr>
              <w:t>[B] highlighted the public glory of the leading artists.</w:t>
            </w:r>
          </w:p>
        </w:tc>
      </w:tr>
      <w:tr w:rsidR="00027CB9" w14:paraId="658AC09D" w14:textId="77777777">
        <w:trPr>
          <w:trHeight w:val="717"/>
        </w:trPr>
        <w:tc>
          <w:tcPr>
            <w:tcW w:w="3075" w:type="dxa"/>
          </w:tcPr>
          <w:p w14:paraId="1BE4734C" w14:textId="77777777" w:rsidR="00027CB9" w:rsidRDefault="00897A8B">
            <w:pPr>
              <w:pStyle w:val="TableParagraph"/>
              <w:spacing w:before="83"/>
              <w:ind w:left="108"/>
              <w:rPr>
                <w:sz w:val="23"/>
              </w:rPr>
            </w:pPr>
            <w:r>
              <w:rPr>
                <w:sz w:val="23"/>
              </w:rPr>
              <w:t>42. Niccolò Machiavelli</w:t>
            </w:r>
          </w:p>
        </w:tc>
        <w:tc>
          <w:tcPr>
            <w:tcW w:w="5059" w:type="dxa"/>
          </w:tcPr>
          <w:p w14:paraId="2627F265" w14:textId="77777777" w:rsidR="00027CB9" w:rsidRDefault="00897A8B">
            <w:pPr>
              <w:pStyle w:val="TableParagraph"/>
              <w:spacing w:before="1" w:line="370" w:lineRule="exact"/>
              <w:ind w:left="568" w:right="87" w:hanging="461"/>
              <w:rPr>
                <w:sz w:val="23"/>
              </w:rPr>
            </w:pPr>
            <w:r>
              <w:rPr>
                <w:sz w:val="23"/>
              </w:rPr>
              <w:t>[C] focused on epochal figures whose lives were hard to imitate.</w:t>
            </w:r>
          </w:p>
        </w:tc>
      </w:tr>
      <w:tr w:rsidR="00027CB9" w14:paraId="24918B05" w14:textId="77777777">
        <w:trPr>
          <w:trHeight w:val="716"/>
        </w:trPr>
        <w:tc>
          <w:tcPr>
            <w:tcW w:w="3075" w:type="dxa"/>
          </w:tcPr>
          <w:p w14:paraId="170C4285" w14:textId="77777777" w:rsidR="00027CB9" w:rsidRDefault="00897A8B">
            <w:pPr>
              <w:pStyle w:val="TableParagraph"/>
              <w:spacing w:before="80"/>
              <w:ind w:left="108"/>
              <w:rPr>
                <w:sz w:val="23"/>
              </w:rPr>
            </w:pPr>
            <w:r>
              <w:rPr>
                <w:sz w:val="23"/>
              </w:rPr>
              <w:t>43. Samuel Smiles</w:t>
            </w:r>
          </w:p>
        </w:tc>
        <w:tc>
          <w:tcPr>
            <w:tcW w:w="5059" w:type="dxa"/>
          </w:tcPr>
          <w:p w14:paraId="4C60A8FB" w14:textId="77777777" w:rsidR="00027CB9" w:rsidRDefault="00897A8B">
            <w:pPr>
              <w:pStyle w:val="TableParagraph"/>
              <w:spacing w:before="80"/>
              <w:ind w:left="107"/>
              <w:rPr>
                <w:sz w:val="23"/>
              </w:rPr>
            </w:pPr>
            <w:r>
              <w:rPr>
                <w:sz w:val="23"/>
              </w:rPr>
              <w:t>[D] opened up new realms of understanding</w:t>
            </w:r>
            <w:r>
              <w:rPr>
                <w:spacing w:val="52"/>
                <w:sz w:val="23"/>
              </w:rPr>
              <w:t xml:space="preserve"> </w:t>
            </w:r>
            <w:r>
              <w:rPr>
                <w:sz w:val="23"/>
              </w:rPr>
              <w:t>the</w:t>
            </w:r>
          </w:p>
          <w:p w14:paraId="333F75A8" w14:textId="77777777" w:rsidR="00027CB9" w:rsidRDefault="00897A8B">
            <w:pPr>
              <w:pStyle w:val="TableParagraph"/>
              <w:spacing w:before="105" w:line="246" w:lineRule="exact"/>
              <w:ind w:left="568"/>
              <w:rPr>
                <w:sz w:val="23"/>
              </w:rPr>
            </w:pPr>
            <w:r>
              <w:rPr>
                <w:sz w:val="23"/>
              </w:rPr>
              <w:t>great men in history.</w:t>
            </w:r>
          </w:p>
        </w:tc>
      </w:tr>
      <w:tr w:rsidR="00027CB9" w14:paraId="3A7D438C" w14:textId="77777777">
        <w:trPr>
          <w:trHeight w:val="740"/>
        </w:trPr>
        <w:tc>
          <w:tcPr>
            <w:tcW w:w="3075" w:type="dxa"/>
          </w:tcPr>
          <w:p w14:paraId="7E8F0240" w14:textId="77777777" w:rsidR="00027CB9" w:rsidRDefault="00897A8B">
            <w:pPr>
              <w:pStyle w:val="TableParagraph"/>
              <w:spacing w:before="106"/>
              <w:ind w:left="108"/>
              <w:rPr>
                <w:sz w:val="23"/>
              </w:rPr>
            </w:pPr>
            <w:r>
              <w:rPr>
                <w:sz w:val="23"/>
              </w:rPr>
              <w:t>44. Thomas Carlyle</w:t>
            </w:r>
          </w:p>
        </w:tc>
        <w:tc>
          <w:tcPr>
            <w:tcW w:w="5059" w:type="dxa"/>
          </w:tcPr>
          <w:p w14:paraId="4F563D5F" w14:textId="77777777" w:rsidR="00027CB9" w:rsidRDefault="00897A8B">
            <w:pPr>
              <w:pStyle w:val="TableParagraph"/>
              <w:spacing w:line="370" w:lineRule="atLeast"/>
              <w:ind w:left="568" w:right="87" w:hanging="461"/>
              <w:rPr>
                <w:sz w:val="23"/>
              </w:rPr>
            </w:pPr>
            <w:r>
              <w:rPr>
                <w:sz w:val="23"/>
              </w:rPr>
              <w:t>[E] held that history should be the story of the masses and their record of struggle.</w:t>
            </w:r>
          </w:p>
        </w:tc>
      </w:tr>
      <w:tr w:rsidR="00027CB9" w14:paraId="7BFD53C9" w14:textId="77777777">
        <w:trPr>
          <w:trHeight w:val="740"/>
        </w:trPr>
        <w:tc>
          <w:tcPr>
            <w:tcW w:w="3075" w:type="dxa"/>
          </w:tcPr>
          <w:p w14:paraId="72952A1F" w14:textId="77777777" w:rsidR="00027CB9" w:rsidRDefault="00897A8B">
            <w:pPr>
              <w:pStyle w:val="TableParagraph"/>
              <w:spacing w:before="104"/>
              <w:ind w:left="108"/>
              <w:rPr>
                <w:sz w:val="23"/>
              </w:rPr>
            </w:pPr>
            <w:r>
              <w:rPr>
                <w:sz w:val="23"/>
              </w:rPr>
              <w:t>45. Marx and Engels</w:t>
            </w:r>
          </w:p>
        </w:tc>
        <w:tc>
          <w:tcPr>
            <w:tcW w:w="5059" w:type="dxa"/>
          </w:tcPr>
          <w:p w14:paraId="5F7DE66A" w14:textId="77777777" w:rsidR="00027CB9" w:rsidRDefault="00897A8B">
            <w:pPr>
              <w:pStyle w:val="TableParagraph"/>
              <w:spacing w:before="23" w:line="370" w:lineRule="exact"/>
              <w:ind w:left="568" w:hanging="461"/>
              <w:rPr>
                <w:sz w:val="23"/>
              </w:rPr>
            </w:pPr>
            <w:r>
              <w:rPr>
                <w:sz w:val="23"/>
              </w:rPr>
              <w:t>[F] dismissed virtue as unnecessary for successful leaders.</w:t>
            </w:r>
          </w:p>
        </w:tc>
      </w:tr>
      <w:tr w:rsidR="00027CB9" w14:paraId="371FB0E3" w14:textId="77777777">
        <w:trPr>
          <w:trHeight w:val="717"/>
        </w:trPr>
        <w:tc>
          <w:tcPr>
            <w:tcW w:w="3075" w:type="dxa"/>
          </w:tcPr>
          <w:p w14:paraId="408439B6" w14:textId="77777777" w:rsidR="00027CB9" w:rsidRDefault="00027CB9">
            <w:pPr>
              <w:pStyle w:val="TableParagraph"/>
            </w:pPr>
          </w:p>
        </w:tc>
        <w:tc>
          <w:tcPr>
            <w:tcW w:w="5059" w:type="dxa"/>
          </w:tcPr>
          <w:p w14:paraId="2BA6BFFA" w14:textId="77777777" w:rsidR="00027CB9" w:rsidRDefault="00897A8B">
            <w:pPr>
              <w:pStyle w:val="TableParagraph"/>
              <w:tabs>
                <w:tab w:val="left" w:pos="786"/>
              </w:tabs>
              <w:spacing w:before="1" w:line="370" w:lineRule="exact"/>
              <w:ind w:left="568" w:right="87" w:hanging="461"/>
              <w:rPr>
                <w:sz w:val="23"/>
              </w:rPr>
            </w:pPr>
            <w:r>
              <w:rPr>
                <w:sz w:val="23"/>
              </w:rPr>
              <w:t>[G]</w:t>
            </w:r>
            <w:r>
              <w:rPr>
                <w:sz w:val="23"/>
              </w:rPr>
              <w:tab/>
            </w:r>
            <w:r>
              <w:rPr>
                <w:sz w:val="23"/>
              </w:rPr>
              <w:tab/>
              <w:t>depicted the worthy lives of engineers, industrialists and</w:t>
            </w:r>
            <w:r>
              <w:rPr>
                <w:spacing w:val="-7"/>
                <w:sz w:val="23"/>
              </w:rPr>
              <w:t xml:space="preserve"> </w:t>
            </w:r>
            <w:r>
              <w:rPr>
                <w:sz w:val="23"/>
              </w:rPr>
              <w:t>explorers.</w:t>
            </w:r>
          </w:p>
        </w:tc>
      </w:tr>
    </w:tbl>
    <w:p w14:paraId="55D1D0DA" w14:textId="77777777" w:rsidR="00027CB9" w:rsidRDefault="00027CB9">
      <w:pPr>
        <w:spacing w:line="370" w:lineRule="exact"/>
        <w:rPr>
          <w:sz w:val="23"/>
        </w:rPr>
        <w:sectPr w:rsidR="00027CB9">
          <w:footerReference w:type="default" r:id="rId11"/>
          <w:pgSz w:w="10720" w:h="14970"/>
          <w:pgMar w:top="1120" w:right="0" w:bottom="1080" w:left="1160" w:header="680" w:footer="898" w:gutter="0"/>
          <w:cols w:space="720"/>
        </w:sectPr>
      </w:pPr>
    </w:p>
    <w:p w14:paraId="582768A0" w14:textId="77777777" w:rsidR="00162D37" w:rsidRDefault="00162D37" w:rsidP="00162D37">
      <w:pPr>
        <w:pStyle w:val="1"/>
        <w:tabs>
          <w:tab w:val="left" w:pos="4203"/>
        </w:tabs>
        <w:spacing w:before="126"/>
        <w:ind w:left="2773"/>
      </w:pPr>
      <w:r>
        <w:lastRenderedPageBreak/>
        <w:t>Section III</w:t>
      </w:r>
      <w:r>
        <w:tab/>
        <w:t>Translation</w:t>
      </w:r>
    </w:p>
    <w:p w14:paraId="7AE5A4A7" w14:textId="77777777" w:rsidR="00162D37" w:rsidRDefault="00162D37" w:rsidP="00162D37">
      <w:pPr>
        <w:pStyle w:val="a3"/>
        <w:rPr>
          <w:sz w:val="28"/>
        </w:rPr>
      </w:pPr>
    </w:p>
    <w:p w14:paraId="56EA9566" w14:textId="77777777" w:rsidR="00162D37" w:rsidRDefault="00162D37" w:rsidP="00162D37">
      <w:pPr>
        <w:pStyle w:val="a3"/>
        <w:spacing w:before="5"/>
        <w:rPr>
          <w:sz w:val="26"/>
        </w:rPr>
      </w:pPr>
    </w:p>
    <w:p w14:paraId="7933ED66" w14:textId="3C91D259" w:rsidR="00162D37" w:rsidRDefault="00162D37" w:rsidP="00162D37">
      <w:pPr>
        <w:pStyle w:val="2"/>
        <w:numPr>
          <w:ilvl w:val="0"/>
          <w:numId w:val="4"/>
        </w:numPr>
        <w:tabs>
          <w:tab w:val="left" w:pos="453"/>
        </w:tabs>
        <w:ind w:hanging="343"/>
      </w:pPr>
      <w:r>
        <w:t>Directions:</w:t>
      </w:r>
    </w:p>
    <w:p w14:paraId="37836351" w14:textId="3355AF54" w:rsidR="00027CB9" w:rsidRDefault="00897A8B" w:rsidP="00333946">
      <w:pPr>
        <w:pStyle w:val="a3"/>
        <w:spacing w:before="105" w:line="338" w:lineRule="auto"/>
        <w:ind w:right="1410"/>
        <w:jc w:val="both"/>
      </w:pPr>
      <w:r>
        <w:t>Translate the following text from English into Chinese. Write your translation on ANSWER SHEET 2. (15 points)</w:t>
      </w:r>
    </w:p>
    <w:p w14:paraId="4685FA8F" w14:textId="77777777" w:rsidR="00027CB9" w:rsidRDefault="00027CB9">
      <w:pPr>
        <w:pStyle w:val="a3"/>
        <w:spacing w:before="9"/>
        <w:rPr>
          <w:sz w:val="31"/>
        </w:rPr>
      </w:pPr>
    </w:p>
    <w:p w14:paraId="1CEA1B84" w14:textId="77777777" w:rsidR="00027CB9" w:rsidRDefault="00897A8B">
      <w:pPr>
        <w:pStyle w:val="a3"/>
        <w:spacing w:line="336" w:lineRule="auto"/>
        <w:ind w:left="229" w:right="1350" w:firstLine="420"/>
        <w:jc w:val="both"/>
      </w:pPr>
      <w:r>
        <w:t xml:space="preserve">When people in developing countries worry about migration, they are usually concerned at the prospect of their best and brightest departure to Silicon </w:t>
      </w:r>
      <w:proofErr w:type="gramStart"/>
      <w:r>
        <w:rPr>
          <w:spacing w:val="-5"/>
        </w:rPr>
        <w:t xml:space="preserve">Valley  </w:t>
      </w:r>
      <w:r>
        <w:t>or</w:t>
      </w:r>
      <w:proofErr w:type="gramEnd"/>
      <w:r>
        <w:t xml:space="preserve">     to hospitals and universities in the developed world. These are the kind of workers that countries like Britain, Canada and </w:t>
      </w:r>
      <w:proofErr w:type="gramStart"/>
      <w:r>
        <w:t>Australia  try</w:t>
      </w:r>
      <w:proofErr w:type="gramEnd"/>
      <w:r>
        <w:t xml:space="preserve">  to  attract  by  using  immigration rules that privilege college</w:t>
      </w:r>
      <w:r>
        <w:rPr>
          <w:spacing w:val="40"/>
        </w:rPr>
        <w:t xml:space="preserve"> </w:t>
      </w:r>
      <w:r>
        <w:t>graduates.</w:t>
      </w:r>
    </w:p>
    <w:p w14:paraId="5C2E4914" w14:textId="77777777" w:rsidR="00027CB9" w:rsidRDefault="00897A8B">
      <w:pPr>
        <w:pStyle w:val="a3"/>
        <w:spacing w:line="336" w:lineRule="auto"/>
        <w:ind w:left="229" w:right="1339" w:firstLine="420"/>
        <w:jc w:val="both"/>
      </w:pPr>
      <w:r>
        <w:t xml:space="preserve">Lots of studies have found </w:t>
      </w:r>
      <w:proofErr w:type="gramStart"/>
      <w:r>
        <w:t>that  well</w:t>
      </w:r>
      <w:proofErr w:type="gramEnd"/>
      <w:r>
        <w:t xml:space="preserve">-educated  people  from  developing countries are particularly likely to emigrate. A big survey of Indian households in 2004 found that nearly 40% of emigrants had more than a high-school education, compared with around 3.3% </w:t>
      </w:r>
      <w:proofErr w:type="gramStart"/>
      <w:r>
        <w:t>of  all</w:t>
      </w:r>
      <w:proofErr w:type="gramEnd"/>
      <w:r>
        <w:t xml:space="preserve">  Indians  over  the  age  25.  </w:t>
      </w:r>
      <w:proofErr w:type="gramStart"/>
      <w:r>
        <w:t>This  “</w:t>
      </w:r>
      <w:proofErr w:type="gramEnd"/>
      <w:r>
        <w:t>brain  drain” has long bothered policymakers in poor countries. They fear that it hurts their economies, depriving them of much-</w:t>
      </w:r>
      <w:proofErr w:type="gramStart"/>
      <w:r>
        <w:t>needed  skilled</w:t>
      </w:r>
      <w:proofErr w:type="gramEnd"/>
      <w:r>
        <w:t xml:space="preserve">  workers  who  could  have  taught at their universities, worked in their hospitals and come up with clever new products for their factories to</w:t>
      </w:r>
      <w:r>
        <w:rPr>
          <w:spacing w:val="20"/>
        </w:rPr>
        <w:t xml:space="preserve"> </w:t>
      </w:r>
      <w:r>
        <w:t>make.</w:t>
      </w:r>
    </w:p>
    <w:p w14:paraId="76B671F5" w14:textId="77777777" w:rsidR="00027CB9" w:rsidRDefault="00027CB9">
      <w:pPr>
        <w:pStyle w:val="a3"/>
        <w:rPr>
          <w:sz w:val="24"/>
        </w:rPr>
      </w:pPr>
    </w:p>
    <w:p w14:paraId="503EC135" w14:textId="77777777" w:rsidR="00027CB9" w:rsidRDefault="00027CB9">
      <w:pPr>
        <w:pStyle w:val="a3"/>
        <w:rPr>
          <w:sz w:val="24"/>
        </w:rPr>
      </w:pPr>
    </w:p>
    <w:p w14:paraId="1286FC2D" w14:textId="77777777" w:rsidR="00027CB9" w:rsidRDefault="00897A8B">
      <w:pPr>
        <w:pStyle w:val="1"/>
        <w:tabs>
          <w:tab w:val="left" w:pos="1439"/>
        </w:tabs>
        <w:spacing w:before="151"/>
        <w:ind w:right="1155"/>
        <w:jc w:val="center"/>
      </w:pPr>
      <w:r>
        <w:t>Section IV</w:t>
      </w:r>
      <w:r>
        <w:tab/>
        <w:t>Writing</w:t>
      </w:r>
    </w:p>
    <w:p w14:paraId="5F850FBB" w14:textId="77777777" w:rsidR="00027CB9" w:rsidRDefault="00027CB9">
      <w:pPr>
        <w:pStyle w:val="a3"/>
        <w:rPr>
          <w:sz w:val="28"/>
        </w:rPr>
      </w:pPr>
    </w:p>
    <w:p w14:paraId="0EB95A6B" w14:textId="77777777" w:rsidR="00027CB9" w:rsidRDefault="00027CB9">
      <w:pPr>
        <w:pStyle w:val="a3"/>
        <w:spacing w:before="7"/>
        <w:rPr>
          <w:sz w:val="35"/>
        </w:rPr>
      </w:pPr>
    </w:p>
    <w:p w14:paraId="77CE7A68" w14:textId="77777777" w:rsidR="00027CB9" w:rsidRDefault="00897A8B">
      <w:pPr>
        <w:pStyle w:val="2"/>
        <w:spacing w:before="1"/>
      </w:pPr>
      <w:r>
        <w:t>Part A</w:t>
      </w:r>
    </w:p>
    <w:p w14:paraId="473AE92F" w14:textId="77777777" w:rsidR="00027CB9" w:rsidRDefault="00897A8B">
      <w:pPr>
        <w:pStyle w:val="a5"/>
        <w:numPr>
          <w:ilvl w:val="0"/>
          <w:numId w:val="3"/>
        </w:numPr>
        <w:tabs>
          <w:tab w:val="left" w:pos="573"/>
        </w:tabs>
        <w:ind w:hanging="343"/>
        <w:rPr>
          <w:b/>
          <w:sz w:val="23"/>
        </w:rPr>
      </w:pPr>
      <w:r>
        <w:rPr>
          <w:b/>
          <w:sz w:val="23"/>
        </w:rPr>
        <w:t>Directions:</w:t>
      </w:r>
    </w:p>
    <w:p w14:paraId="3A107E3A" w14:textId="77777777" w:rsidR="00027CB9" w:rsidRDefault="00897A8B">
      <w:pPr>
        <w:pStyle w:val="a3"/>
        <w:spacing w:before="107" w:line="336" w:lineRule="auto"/>
        <w:ind w:left="229" w:right="1370" w:firstLine="420"/>
        <w:jc w:val="both"/>
      </w:pPr>
      <w:r>
        <w:rPr>
          <w:spacing w:val="1"/>
        </w:rPr>
        <w:t xml:space="preserve">Suppose </w:t>
      </w:r>
      <w:r>
        <w:t xml:space="preserve">you have found </w:t>
      </w:r>
      <w:r>
        <w:rPr>
          <w:spacing w:val="1"/>
        </w:rPr>
        <w:t xml:space="preserve">something wrong </w:t>
      </w:r>
      <w:r>
        <w:t xml:space="preserve">with the electronic dictionary </w:t>
      </w:r>
      <w:proofErr w:type="gramStart"/>
      <w:r>
        <w:t>that  you</w:t>
      </w:r>
      <w:proofErr w:type="gramEnd"/>
      <w:r>
        <w:t xml:space="preserve"> bought from an online store the other day. Write an </w:t>
      </w:r>
      <w:r>
        <w:rPr>
          <w:spacing w:val="1"/>
        </w:rPr>
        <w:t xml:space="preserve">email </w:t>
      </w:r>
      <w:proofErr w:type="gramStart"/>
      <w:r>
        <w:t>to  the</w:t>
      </w:r>
      <w:proofErr w:type="gramEnd"/>
      <w:r>
        <w:t xml:space="preserve">  </w:t>
      </w:r>
      <w:r>
        <w:rPr>
          <w:spacing w:val="1"/>
        </w:rPr>
        <w:t xml:space="preserve">customer </w:t>
      </w:r>
      <w:r>
        <w:t>service center</w:t>
      </w:r>
      <w:r>
        <w:rPr>
          <w:spacing w:val="10"/>
        </w:rPr>
        <w:t xml:space="preserve"> </w:t>
      </w:r>
      <w:r>
        <w:t>to</w:t>
      </w:r>
    </w:p>
    <w:p w14:paraId="25C73BDB" w14:textId="77777777" w:rsidR="00027CB9" w:rsidRDefault="00897A8B">
      <w:pPr>
        <w:pStyle w:val="a5"/>
        <w:numPr>
          <w:ilvl w:val="1"/>
          <w:numId w:val="3"/>
        </w:numPr>
        <w:tabs>
          <w:tab w:val="left" w:pos="897"/>
        </w:tabs>
        <w:spacing w:before="0" w:line="262" w:lineRule="exact"/>
        <w:ind w:hanging="247"/>
        <w:rPr>
          <w:sz w:val="23"/>
        </w:rPr>
      </w:pPr>
      <w:r>
        <w:rPr>
          <w:sz w:val="23"/>
        </w:rPr>
        <w:t>make a complaint,</w:t>
      </w:r>
      <w:r>
        <w:rPr>
          <w:spacing w:val="-2"/>
          <w:sz w:val="23"/>
        </w:rPr>
        <w:t xml:space="preserve"> </w:t>
      </w:r>
      <w:r>
        <w:rPr>
          <w:sz w:val="23"/>
        </w:rPr>
        <w:t>and</w:t>
      </w:r>
    </w:p>
    <w:p w14:paraId="675010A8" w14:textId="77777777" w:rsidR="00027CB9" w:rsidRDefault="00897A8B">
      <w:pPr>
        <w:pStyle w:val="a5"/>
        <w:numPr>
          <w:ilvl w:val="1"/>
          <w:numId w:val="3"/>
        </w:numPr>
        <w:tabs>
          <w:tab w:val="left" w:pos="897"/>
        </w:tabs>
        <w:ind w:hanging="247"/>
        <w:rPr>
          <w:sz w:val="23"/>
        </w:rPr>
      </w:pPr>
      <w:r>
        <w:rPr>
          <w:sz w:val="23"/>
        </w:rPr>
        <w:t>demand a prompt</w:t>
      </w:r>
      <w:r>
        <w:rPr>
          <w:spacing w:val="-5"/>
          <w:sz w:val="23"/>
        </w:rPr>
        <w:t xml:space="preserve"> </w:t>
      </w:r>
      <w:r>
        <w:rPr>
          <w:sz w:val="23"/>
        </w:rPr>
        <w:t>solution.</w:t>
      </w:r>
    </w:p>
    <w:p w14:paraId="059BDD8B" w14:textId="77777777" w:rsidR="00027CB9" w:rsidRDefault="00897A8B">
      <w:pPr>
        <w:pStyle w:val="a3"/>
        <w:spacing w:before="105"/>
        <w:ind w:left="649"/>
      </w:pPr>
      <w:r>
        <w:t>You should write about 100 words on ANSWER SHEET 2.</w:t>
      </w:r>
    </w:p>
    <w:p w14:paraId="478ECF2C" w14:textId="77777777" w:rsidR="00027CB9" w:rsidRDefault="00897A8B">
      <w:pPr>
        <w:pStyle w:val="a3"/>
        <w:spacing w:before="108"/>
        <w:ind w:left="649"/>
      </w:pPr>
      <w:r>
        <w:rPr>
          <w:b/>
        </w:rPr>
        <w:t xml:space="preserve">Do not </w:t>
      </w:r>
      <w:r>
        <w:t>sign your own name at the end of the letter. Use “Zhang Wei” instead.</w:t>
      </w:r>
    </w:p>
    <w:p w14:paraId="4CAEB53B" w14:textId="77777777" w:rsidR="00027CB9" w:rsidRDefault="00897A8B">
      <w:pPr>
        <w:pStyle w:val="a3"/>
        <w:spacing w:before="105"/>
        <w:ind w:left="649"/>
      </w:pPr>
      <w:r>
        <w:rPr>
          <w:b/>
        </w:rPr>
        <w:t xml:space="preserve">Do not </w:t>
      </w:r>
      <w:r>
        <w:t>write the address. (10 points)</w:t>
      </w:r>
    </w:p>
    <w:p w14:paraId="656B8800" w14:textId="77777777" w:rsidR="00027CB9" w:rsidRDefault="00027CB9">
      <w:pPr>
        <w:pStyle w:val="2"/>
        <w:spacing w:before="162"/>
      </w:pPr>
    </w:p>
    <w:p w14:paraId="694D5398" w14:textId="77777777" w:rsidR="00027CB9" w:rsidRDefault="00897A8B">
      <w:pPr>
        <w:pStyle w:val="2"/>
        <w:spacing w:before="162"/>
      </w:pPr>
      <w:r>
        <w:t>Part B</w:t>
      </w:r>
    </w:p>
    <w:p w14:paraId="568CE820" w14:textId="77777777" w:rsidR="00027CB9" w:rsidRDefault="00897A8B">
      <w:pPr>
        <w:pStyle w:val="a5"/>
        <w:numPr>
          <w:ilvl w:val="0"/>
          <w:numId w:val="3"/>
        </w:numPr>
        <w:tabs>
          <w:tab w:val="left" w:pos="573"/>
        </w:tabs>
        <w:spacing w:before="136"/>
        <w:ind w:hanging="343"/>
        <w:rPr>
          <w:b/>
          <w:sz w:val="23"/>
        </w:rPr>
      </w:pPr>
      <w:r>
        <w:rPr>
          <w:b/>
          <w:sz w:val="23"/>
        </w:rPr>
        <w:t>Directions:</w:t>
      </w:r>
    </w:p>
    <w:p w14:paraId="76B201C4" w14:textId="77777777" w:rsidR="00027CB9" w:rsidRDefault="00897A8B">
      <w:pPr>
        <w:pStyle w:val="a3"/>
        <w:spacing w:before="134"/>
        <w:ind w:left="649"/>
      </w:pPr>
      <w:r>
        <w:t>Write an essay based on the following table. In your writing, you should</w:t>
      </w:r>
    </w:p>
    <w:p w14:paraId="25FABCDB" w14:textId="77777777" w:rsidR="00027CB9" w:rsidRDefault="00897A8B">
      <w:pPr>
        <w:pStyle w:val="a5"/>
        <w:numPr>
          <w:ilvl w:val="1"/>
          <w:numId w:val="3"/>
        </w:numPr>
        <w:tabs>
          <w:tab w:val="left" w:pos="904"/>
        </w:tabs>
        <w:spacing w:before="136"/>
        <w:ind w:left="904" w:hanging="255"/>
        <w:rPr>
          <w:sz w:val="23"/>
        </w:rPr>
      </w:pPr>
      <w:r>
        <w:rPr>
          <w:sz w:val="23"/>
        </w:rPr>
        <w:t>describe the table,</w:t>
      </w:r>
      <w:r>
        <w:rPr>
          <w:spacing w:val="18"/>
          <w:sz w:val="23"/>
        </w:rPr>
        <w:t xml:space="preserve"> </w:t>
      </w:r>
      <w:r>
        <w:rPr>
          <w:sz w:val="23"/>
        </w:rPr>
        <w:t>and</w:t>
      </w:r>
    </w:p>
    <w:p w14:paraId="1F2BF2C1" w14:textId="77777777" w:rsidR="00027CB9" w:rsidRDefault="00897A8B">
      <w:pPr>
        <w:pStyle w:val="a5"/>
        <w:numPr>
          <w:ilvl w:val="1"/>
          <w:numId w:val="3"/>
        </w:numPr>
        <w:tabs>
          <w:tab w:val="left" w:pos="904"/>
        </w:tabs>
        <w:spacing w:before="136"/>
        <w:ind w:left="904" w:hanging="255"/>
        <w:rPr>
          <w:sz w:val="23"/>
        </w:rPr>
      </w:pPr>
      <w:r>
        <w:rPr>
          <w:sz w:val="23"/>
        </w:rPr>
        <w:t>give your</w:t>
      </w:r>
      <w:r>
        <w:rPr>
          <w:spacing w:val="15"/>
          <w:sz w:val="23"/>
        </w:rPr>
        <w:t xml:space="preserve"> </w:t>
      </w:r>
      <w:r>
        <w:rPr>
          <w:spacing w:val="1"/>
          <w:sz w:val="23"/>
        </w:rPr>
        <w:t>comments.</w:t>
      </w:r>
    </w:p>
    <w:p w14:paraId="740C9DBE" w14:textId="77777777" w:rsidR="00027CB9" w:rsidRDefault="00897A8B">
      <w:pPr>
        <w:pStyle w:val="a3"/>
        <w:spacing w:before="134"/>
        <w:ind w:left="649"/>
      </w:pPr>
      <w:r>
        <w:t>You should write at least 150 words.</w:t>
      </w:r>
    </w:p>
    <w:p w14:paraId="230C74BE" w14:textId="77777777" w:rsidR="00027CB9" w:rsidRDefault="00897A8B">
      <w:pPr>
        <w:pStyle w:val="a3"/>
        <w:spacing w:before="137"/>
        <w:ind w:left="649"/>
      </w:pPr>
      <w:r>
        <w:t>Write your essay on ANSWER SHEET 2. (15 points)</w:t>
      </w:r>
    </w:p>
    <w:p w14:paraId="2FE75419" w14:textId="77777777" w:rsidR="00027CB9" w:rsidRDefault="00027CB9">
      <w:pPr>
        <w:pStyle w:val="a3"/>
        <w:rPr>
          <w:sz w:val="24"/>
        </w:rPr>
      </w:pPr>
    </w:p>
    <w:p w14:paraId="589209F7" w14:textId="77777777" w:rsidR="00027CB9" w:rsidRDefault="00027CB9">
      <w:pPr>
        <w:pStyle w:val="a3"/>
        <w:rPr>
          <w:sz w:val="19"/>
        </w:rPr>
      </w:pPr>
    </w:p>
    <w:p w14:paraId="75951C1F" w14:textId="77777777" w:rsidR="00027CB9" w:rsidRDefault="005E40BD">
      <w:pPr>
        <w:pStyle w:val="a3"/>
        <w:spacing w:before="1"/>
        <w:ind w:left="2989"/>
        <w:rPr>
          <w:rFonts w:ascii="宋体" w:eastAsia="宋体"/>
          <w:lang w:eastAsia="zh-CN"/>
        </w:rPr>
      </w:pPr>
      <w:r>
        <w:pict w14:anchorId="13DABBA4">
          <v:group id="_x0000_s1026" alt="" style="position:absolute;left:0;text-align:left;margin-left:117.8pt;margin-top:33.5pt;width:306.6pt;height:133.25pt;z-index:-251658240;mso-position-horizontal-relative:page" coordorigin="2357,670" coordsize="6132,2665">
            <v:rect id="_x0000_s1027" alt="" style="position:absolute;left:2362;top:675;width:2040;height:1079" stroked="f"/>
            <v:line id="_x0000_s1028" alt="" style="position:absolute" from="2362,675" to="4402,1754" strokeweight=".5pt"/>
            <v:shape id="_x0000_s1029" alt="" style="position:absolute;left:2362;top:675;width:6127;height:2660" coordorigin="2362,675" coordsize="6127,2660" o:spt="100" adj="0,,0" path="m4402,2813r-2040,l2362,3335r2040,l4402,2813t,-527l2362,2286r,522l4402,2808r,-522m4402,1759r-2040,l2362,2281r2040,l4402,1759m5793,2813r-1386,l4407,3335r1386,l5793,2813t,-527l4407,2286r,522l5793,2808r,-522m5793,1759r-1386,l4407,2281r1386,l5793,1759t,-1084l4407,675r,1079l5793,1754r,-1079m7150,2813r-1352,l5798,3335r1352,l7150,2813t,-527l5798,2286r,522l7150,2808r,-522m7150,1759r-1352,l5798,2281r1352,l7150,1759t,-1084l5798,675r,1079l7150,1754r,-1079m8489,2813r-1334,l7155,3335r1334,l8489,2813t,-527l7155,2286r,522l8489,2808r,-522m8489,1759r-1334,l7155,2281r1334,l8489,1759t,-1084l7155,675r,1079l8489,1754r,-1079e" stroked="f">
              <v:stroke joinstyle="round"/>
              <v:formulas/>
              <v:path arrowok="t" o:connecttype="segments"/>
            </v:shape>
            <w10:wrap anchorx="page"/>
          </v:group>
        </w:pict>
      </w:r>
      <w:r w:rsidR="00897A8B">
        <w:rPr>
          <w:rFonts w:ascii="宋体" w:eastAsia="宋体" w:hint="eastAsia"/>
          <w:lang w:eastAsia="zh-CN"/>
        </w:rPr>
        <w:t>某公司员工工作满意度调查</w:t>
      </w:r>
    </w:p>
    <w:p w14:paraId="7464D7D4" w14:textId="77777777" w:rsidR="00027CB9" w:rsidRDefault="00027CB9">
      <w:pPr>
        <w:pStyle w:val="a3"/>
        <w:spacing w:before="12"/>
        <w:rPr>
          <w:rFonts w:ascii="宋体"/>
          <w:sz w:val="28"/>
          <w:lang w:eastAsia="zh-CN"/>
        </w:rPr>
      </w:pPr>
    </w:p>
    <w:tbl>
      <w:tblPr>
        <w:tblW w:w="6132"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5"/>
        <w:gridCol w:w="1391"/>
        <w:gridCol w:w="1357"/>
        <w:gridCol w:w="1339"/>
      </w:tblGrid>
      <w:tr w:rsidR="00027CB9" w14:paraId="356F87D3" w14:textId="77777777">
        <w:trPr>
          <w:trHeight w:val="1074"/>
        </w:trPr>
        <w:tc>
          <w:tcPr>
            <w:tcW w:w="2045" w:type="dxa"/>
          </w:tcPr>
          <w:p w14:paraId="5BB8E8E9" w14:textId="77777777" w:rsidR="00027CB9" w:rsidRDefault="00897A8B">
            <w:pPr>
              <w:pStyle w:val="TableParagraph"/>
              <w:spacing w:before="85"/>
              <w:ind w:left="1245"/>
              <w:rPr>
                <w:rFonts w:ascii="宋体" w:eastAsia="宋体"/>
                <w:sz w:val="23"/>
              </w:rPr>
            </w:pPr>
            <w:proofErr w:type="spellStart"/>
            <w:r>
              <w:rPr>
                <w:rFonts w:ascii="宋体" w:eastAsia="宋体" w:hint="eastAsia"/>
                <w:sz w:val="23"/>
              </w:rPr>
              <w:t>满意度</w:t>
            </w:r>
            <w:proofErr w:type="spellEnd"/>
          </w:p>
          <w:p w14:paraId="5FCC0716" w14:textId="77777777" w:rsidR="00027CB9" w:rsidRDefault="00027CB9">
            <w:pPr>
              <w:pStyle w:val="TableParagraph"/>
              <w:spacing w:before="3"/>
              <w:rPr>
                <w:rFonts w:ascii="宋体"/>
                <w:sz w:val="17"/>
              </w:rPr>
            </w:pPr>
          </w:p>
          <w:p w14:paraId="3138CC08" w14:textId="77777777" w:rsidR="00027CB9" w:rsidRDefault="00897A8B">
            <w:pPr>
              <w:pStyle w:val="TableParagraph"/>
              <w:ind w:left="107"/>
              <w:rPr>
                <w:rFonts w:ascii="宋体" w:eastAsia="宋体"/>
                <w:sz w:val="23"/>
              </w:rPr>
            </w:pPr>
            <w:proofErr w:type="spellStart"/>
            <w:r>
              <w:rPr>
                <w:rFonts w:ascii="宋体" w:eastAsia="宋体" w:hint="eastAsia"/>
                <w:sz w:val="23"/>
              </w:rPr>
              <w:t>年龄组</w:t>
            </w:r>
            <w:proofErr w:type="spellEnd"/>
          </w:p>
        </w:tc>
        <w:tc>
          <w:tcPr>
            <w:tcW w:w="1391" w:type="dxa"/>
          </w:tcPr>
          <w:p w14:paraId="6AF81E1A" w14:textId="77777777" w:rsidR="00027CB9" w:rsidRDefault="00027CB9">
            <w:pPr>
              <w:pStyle w:val="TableParagraph"/>
              <w:spacing w:before="8"/>
              <w:rPr>
                <w:rFonts w:ascii="宋体"/>
                <w:sz w:val="26"/>
              </w:rPr>
            </w:pPr>
          </w:p>
          <w:p w14:paraId="4BA7CB6C" w14:textId="77777777" w:rsidR="00027CB9" w:rsidRDefault="00897A8B">
            <w:pPr>
              <w:pStyle w:val="TableParagraph"/>
              <w:ind w:left="357" w:right="347"/>
              <w:jc w:val="center"/>
              <w:rPr>
                <w:rFonts w:ascii="宋体" w:eastAsia="宋体"/>
                <w:sz w:val="23"/>
              </w:rPr>
            </w:pPr>
            <w:proofErr w:type="spellStart"/>
            <w:r>
              <w:rPr>
                <w:rFonts w:ascii="宋体" w:eastAsia="宋体" w:hint="eastAsia"/>
                <w:sz w:val="23"/>
              </w:rPr>
              <w:t>满意</w:t>
            </w:r>
            <w:proofErr w:type="spellEnd"/>
          </w:p>
        </w:tc>
        <w:tc>
          <w:tcPr>
            <w:tcW w:w="1357" w:type="dxa"/>
          </w:tcPr>
          <w:p w14:paraId="7F33D15C" w14:textId="77777777" w:rsidR="00027CB9" w:rsidRDefault="00027CB9">
            <w:pPr>
              <w:pStyle w:val="TableParagraph"/>
              <w:spacing w:before="8"/>
              <w:rPr>
                <w:rFonts w:ascii="宋体"/>
                <w:sz w:val="26"/>
              </w:rPr>
            </w:pPr>
          </w:p>
          <w:p w14:paraId="01F3C28B" w14:textId="77777777" w:rsidR="00027CB9" w:rsidRDefault="00897A8B">
            <w:pPr>
              <w:pStyle w:val="TableParagraph"/>
              <w:ind w:right="322"/>
              <w:jc w:val="right"/>
              <w:rPr>
                <w:rFonts w:ascii="宋体" w:eastAsia="宋体"/>
                <w:sz w:val="23"/>
              </w:rPr>
            </w:pPr>
            <w:proofErr w:type="spellStart"/>
            <w:r>
              <w:rPr>
                <w:rFonts w:ascii="宋体" w:eastAsia="宋体" w:hint="eastAsia"/>
                <w:sz w:val="23"/>
              </w:rPr>
              <w:t>不清楚</w:t>
            </w:r>
            <w:proofErr w:type="spellEnd"/>
          </w:p>
        </w:tc>
        <w:tc>
          <w:tcPr>
            <w:tcW w:w="1339" w:type="dxa"/>
          </w:tcPr>
          <w:p w14:paraId="7F7AF561" w14:textId="77777777" w:rsidR="00027CB9" w:rsidRDefault="00027CB9">
            <w:pPr>
              <w:pStyle w:val="TableParagraph"/>
              <w:spacing w:before="8"/>
              <w:rPr>
                <w:rFonts w:ascii="宋体"/>
                <w:sz w:val="26"/>
              </w:rPr>
            </w:pPr>
          </w:p>
          <w:p w14:paraId="2B2494DC" w14:textId="77777777" w:rsidR="00027CB9" w:rsidRDefault="00897A8B">
            <w:pPr>
              <w:pStyle w:val="TableParagraph"/>
              <w:ind w:left="304" w:right="295"/>
              <w:jc w:val="center"/>
              <w:rPr>
                <w:rFonts w:ascii="宋体" w:eastAsia="宋体"/>
                <w:sz w:val="23"/>
              </w:rPr>
            </w:pPr>
            <w:proofErr w:type="spellStart"/>
            <w:r>
              <w:rPr>
                <w:rFonts w:ascii="宋体" w:eastAsia="宋体" w:hint="eastAsia"/>
                <w:sz w:val="23"/>
              </w:rPr>
              <w:t>不满意</w:t>
            </w:r>
            <w:proofErr w:type="spellEnd"/>
          </w:p>
        </w:tc>
      </w:tr>
      <w:tr w:rsidR="00027CB9" w14:paraId="7AE231EE" w14:textId="77777777">
        <w:trPr>
          <w:trHeight w:val="516"/>
        </w:trPr>
        <w:tc>
          <w:tcPr>
            <w:tcW w:w="2045" w:type="dxa"/>
          </w:tcPr>
          <w:p w14:paraId="12BA8392" w14:textId="77777777" w:rsidR="00027CB9" w:rsidRDefault="00897A8B">
            <w:pPr>
              <w:pStyle w:val="TableParagraph"/>
              <w:spacing w:before="64"/>
              <w:ind w:right="427"/>
              <w:jc w:val="right"/>
              <w:rPr>
                <w:rFonts w:ascii="宋体" w:eastAsia="宋体" w:hAnsi="宋体"/>
                <w:sz w:val="23"/>
              </w:rPr>
            </w:pPr>
            <w:r>
              <w:rPr>
                <w:rFonts w:ascii="宋体" w:eastAsia="宋体" w:hAnsi="宋体" w:hint="eastAsia"/>
                <w:sz w:val="23"/>
              </w:rPr>
              <w:t>≤</w:t>
            </w:r>
            <w:r>
              <w:rPr>
                <w:sz w:val="23"/>
              </w:rPr>
              <w:t xml:space="preserve">40 </w:t>
            </w:r>
            <w:r>
              <w:rPr>
                <w:rFonts w:ascii="宋体" w:eastAsia="宋体" w:hAnsi="宋体" w:hint="eastAsia"/>
                <w:sz w:val="23"/>
              </w:rPr>
              <w:t>岁</w:t>
            </w:r>
          </w:p>
        </w:tc>
        <w:tc>
          <w:tcPr>
            <w:tcW w:w="1391" w:type="dxa"/>
          </w:tcPr>
          <w:p w14:paraId="18562A52" w14:textId="77777777" w:rsidR="00027CB9" w:rsidRDefault="00897A8B">
            <w:pPr>
              <w:pStyle w:val="TableParagraph"/>
              <w:spacing w:before="64"/>
              <w:ind w:left="357" w:right="350"/>
              <w:jc w:val="center"/>
              <w:rPr>
                <w:rFonts w:ascii="宋体" w:eastAsia="宋体"/>
                <w:sz w:val="23"/>
              </w:rPr>
            </w:pPr>
            <w:r>
              <w:rPr>
                <w:sz w:val="23"/>
              </w:rPr>
              <w:t>16.7</w:t>
            </w:r>
            <w:r>
              <w:rPr>
                <w:rFonts w:ascii="宋体" w:eastAsia="宋体" w:hint="eastAsia"/>
                <w:sz w:val="23"/>
              </w:rPr>
              <w:t>％</w:t>
            </w:r>
          </w:p>
        </w:tc>
        <w:tc>
          <w:tcPr>
            <w:tcW w:w="1357" w:type="dxa"/>
          </w:tcPr>
          <w:p w14:paraId="3CA23AB2" w14:textId="77777777" w:rsidR="00027CB9" w:rsidRDefault="00897A8B">
            <w:pPr>
              <w:pStyle w:val="TableParagraph"/>
              <w:spacing w:before="64"/>
              <w:ind w:right="351"/>
              <w:jc w:val="right"/>
              <w:rPr>
                <w:rFonts w:ascii="宋体" w:eastAsia="宋体"/>
                <w:sz w:val="23"/>
              </w:rPr>
            </w:pPr>
            <w:r>
              <w:rPr>
                <w:sz w:val="23"/>
              </w:rPr>
              <w:t>50.0</w:t>
            </w:r>
            <w:r>
              <w:rPr>
                <w:rFonts w:ascii="宋体" w:eastAsia="宋体" w:hint="eastAsia"/>
                <w:sz w:val="23"/>
              </w:rPr>
              <w:t>％</w:t>
            </w:r>
          </w:p>
        </w:tc>
        <w:tc>
          <w:tcPr>
            <w:tcW w:w="1339" w:type="dxa"/>
          </w:tcPr>
          <w:p w14:paraId="36B28D44" w14:textId="77777777" w:rsidR="00027CB9" w:rsidRDefault="00897A8B">
            <w:pPr>
              <w:pStyle w:val="TableParagraph"/>
              <w:spacing w:before="64"/>
              <w:ind w:left="304" w:right="295"/>
              <w:jc w:val="center"/>
              <w:rPr>
                <w:rFonts w:ascii="宋体" w:eastAsia="宋体"/>
                <w:sz w:val="23"/>
              </w:rPr>
            </w:pPr>
            <w:r>
              <w:rPr>
                <w:sz w:val="23"/>
              </w:rPr>
              <w:t>33.3</w:t>
            </w:r>
            <w:r>
              <w:rPr>
                <w:rFonts w:ascii="宋体" w:eastAsia="宋体" w:hint="eastAsia"/>
                <w:sz w:val="23"/>
              </w:rPr>
              <w:t>％</w:t>
            </w:r>
          </w:p>
        </w:tc>
      </w:tr>
      <w:tr w:rsidR="00027CB9" w14:paraId="0B5575E2" w14:textId="77777777">
        <w:trPr>
          <w:trHeight w:val="517"/>
        </w:trPr>
        <w:tc>
          <w:tcPr>
            <w:tcW w:w="2045" w:type="dxa"/>
          </w:tcPr>
          <w:p w14:paraId="52A27B8F" w14:textId="77777777" w:rsidR="00027CB9" w:rsidRDefault="00897A8B">
            <w:pPr>
              <w:pStyle w:val="TableParagraph"/>
              <w:spacing w:before="65"/>
              <w:ind w:right="365"/>
              <w:jc w:val="right"/>
              <w:rPr>
                <w:rFonts w:ascii="宋体" w:eastAsia="宋体"/>
                <w:sz w:val="23"/>
              </w:rPr>
            </w:pPr>
            <w:r>
              <w:rPr>
                <w:sz w:val="23"/>
              </w:rPr>
              <w:t xml:space="preserve">41~50 </w:t>
            </w:r>
            <w:r>
              <w:rPr>
                <w:rFonts w:ascii="宋体" w:eastAsia="宋体" w:hint="eastAsia"/>
                <w:sz w:val="23"/>
              </w:rPr>
              <w:t>岁</w:t>
            </w:r>
          </w:p>
        </w:tc>
        <w:tc>
          <w:tcPr>
            <w:tcW w:w="1391" w:type="dxa"/>
          </w:tcPr>
          <w:p w14:paraId="3E6AFFC8" w14:textId="77777777" w:rsidR="00027CB9" w:rsidRDefault="00897A8B">
            <w:pPr>
              <w:pStyle w:val="TableParagraph"/>
              <w:spacing w:before="65"/>
              <w:ind w:left="357" w:right="347"/>
              <w:jc w:val="center"/>
              <w:rPr>
                <w:rFonts w:ascii="宋体" w:eastAsia="宋体"/>
                <w:sz w:val="23"/>
              </w:rPr>
            </w:pPr>
            <w:r>
              <w:rPr>
                <w:sz w:val="23"/>
              </w:rPr>
              <w:t>0.0</w:t>
            </w:r>
            <w:r>
              <w:rPr>
                <w:rFonts w:ascii="宋体" w:eastAsia="宋体" w:hint="eastAsia"/>
                <w:sz w:val="23"/>
              </w:rPr>
              <w:t>％</w:t>
            </w:r>
          </w:p>
        </w:tc>
        <w:tc>
          <w:tcPr>
            <w:tcW w:w="1357" w:type="dxa"/>
          </w:tcPr>
          <w:p w14:paraId="29E3658A" w14:textId="77777777" w:rsidR="00027CB9" w:rsidRDefault="00897A8B">
            <w:pPr>
              <w:pStyle w:val="TableParagraph"/>
              <w:spacing w:before="65"/>
              <w:ind w:right="351"/>
              <w:jc w:val="right"/>
              <w:rPr>
                <w:rFonts w:ascii="宋体" w:eastAsia="宋体"/>
                <w:sz w:val="23"/>
              </w:rPr>
            </w:pPr>
            <w:r>
              <w:rPr>
                <w:sz w:val="23"/>
              </w:rPr>
              <w:t>36.0</w:t>
            </w:r>
            <w:r>
              <w:rPr>
                <w:rFonts w:ascii="宋体" w:eastAsia="宋体" w:hint="eastAsia"/>
                <w:sz w:val="23"/>
              </w:rPr>
              <w:t>％</w:t>
            </w:r>
          </w:p>
        </w:tc>
        <w:tc>
          <w:tcPr>
            <w:tcW w:w="1339" w:type="dxa"/>
          </w:tcPr>
          <w:p w14:paraId="13BB165C" w14:textId="77777777" w:rsidR="00027CB9" w:rsidRDefault="00897A8B">
            <w:pPr>
              <w:pStyle w:val="TableParagraph"/>
              <w:spacing w:before="65"/>
              <w:ind w:left="304" w:right="295"/>
              <w:jc w:val="center"/>
              <w:rPr>
                <w:rFonts w:ascii="宋体" w:eastAsia="宋体"/>
                <w:sz w:val="23"/>
              </w:rPr>
            </w:pPr>
            <w:r>
              <w:rPr>
                <w:sz w:val="23"/>
              </w:rPr>
              <w:t>64.0</w:t>
            </w:r>
            <w:r>
              <w:rPr>
                <w:rFonts w:ascii="宋体" w:eastAsia="宋体" w:hint="eastAsia"/>
                <w:sz w:val="23"/>
              </w:rPr>
              <w:t>％</w:t>
            </w:r>
          </w:p>
        </w:tc>
      </w:tr>
      <w:tr w:rsidR="00027CB9" w14:paraId="1D502135" w14:textId="77777777">
        <w:trPr>
          <w:trHeight w:val="516"/>
        </w:trPr>
        <w:tc>
          <w:tcPr>
            <w:tcW w:w="2045" w:type="dxa"/>
          </w:tcPr>
          <w:p w14:paraId="689803E4" w14:textId="77777777" w:rsidR="00027CB9" w:rsidRDefault="00897A8B">
            <w:pPr>
              <w:pStyle w:val="TableParagraph"/>
              <w:spacing w:before="63"/>
              <w:ind w:right="427"/>
              <w:jc w:val="right"/>
              <w:rPr>
                <w:rFonts w:ascii="宋体" w:eastAsia="宋体"/>
                <w:sz w:val="23"/>
              </w:rPr>
            </w:pPr>
            <w:r>
              <w:rPr>
                <w:rFonts w:ascii="宋体" w:eastAsia="宋体" w:hint="eastAsia"/>
                <w:sz w:val="23"/>
              </w:rPr>
              <w:t>＞</w:t>
            </w:r>
            <w:r>
              <w:rPr>
                <w:sz w:val="23"/>
              </w:rPr>
              <w:t xml:space="preserve">50 </w:t>
            </w:r>
            <w:r>
              <w:rPr>
                <w:rFonts w:ascii="宋体" w:eastAsia="宋体" w:hint="eastAsia"/>
                <w:sz w:val="23"/>
              </w:rPr>
              <w:t>岁</w:t>
            </w:r>
          </w:p>
        </w:tc>
        <w:tc>
          <w:tcPr>
            <w:tcW w:w="1391" w:type="dxa"/>
          </w:tcPr>
          <w:p w14:paraId="2ADA22C9" w14:textId="77777777" w:rsidR="00027CB9" w:rsidRDefault="00897A8B">
            <w:pPr>
              <w:pStyle w:val="TableParagraph"/>
              <w:spacing w:before="63"/>
              <w:ind w:left="357" w:right="350"/>
              <w:jc w:val="center"/>
              <w:rPr>
                <w:rFonts w:ascii="宋体" w:eastAsia="宋体"/>
                <w:sz w:val="23"/>
              </w:rPr>
            </w:pPr>
            <w:r>
              <w:rPr>
                <w:sz w:val="23"/>
              </w:rPr>
              <w:t>40.0</w:t>
            </w:r>
            <w:r>
              <w:rPr>
                <w:rFonts w:ascii="宋体" w:eastAsia="宋体" w:hint="eastAsia"/>
                <w:sz w:val="23"/>
              </w:rPr>
              <w:t>％</w:t>
            </w:r>
          </w:p>
        </w:tc>
        <w:tc>
          <w:tcPr>
            <w:tcW w:w="1357" w:type="dxa"/>
          </w:tcPr>
          <w:p w14:paraId="0D755483" w14:textId="77777777" w:rsidR="00027CB9" w:rsidRDefault="00897A8B">
            <w:pPr>
              <w:pStyle w:val="TableParagraph"/>
              <w:spacing w:before="63"/>
              <w:ind w:right="351"/>
              <w:jc w:val="right"/>
              <w:rPr>
                <w:rFonts w:ascii="宋体" w:eastAsia="宋体"/>
                <w:sz w:val="23"/>
              </w:rPr>
            </w:pPr>
            <w:r>
              <w:rPr>
                <w:sz w:val="23"/>
              </w:rPr>
              <w:t>50.0</w:t>
            </w:r>
            <w:r>
              <w:rPr>
                <w:rFonts w:ascii="宋体" w:eastAsia="宋体" w:hint="eastAsia"/>
                <w:sz w:val="23"/>
              </w:rPr>
              <w:t>％</w:t>
            </w:r>
          </w:p>
        </w:tc>
        <w:tc>
          <w:tcPr>
            <w:tcW w:w="1339" w:type="dxa"/>
          </w:tcPr>
          <w:p w14:paraId="6937D0BF" w14:textId="77777777" w:rsidR="00027CB9" w:rsidRDefault="00897A8B">
            <w:pPr>
              <w:pStyle w:val="TableParagraph"/>
              <w:spacing w:before="63"/>
              <w:ind w:left="304" w:right="295"/>
              <w:jc w:val="center"/>
              <w:rPr>
                <w:rFonts w:ascii="宋体" w:eastAsia="宋体"/>
                <w:sz w:val="23"/>
              </w:rPr>
            </w:pPr>
            <w:r>
              <w:rPr>
                <w:sz w:val="23"/>
              </w:rPr>
              <w:t>10.0</w:t>
            </w:r>
            <w:r>
              <w:rPr>
                <w:rFonts w:ascii="宋体" w:eastAsia="宋体" w:hint="eastAsia"/>
                <w:sz w:val="23"/>
              </w:rPr>
              <w:t>％</w:t>
            </w:r>
          </w:p>
        </w:tc>
      </w:tr>
    </w:tbl>
    <w:p w14:paraId="26169E5C" w14:textId="77777777" w:rsidR="00027CB9" w:rsidRDefault="00027CB9"/>
    <w:p w14:paraId="4CC5FA6D" w14:textId="77777777" w:rsidR="00027CB9" w:rsidRDefault="00027CB9"/>
    <w:p w14:paraId="6224FA9E" w14:textId="77777777" w:rsidR="00027CB9" w:rsidRDefault="00027CB9"/>
    <w:p w14:paraId="3FAF6321" w14:textId="77777777" w:rsidR="00027CB9" w:rsidRDefault="00027CB9"/>
    <w:p w14:paraId="467AB9C3" w14:textId="77777777" w:rsidR="00027CB9" w:rsidRDefault="00027CB9"/>
    <w:p w14:paraId="6D354055" w14:textId="77777777" w:rsidR="00027CB9" w:rsidRDefault="00027CB9"/>
    <w:p w14:paraId="2EF1FC8F" w14:textId="77777777" w:rsidR="00027CB9" w:rsidRDefault="00027CB9"/>
    <w:p w14:paraId="1472C136" w14:textId="77777777" w:rsidR="00027CB9" w:rsidRDefault="00027CB9"/>
    <w:p w14:paraId="116ADE21" w14:textId="77777777" w:rsidR="00027CB9" w:rsidRDefault="00027CB9"/>
    <w:p w14:paraId="4BD86397" w14:textId="77777777" w:rsidR="00027CB9" w:rsidRDefault="00027CB9"/>
    <w:p w14:paraId="47717C42" w14:textId="77777777" w:rsidR="00027CB9" w:rsidRDefault="00027CB9"/>
    <w:p w14:paraId="67B8D919" w14:textId="77777777" w:rsidR="00027CB9" w:rsidRDefault="00027CB9"/>
    <w:p w14:paraId="396D8E37" w14:textId="77777777" w:rsidR="00027CB9" w:rsidRDefault="00027CB9"/>
    <w:p w14:paraId="3AF5B0AB" w14:textId="77777777" w:rsidR="00027CB9" w:rsidRDefault="00027CB9"/>
    <w:p w14:paraId="7E875E0B" w14:textId="77777777" w:rsidR="00027CB9" w:rsidRDefault="00027CB9"/>
    <w:p w14:paraId="2A2FC89A" w14:textId="77777777" w:rsidR="00027CB9" w:rsidRDefault="00027CB9"/>
    <w:p w14:paraId="062F987C" w14:textId="77777777" w:rsidR="00027CB9" w:rsidRDefault="00027CB9"/>
    <w:p w14:paraId="6AF98D09" w14:textId="77777777" w:rsidR="00027CB9" w:rsidRDefault="00027CB9"/>
    <w:p w14:paraId="02A470C2" w14:textId="77777777" w:rsidR="00027CB9" w:rsidRDefault="00027CB9"/>
    <w:p w14:paraId="798677E6" w14:textId="77777777" w:rsidR="00027CB9" w:rsidRDefault="00027CB9"/>
    <w:p w14:paraId="36B29FF4" w14:textId="05736B3D" w:rsidR="00027CB9" w:rsidRDefault="00027CB9"/>
    <w:p w14:paraId="37E5B43D" w14:textId="02406107" w:rsidR="00333946" w:rsidRDefault="00333946"/>
    <w:p w14:paraId="7AD70D5A" w14:textId="27281E4D" w:rsidR="00333946" w:rsidRDefault="00333946"/>
    <w:p w14:paraId="491F2A0B" w14:textId="77777777" w:rsidR="00333946" w:rsidRDefault="00333946"/>
    <w:p w14:paraId="7DAF25AF" w14:textId="77777777" w:rsidR="00027CB9" w:rsidRDefault="00027CB9"/>
    <w:p w14:paraId="4345A6CE" w14:textId="77777777" w:rsidR="00027CB9" w:rsidRDefault="00027CB9"/>
    <w:p w14:paraId="621D0CF8" w14:textId="77777777" w:rsidR="00027CB9" w:rsidRDefault="00027CB9"/>
    <w:p w14:paraId="0F8761A9" w14:textId="77777777" w:rsidR="00027CB9" w:rsidRDefault="00897A8B">
      <w:pPr>
        <w:pStyle w:val="1"/>
        <w:ind w:rightChars="545" w:right="1199"/>
        <w:jc w:val="center"/>
        <w:rPr>
          <w:rFonts w:eastAsiaTheme="majorEastAsia"/>
          <w:b/>
          <w:bCs/>
          <w:sz w:val="30"/>
          <w:szCs w:val="30"/>
          <w:lang w:eastAsia="zh-CN"/>
        </w:rPr>
      </w:pPr>
      <w:r>
        <w:rPr>
          <w:rFonts w:eastAsiaTheme="minorEastAsia"/>
          <w:b/>
          <w:bCs/>
          <w:sz w:val="30"/>
          <w:szCs w:val="30"/>
          <w:lang w:eastAsia="zh-CN"/>
        </w:rPr>
        <w:t>201</w:t>
      </w:r>
      <w:r>
        <w:rPr>
          <w:rFonts w:eastAsiaTheme="minorEastAsia" w:hint="eastAsia"/>
          <w:b/>
          <w:bCs/>
          <w:sz w:val="30"/>
          <w:szCs w:val="30"/>
          <w:lang w:eastAsia="zh-CN"/>
        </w:rPr>
        <w:t>2</w:t>
      </w:r>
      <w:r>
        <w:rPr>
          <w:rFonts w:eastAsiaTheme="majorEastAsia"/>
          <w:b/>
          <w:bCs/>
          <w:sz w:val="30"/>
          <w:szCs w:val="30"/>
          <w:lang w:eastAsia="zh-CN"/>
        </w:rPr>
        <w:t>年</w:t>
      </w:r>
      <w:r>
        <w:rPr>
          <w:rFonts w:eastAsiaTheme="majorEastAsia" w:hint="eastAsia"/>
          <w:b/>
          <w:bCs/>
          <w:sz w:val="30"/>
          <w:szCs w:val="30"/>
          <w:lang w:eastAsia="zh-CN"/>
        </w:rPr>
        <w:t>考研</w:t>
      </w:r>
      <w:r>
        <w:rPr>
          <w:rFonts w:eastAsiaTheme="majorEastAsia"/>
          <w:b/>
          <w:bCs/>
          <w:sz w:val="30"/>
          <w:szCs w:val="30"/>
          <w:lang w:eastAsia="zh-CN"/>
        </w:rPr>
        <w:t>英语</w:t>
      </w:r>
      <w:r>
        <w:rPr>
          <w:rFonts w:eastAsiaTheme="majorEastAsia" w:hint="eastAsia"/>
          <w:b/>
          <w:bCs/>
          <w:sz w:val="30"/>
          <w:szCs w:val="30"/>
          <w:lang w:eastAsia="zh-CN"/>
        </w:rPr>
        <w:t>二</w:t>
      </w:r>
      <w:r>
        <w:rPr>
          <w:rFonts w:eastAsiaTheme="majorEastAsia"/>
          <w:b/>
          <w:bCs/>
          <w:sz w:val="30"/>
          <w:szCs w:val="30"/>
          <w:lang w:eastAsia="zh-CN"/>
        </w:rPr>
        <w:t>真题答案</w:t>
      </w:r>
    </w:p>
    <w:p w14:paraId="57BA4285" w14:textId="77777777" w:rsidR="00027CB9" w:rsidRDefault="00027CB9">
      <w:pPr>
        <w:rPr>
          <w:lang w:eastAsia="zh-CN"/>
        </w:rPr>
      </w:pPr>
    </w:p>
    <w:p w14:paraId="1F96D604" w14:textId="77777777" w:rsidR="00027CB9" w:rsidRDefault="00897A8B">
      <w:pPr>
        <w:pStyle w:val="2"/>
        <w:ind w:rightChars="545" w:right="1199"/>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789D07EE" w14:textId="77777777" w:rsidR="00027CB9" w:rsidRDefault="00027CB9">
      <w:pPr>
        <w:rPr>
          <w:b/>
          <w:bCs/>
          <w:lang w:eastAsia="zh-CN"/>
        </w:rPr>
      </w:pPr>
    </w:p>
    <w:p w14:paraId="3B46234E" w14:textId="77777777" w:rsidR="00027CB9" w:rsidRDefault="00897A8B">
      <w:pPr>
        <w:pStyle w:val="TableParagraph"/>
        <w:spacing w:line="266" w:lineRule="exact"/>
        <w:rPr>
          <w:bCs/>
          <w:kern w:val="15"/>
          <w:sz w:val="24"/>
          <w:szCs w:val="24"/>
          <w:lang w:eastAsia="zh-CN"/>
        </w:rPr>
      </w:pPr>
      <w:r>
        <w:rPr>
          <w:rFonts w:hint="eastAsia"/>
          <w:bCs/>
          <w:kern w:val="15"/>
          <w:sz w:val="24"/>
          <w:szCs w:val="24"/>
          <w:lang w:eastAsia="zh-CN"/>
        </w:rPr>
        <w:t>1.A       2.B       3.D       4.A       5.C       6.D       7.B       8.A       9.C         10.B</w:t>
      </w:r>
    </w:p>
    <w:p w14:paraId="0CC54C45" w14:textId="77777777" w:rsidR="00027CB9" w:rsidRDefault="00027CB9">
      <w:pPr>
        <w:pStyle w:val="TableParagraph"/>
        <w:spacing w:line="266" w:lineRule="exact"/>
        <w:rPr>
          <w:bCs/>
          <w:kern w:val="15"/>
          <w:sz w:val="24"/>
          <w:szCs w:val="24"/>
          <w:lang w:eastAsia="zh-CN"/>
        </w:rPr>
      </w:pPr>
    </w:p>
    <w:p w14:paraId="080B99E2" w14:textId="77777777" w:rsidR="00027CB9" w:rsidRDefault="00897A8B">
      <w:pPr>
        <w:pStyle w:val="TableParagraph"/>
        <w:spacing w:line="266" w:lineRule="exact"/>
        <w:rPr>
          <w:bCs/>
          <w:kern w:val="15"/>
          <w:sz w:val="24"/>
          <w:szCs w:val="24"/>
          <w:lang w:eastAsia="zh-CN"/>
        </w:rPr>
      </w:pPr>
      <w:r>
        <w:rPr>
          <w:rFonts w:hint="eastAsia"/>
          <w:bCs/>
          <w:kern w:val="15"/>
          <w:sz w:val="24"/>
          <w:szCs w:val="24"/>
          <w:lang w:eastAsia="zh-CN"/>
        </w:rPr>
        <w:t xml:space="preserve">11.D      12.C     13.C     14.A     15.D     16.A     17.B     18.C     19.B       20.D </w:t>
      </w:r>
    </w:p>
    <w:p w14:paraId="401B2A06" w14:textId="77777777" w:rsidR="00027CB9" w:rsidRDefault="00027CB9">
      <w:pPr>
        <w:pStyle w:val="a3"/>
        <w:spacing w:before="6"/>
        <w:rPr>
          <w:sz w:val="13"/>
        </w:rPr>
      </w:pPr>
    </w:p>
    <w:p w14:paraId="6D28077C" w14:textId="77777777" w:rsidR="00027CB9" w:rsidRDefault="00027CB9">
      <w:pPr>
        <w:pStyle w:val="a3"/>
        <w:spacing w:before="6"/>
        <w:rPr>
          <w:sz w:val="13"/>
        </w:rPr>
      </w:pPr>
    </w:p>
    <w:p w14:paraId="33B4220C" w14:textId="77777777" w:rsidR="00027CB9" w:rsidRDefault="00027CB9">
      <w:pPr>
        <w:pStyle w:val="a3"/>
        <w:spacing w:before="6"/>
        <w:ind w:rightChars="-23" w:right="-51"/>
        <w:jc w:val="both"/>
        <w:rPr>
          <w:sz w:val="13"/>
        </w:rPr>
      </w:pPr>
    </w:p>
    <w:p w14:paraId="208B05E5" w14:textId="77777777" w:rsidR="00027CB9" w:rsidRDefault="00897A8B">
      <w:pPr>
        <w:pStyle w:val="2"/>
        <w:ind w:rightChars="545" w:right="1199"/>
        <w:jc w:val="center"/>
        <w:rPr>
          <w:b w:val="0"/>
          <w:bCs w:val="0"/>
        </w:rPr>
      </w:pPr>
      <w:r>
        <w:rPr>
          <w:b w:val="0"/>
          <w:bCs w:val="0"/>
        </w:rPr>
        <w:t>Section</w:t>
      </w:r>
      <w:r>
        <w:rPr>
          <w:rFonts w:hint="eastAsia"/>
          <w:b w:val="0"/>
          <w:bCs w:val="0"/>
          <w:lang w:eastAsia="zh-CN"/>
        </w:rPr>
        <w:t xml:space="preserve"> </w:t>
      </w:r>
      <w:r>
        <w:rPr>
          <w:b w:val="0"/>
          <w:bCs w:val="0"/>
        </w:rPr>
        <w:t>Ⅱ</w:t>
      </w:r>
      <w:r>
        <w:rPr>
          <w:rFonts w:hint="eastAsia"/>
          <w:b w:val="0"/>
          <w:bCs w:val="0"/>
          <w:lang w:eastAsia="zh-CN"/>
        </w:rPr>
        <w:t xml:space="preserve"> </w:t>
      </w:r>
      <w:r>
        <w:rPr>
          <w:b w:val="0"/>
          <w:bCs w:val="0"/>
        </w:rPr>
        <w:t>Reading Comprehension</w:t>
      </w:r>
    </w:p>
    <w:p w14:paraId="106DEC60" w14:textId="77777777" w:rsidR="00027CB9" w:rsidRDefault="00027CB9"/>
    <w:p w14:paraId="6411CB9B" w14:textId="77777777" w:rsidR="00027CB9" w:rsidRDefault="00897A8B">
      <w:pPr>
        <w:pStyle w:val="a3"/>
        <w:ind w:rightChars="445" w:right="979"/>
        <w:jc w:val="center"/>
      </w:pPr>
      <w:r>
        <w:t>Part A</w:t>
      </w:r>
    </w:p>
    <w:p w14:paraId="19BCE402" w14:textId="77777777" w:rsidR="00027CB9" w:rsidRDefault="00027CB9">
      <w:pPr>
        <w:ind w:firstLineChars="1600" w:firstLine="3520"/>
        <w:jc w:val="both"/>
      </w:pPr>
    </w:p>
    <w:tbl>
      <w:tblPr>
        <w:tblW w:w="6840" w:type="dxa"/>
        <w:tblInd w:w="110" w:type="dxa"/>
        <w:tblLayout w:type="fixed"/>
        <w:tblCellMar>
          <w:left w:w="0" w:type="dxa"/>
          <w:right w:w="0" w:type="dxa"/>
        </w:tblCellMar>
        <w:tblLook w:val="04A0" w:firstRow="1" w:lastRow="0" w:firstColumn="1" w:lastColumn="0" w:noHBand="0" w:noVBand="1"/>
      </w:tblPr>
      <w:tblGrid>
        <w:gridCol w:w="854"/>
        <w:gridCol w:w="964"/>
        <w:gridCol w:w="1309"/>
        <w:gridCol w:w="1278"/>
        <w:gridCol w:w="1172"/>
        <w:gridCol w:w="1263"/>
      </w:tblGrid>
      <w:tr w:rsidR="00027CB9" w14:paraId="6AA1C3D4" w14:textId="77777777">
        <w:trPr>
          <w:trHeight w:val="366"/>
        </w:trPr>
        <w:tc>
          <w:tcPr>
            <w:tcW w:w="854" w:type="dxa"/>
          </w:tcPr>
          <w:p w14:paraId="7E83ED60" w14:textId="77777777" w:rsidR="00027CB9" w:rsidRDefault="00897A8B">
            <w:pPr>
              <w:pStyle w:val="TableParagraph"/>
              <w:spacing w:line="266" w:lineRule="exact"/>
              <w:ind w:left="50"/>
              <w:rPr>
                <w:b/>
                <w:sz w:val="24"/>
              </w:rPr>
            </w:pPr>
            <w:r>
              <w:rPr>
                <w:b/>
                <w:sz w:val="24"/>
              </w:rPr>
              <w:t>Text 1</w:t>
            </w:r>
          </w:p>
        </w:tc>
        <w:tc>
          <w:tcPr>
            <w:tcW w:w="964" w:type="dxa"/>
          </w:tcPr>
          <w:p w14:paraId="2636751C" w14:textId="77777777" w:rsidR="00027CB9" w:rsidRDefault="00897A8B">
            <w:pPr>
              <w:pStyle w:val="TableParagraph"/>
              <w:spacing w:line="266" w:lineRule="exact"/>
              <w:ind w:left="180"/>
              <w:rPr>
                <w:sz w:val="24"/>
              </w:rPr>
            </w:pPr>
            <w:r>
              <w:rPr>
                <w:sz w:val="24"/>
              </w:rPr>
              <w:t>21~25</w:t>
            </w:r>
          </w:p>
        </w:tc>
        <w:tc>
          <w:tcPr>
            <w:tcW w:w="1309" w:type="dxa"/>
          </w:tcPr>
          <w:p w14:paraId="1237891E" w14:textId="77777777" w:rsidR="00027CB9" w:rsidRDefault="00897A8B">
            <w:pPr>
              <w:pStyle w:val="TableParagraph"/>
              <w:spacing w:line="266" w:lineRule="exact"/>
              <w:ind w:left="185"/>
              <w:rPr>
                <w:sz w:val="24"/>
              </w:rPr>
            </w:pPr>
            <w:r>
              <w:rPr>
                <w:rFonts w:hint="eastAsia"/>
                <w:sz w:val="24"/>
                <w:szCs w:val="24"/>
              </w:rPr>
              <w:t>A C D B A</w:t>
            </w:r>
          </w:p>
        </w:tc>
        <w:tc>
          <w:tcPr>
            <w:tcW w:w="1278" w:type="dxa"/>
          </w:tcPr>
          <w:p w14:paraId="7794047C" w14:textId="77777777" w:rsidR="00027CB9" w:rsidRDefault="00897A8B">
            <w:pPr>
              <w:pStyle w:val="TableParagraph"/>
              <w:spacing w:line="266" w:lineRule="exact"/>
              <w:ind w:left="128" w:right="170"/>
              <w:jc w:val="right"/>
              <w:rPr>
                <w:b/>
                <w:sz w:val="24"/>
              </w:rPr>
            </w:pPr>
            <w:r>
              <w:rPr>
                <w:b/>
                <w:sz w:val="24"/>
              </w:rPr>
              <w:t>Text 2</w:t>
            </w:r>
          </w:p>
        </w:tc>
        <w:tc>
          <w:tcPr>
            <w:tcW w:w="1172" w:type="dxa"/>
          </w:tcPr>
          <w:p w14:paraId="047CF8EB" w14:textId="77777777" w:rsidR="00027CB9" w:rsidRDefault="00897A8B">
            <w:pPr>
              <w:pStyle w:val="TableParagraph"/>
              <w:spacing w:line="266" w:lineRule="exact"/>
              <w:ind w:left="154" w:right="140"/>
              <w:jc w:val="center"/>
              <w:rPr>
                <w:sz w:val="24"/>
              </w:rPr>
            </w:pPr>
            <w:r>
              <w:rPr>
                <w:sz w:val="24"/>
              </w:rPr>
              <w:t>26~30</w:t>
            </w:r>
          </w:p>
        </w:tc>
        <w:tc>
          <w:tcPr>
            <w:tcW w:w="1263" w:type="dxa"/>
          </w:tcPr>
          <w:p w14:paraId="49660A31" w14:textId="77777777" w:rsidR="00027CB9" w:rsidRDefault="00897A8B">
            <w:pPr>
              <w:pStyle w:val="TableParagraph"/>
              <w:spacing w:line="266" w:lineRule="exact"/>
              <w:ind w:left="128" w:right="46"/>
              <w:jc w:val="right"/>
              <w:rPr>
                <w:sz w:val="24"/>
              </w:rPr>
            </w:pPr>
            <w:r>
              <w:rPr>
                <w:rFonts w:hint="eastAsia"/>
                <w:sz w:val="24"/>
                <w:szCs w:val="24"/>
              </w:rPr>
              <w:t xml:space="preserve">C B </w:t>
            </w:r>
            <w:proofErr w:type="spellStart"/>
            <w:r>
              <w:rPr>
                <w:rFonts w:hint="eastAsia"/>
                <w:sz w:val="24"/>
                <w:szCs w:val="24"/>
              </w:rPr>
              <w:t>B</w:t>
            </w:r>
            <w:proofErr w:type="spellEnd"/>
            <w:r>
              <w:rPr>
                <w:rFonts w:hint="eastAsia"/>
                <w:sz w:val="24"/>
                <w:szCs w:val="24"/>
              </w:rPr>
              <w:t xml:space="preserve"> A C</w:t>
            </w:r>
          </w:p>
        </w:tc>
      </w:tr>
      <w:tr w:rsidR="00027CB9" w14:paraId="419D7EF4" w14:textId="77777777">
        <w:trPr>
          <w:trHeight w:val="366"/>
        </w:trPr>
        <w:tc>
          <w:tcPr>
            <w:tcW w:w="854" w:type="dxa"/>
          </w:tcPr>
          <w:p w14:paraId="5AE28789" w14:textId="77777777" w:rsidR="00027CB9" w:rsidRDefault="00897A8B">
            <w:pPr>
              <w:pStyle w:val="TableParagraph"/>
              <w:spacing w:before="91"/>
              <w:ind w:left="50"/>
              <w:rPr>
                <w:b/>
                <w:sz w:val="24"/>
              </w:rPr>
            </w:pPr>
            <w:r>
              <w:rPr>
                <w:b/>
                <w:sz w:val="24"/>
              </w:rPr>
              <w:t>Text 3</w:t>
            </w:r>
          </w:p>
        </w:tc>
        <w:tc>
          <w:tcPr>
            <w:tcW w:w="964" w:type="dxa"/>
          </w:tcPr>
          <w:p w14:paraId="3F7685B6" w14:textId="77777777" w:rsidR="00027CB9" w:rsidRDefault="00897A8B">
            <w:pPr>
              <w:pStyle w:val="TableParagraph"/>
              <w:spacing w:before="91"/>
              <w:ind w:left="180"/>
              <w:rPr>
                <w:sz w:val="24"/>
              </w:rPr>
            </w:pPr>
            <w:r>
              <w:rPr>
                <w:sz w:val="24"/>
              </w:rPr>
              <w:t>31~35</w:t>
            </w:r>
          </w:p>
        </w:tc>
        <w:tc>
          <w:tcPr>
            <w:tcW w:w="1309" w:type="dxa"/>
          </w:tcPr>
          <w:p w14:paraId="40F46305" w14:textId="77777777" w:rsidR="00027CB9" w:rsidRDefault="00897A8B">
            <w:pPr>
              <w:pStyle w:val="TableParagraph"/>
              <w:spacing w:before="91"/>
              <w:ind w:left="173"/>
              <w:rPr>
                <w:sz w:val="24"/>
              </w:rPr>
            </w:pPr>
            <w:r>
              <w:rPr>
                <w:rFonts w:hint="eastAsia"/>
                <w:sz w:val="24"/>
                <w:szCs w:val="24"/>
              </w:rPr>
              <w:t>A B A C D</w:t>
            </w:r>
          </w:p>
        </w:tc>
        <w:tc>
          <w:tcPr>
            <w:tcW w:w="1278" w:type="dxa"/>
          </w:tcPr>
          <w:p w14:paraId="7A8790BA" w14:textId="77777777" w:rsidR="00027CB9" w:rsidRDefault="00897A8B">
            <w:pPr>
              <w:pStyle w:val="TableParagraph"/>
              <w:spacing w:before="91"/>
              <w:ind w:left="128" w:right="185"/>
              <w:jc w:val="right"/>
              <w:rPr>
                <w:b/>
                <w:sz w:val="24"/>
              </w:rPr>
            </w:pPr>
            <w:r>
              <w:rPr>
                <w:b/>
                <w:sz w:val="24"/>
              </w:rPr>
              <w:t>Text 4</w:t>
            </w:r>
          </w:p>
        </w:tc>
        <w:tc>
          <w:tcPr>
            <w:tcW w:w="1172" w:type="dxa"/>
          </w:tcPr>
          <w:p w14:paraId="3DC82E93" w14:textId="77777777" w:rsidR="00027CB9" w:rsidRDefault="00897A8B">
            <w:pPr>
              <w:pStyle w:val="TableParagraph"/>
              <w:spacing w:before="91"/>
              <w:ind w:left="141" w:right="152"/>
              <w:jc w:val="center"/>
              <w:rPr>
                <w:sz w:val="24"/>
              </w:rPr>
            </w:pPr>
            <w:r>
              <w:rPr>
                <w:sz w:val="24"/>
              </w:rPr>
              <w:t>36~40</w:t>
            </w:r>
          </w:p>
        </w:tc>
        <w:tc>
          <w:tcPr>
            <w:tcW w:w="1263" w:type="dxa"/>
          </w:tcPr>
          <w:p w14:paraId="43AF92BF" w14:textId="77777777" w:rsidR="00027CB9" w:rsidRDefault="00897A8B">
            <w:pPr>
              <w:pStyle w:val="TableParagraph"/>
              <w:spacing w:before="91"/>
              <w:ind w:left="128" w:right="47"/>
              <w:jc w:val="right"/>
              <w:rPr>
                <w:sz w:val="24"/>
              </w:rPr>
            </w:pPr>
            <w:r>
              <w:rPr>
                <w:rFonts w:hint="eastAsia"/>
                <w:sz w:val="24"/>
                <w:szCs w:val="24"/>
              </w:rPr>
              <w:t xml:space="preserve">D </w:t>
            </w:r>
            <w:proofErr w:type="spellStart"/>
            <w:r>
              <w:rPr>
                <w:rFonts w:hint="eastAsia"/>
                <w:sz w:val="24"/>
                <w:szCs w:val="24"/>
              </w:rPr>
              <w:t>D</w:t>
            </w:r>
            <w:proofErr w:type="spellEnd"/>
            <w:r>
              <w:rPr>
                <w:rFonts w:hint="eastAsia"/>
                <w:sz w:val="24"/>
                <w:szCs w:val="24"/>
              </w:rPr>
              <w:t xml:space="preserve"> B D C</w:t>
            </w:r>
          </w:p>
        </w:tc>
      </w:tr>
    </w:tbl>
    <w:p w14:paraId="521C411D" w14:textId="77777777" w:rsidR="00027CB9" w:rsidRDefault="00027CB9">
      <w:pPr>
        <w:pStyle w:val="a3"/>
        <w:jc w:val="both"/>
        <w:rPr>
          <w:b/>
          <w:bCs/>
          <w:spacing w:val="20"/>
          <w:sz w:val="13"/>
        </w:rPr>
      </w:pPr>
    </w:p>
    <w:p w14:paraId="20FAD3A6" w14:textId="77777777" w:rsidR="00027CB9" w:rsidRDefault="00027CB9">
      <w:pPr>
        <w:pStyle w:val="a3"/>
        <w:jc w:val="both"/>
        <w:rPr>
          <w:b/>
          <w:bCs/>
        </w:rPr>
      </w:pPr>
    </w:p>
    <w:p w14:paraId="5196402D" w14:textId="77777777" w:rsidR="00027CB9" w:rsidRDefault="00897A8B">
      <w:pPr>
        <w:pStyle w:val="a3"/>
        <w:tabs>
          <w:tab w:val="left" w:pos="3960"/>
        </w:tabs>
        <w:ind w:leftChars="-100" w:left="-220" w:rightChars="445" w:right="979" w:firstLineChars="95" w:firstLine="218"/>
        <w:jc w:val="center"/>
      </w:pPr>
      <w:r>
        <w:t>Part B</w:t>
      </w:r>
    </w:p>
    <w:p w14:paraId="0C28D305" w14:textId="77777777" w:rsidR="00027CB9" w:rsidRDefault="00027CB9">
      <w:pPr>
        <w:pStyle w:val="a3"/>
        <w:ind w:firstLineChars="1000" w:firstLine="2300"/>
        <w:jc w:val="both"/>
      </w:pPr>
    </w:p>
    <w:p w14:paraId="15342409" w14:textId="77777777" w:rsidR="00027CB9" w:rsidRDefault="00897A8B">
      <w:pPr>
        <w:jc w:val="both"/>
      </w:pPr>
      <w:r>
        <w:rPr>
          <w:rFonts w:hint="eastAsia"/>
          <w:bCs/>
          <w:kern w:val="15"/>
          <w:sz w:val="23"/>
          <w:szCs w:val="23"/>
          <w:lang w:eastAsia="zh-CN"/>
        </w:rPr>
        <w:t>41</w:t>
      </w:r>
      <w:r>
        <w:rPr>
          <w:rFonts w:hint="eastAsia"/>
          <w:bCs/>
          <w:kern w:val="15"/>
          <w:sz w:val="24"/>
          <w:szCs w:val="24"/>
          <w:lang w:eastAsia="zh-CN"/>
        </w:rPr>
        <w:t>.A     42.F     43.G     44.C     45.E</w:t>
      </w:r>
    </w:p>
    <w:p w14:paraId="0C57301C" w14:textId="77777777" w:rsidR="00027CB9" w:rsidRDefault="00027CB9">
      <w:pPr>
        <w:jc w:val="both"/>
        <w:rPr>
          <w:bCs/>
          <w:kern w:val="15"/>
          <w:sz w:val="24"/>
          <w:szCs w:val="24"/>
          <w:lang w:eastAsia="zh-CN"/>
        </w:rPr>
      </w:pPr>
    </w:p>
    <w:p w14:paraId="07DD568D" w14:textId="77777777" w:rsidR="00027CB9" w:rsidRDefault="00897A8B">
      <w:pPr>
        <w:ind w:rightChars="545" w:right="1199"/>
        <w:jc w:val="center"/>
        <w:rPr>
          <w:sz w:val="23"/>
          <w:szCs w:val="23"/>
          <w:lang w:eastAsia="zh-CN"/>
        </w:rPr>
      </w:pPr>
      <w:r>
        <w:rPr>
          <w:rFonts w:hint="eastAsia"/>
          <w:sz w:val="23"/>
          <w:szCs w:val="23"/>
          <w:lang w:eastAsia="zh-CN"/>
        </w:rPr>
        <w:t>Part C</w:t>
      </w:r>
    </w:p>
    <w:p w14:paraId="514E116D" w14:textId="77777777" w:rsidR="00027CB9" w:rsidRDefault="00027CB9">
      <w:pPr>
        <w:jc w:val="center"/>
        <w:rPr>
          <w:b/>
          <w:bCs/>
          <w:sz w:val="23"/>
          <w:szCs w:val="23"/>
          <w:lang w:eastAsia="zh-CN"/>
        </w:rPr>
      </w:pPr>
    </w:p>
    <w:p w14:paraId="3AFF50E6" w14:textId="77777777" w:rsidR="00027CB9" w:rsidRDefault="00897A8B">
      <w:pPr>
        <w:ind w:rightChars="545" w:right="1199"/>
        <w:rPr>
          <w:lang w:eastAsia="zh-CN"/>
        </w:rPr>
      </w:pPr>
      <w:r>
        <w:rPr>
          <w:rFonts w:hint="eastAsia"/>
          <w:lang w:eastAsia="zh-CN"/>
        </w:rPr>
        <w:t xml:space="preserve">46. </w:t>
      </w:r>
    </w:p>
    <w:p w14:paraId="6FCF5A46" w14:textId="77777777" w:rsidR="00027CB9" w:rsidRDefault="00027CB9">
      <w:pPr>
        <w:ind w:rightChars="545" w:right="1199"/>
        <w:rPr>
          <w:lang w:eastAsia="zh-CN"/>
        </w:rPr>
      </w:pPr>
    </w:p>
    <w:p w14:paraId="00C71DA7" w14:textId="77777777" w:rsidR="00027CB9" w:rsidRDefault="00897A8B">
      <w:pPr>
        <w:ind w:rightChars="545" w:right="1199" w:firstLineChars="100" w:firstLine="220"/>
        <w:rPr>
          <w:lang w:eastAsia="zh-CN"/>
        </w:rPr>
      </w:pPr>
      <w:r>
        <w:rPr>
          <w:lang w:eastAsia="zh-CN"/>
        </w:rPr>
        <w:t xml:space="preserve"> 发展中国家的人考虑移民时，通常关心的是到硅谷或发达国家的医院和大学里工作这样最美好最光明的前景。这些人正是英国、加拿大和澳大利亚等国家想要通过对大学毕业生提供优惠的移民条例来吸引的人才。</w:t>
      </w:r>
    </w:p>
    <w:p w14:paraId="71C94AA2" w14:textId="77777777" w:rsidR="00027CB9" w:rsidRDefault="00027CB9">
      <w:pPr>
        <w:ind w:rightChars="545" w:right="1199"/>
        <w:rPr>
          <w:lang w:eastAsia="zh-CN"/>
        </w:rPr>
      </w:pPr>
    </w:p>
    <w:p w14:paraId="5241272E" w14:textId="77777777" w:rsidR="00027CB9" w:rsidRDefault="00897A8B">
      <w:pPr>
        <w:ind w:rightChars="545" w:right="1199" w:firstLineChars="100" w:firstLine="220"/>
        <w:rPr>
          <w:lang w:eastAsia="zh-CN"/>
        </w:rPr>
      </w:pPr>
      <w:r>
        <w:rPr>
          <w:lang w:eastAsia="zh-CN"/>
        </w:rPr>
        <w:t>许多研究表明，发展中国家受过良好教育的人尤其可能移民。2004年对印度家庭的一项大规模调查表明，将近40：《移居国外的人受过高中以上教育，而与之形成对比的是：全印度25岁以上受过高中以上教育的人约为3.3%。</w:t>
      </w:r>
      <w:proofErr w:type="gramStart"/>
      <w:r>
        <w:rPr>
          <w:lang w:eastAsia="zh-CN"/>
        </w:rPr>
        <w:t>这种“</w:t>
      </w:r>
      <w:proofErr w:type="gramEnd"/>
      <w:r>
        <w:rPr>
          <w:lang w:eastAsia="zh-CN"/>
        </w:rPr>
        <w:t>人才流失”现象长期困扰着贫困国家的决策者。他们担心这会损害本国经济，使他们失去急需的熟练的劳动者，这些人本可以留在国内在大学任教、在医院工作或设计新奇产品供工厂生产。</w:t>
      </w:r>
    </w:p>
    <w:p w14:paraId="2888FE88" w14:textId="77777777" w:rsidR="00027CB9" w:rsidRDefault="00027CB9">
      <w:pPr>
        <w:rPr>
          <w:lang w:eastAsia="zh-CN"/>
        </w:rPr>
      </w:pPr>
    </w:p>
    <w:p w14:paraId="2A9973AF" w14:textId="77777777" w:rsidR="00027CB9" w:rsidRDefault="00027CB9">
      <w:pPr>
        <w:rPr>
          <w:lang w:eastAsia="zh-CN"/>
        </w:rPr>
      </w:pPr>
    </w:p>
    <w:p w14:paraId="5BF7D6F7" w14:textId="77777777" w:rsidR="00027CB9" w:rsidRDefault="00897A8B">
      <w:pPr>
        <w:pStyle w:val="2"/>
        <w:ind w:rightChars="545" w:right="1199"/>
        <w:jc w:val="center"/>
        <w:rPr>
          <w:b w:val="0"/>
          <w:bCs w:val="0"/>
        </w:rPr>
      </w:pPr>
      <w:r>
        <w:rPr>
          <w:b w:val="0"/>
          <w:bCs w:val="0"/>
        </w:rPr>
        <w:t>Section III</w:t>
      </w:r>
      <w:r>
        <w:rPr>
          <w:b w:val="0"/>
          <w:bCs w:val="0"/>
        </w:rPr>
        <w:tab/>
      </w:r>
      <w:r>
        <w:rPr>
          <w:rFonts w:hint="eastAsia"/>
          <w:b w:val="0"/>
          <w:bCs w:val="0"/>
          <w:lang w:eastAsia="zh-CN"/>
        </w:rPr>
        <w:t xml:space="preserve"> </w:t>
      </w:r>
      <w:r>
        <w:rPr>
          <w:b w:val="0"/>
          <w:bCs w:val="0"/>
        </w:rPr>
        <w:t>Writing</w:t>
      </w:r>
    </w:p>
    <w:p w14:paraId="4DFEAC21" w14:textId="77777777" w:rsidR="00027CB9" w:rsidRDefault="00897A8B">
      <w:pPr>
        <w:pStyle w:val="1"/>
        <w:tabs>
          <w:tab w:val="left" w:pos="1358"/>
        </w:tabs>
        <w:spacing w:before="69"/>
        <w:ind w:right="1215"/>
        <w:jc w:val="both"/>
        <w:rPr>
          <w:rFonts w:eastAsia="宋体"/>
          <w:kern w:val="2"/>
          <w:sz w:val="23"/>
          <w:szCs w:val="23"/>
          <w:lang w:eastAsia="zh-CN"/>
        </w:rPr>
      </w:pPr>
      <w:r>
        <w:rPr>
          <w:rFonts w:eastAsia="宋体"/>
          <w:kern w:val="2"/>
          <w:sz w:val="23"/>
          <w:szCs w:val="23"/>
          <w:lang w:eastAsia="zh-CN"/>
        </w:rPr>
        <w:t>47</w:t>
      </w:r>
      <w:r>
        <w:rPr>
          <w:rFonts w:eastAsia="宋体"/>
          <w:kern w:val="2"/>
          <w:sz w:val="23"/>
          <w:szCs w:val="23"/>
          <w:lang w:eastAsia="zh-CN"/>
        </w:rPr>
        <w:t>、</w:t>
      </w:r>
      <w:r>
        <w:rPr>
          <w:rFonts w:eastAsia="宋体"/>
          <w:kern w:val="2"/>
          <w:sz w:val="23"/>
          <w:szCs w:val="23"/>
          <w:lang w:eastAsia="zh-CN"/>
        </w:rPr>
        <w:t xml:space="preserve">48 </w:t>
      </w:r>
      <w:r>
        <w:rPr>
          <w:rFonts w:eastAsia="宋体"/>
          <w:kern w:val="2"/>
          <w:sz w:val="23"/>
          <w:szCs w:val="23"/>
          <w:lang w:eastAsia="zh-CN"/>
        </w:rPr>
        <w:t>见解析</w:t>
      </w:r>
    </w:p>
    <w:p w14:paraId="3E1E4521" w14:textId="77777777" w:rsidR="00027CB9" w:rsidRDefault="00027CB9"/>
    <w:p w14:paraId="2A4EE658" w14:textId="77777777" w:rsidR="00027CB9" w:rsidRDefault="00027CB9"/>
    <w:p w14:paraId="2FE79244" w14:textId="77777777" w:rsidR="00027CB9" w:rsidRDefault="00027CB9"/>
    <w:sectPr w:rsidR="00027CB9">
      <w:pgSz w:w="10720" w:h="14970"/>
      <w:pgMar w:top="1120" w:right="0" w:bottom="1080" w:left="1160" w:header="68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E616D3" w14:textId="77777777" w:rsidR="005E40BD" w:rsidRDefault="005E40BD">
      <w:r>
        <w:separator/>
      </w:r>
    </w:p>
  </w:endnote>
  <w:endnote w:type="continuationSeparator" w:id="0">
    <w:p w14:paraId="1B6D85F4" w14:textId="77777777" w:rsidR="005E40BD" w:rsidRDefault="005E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F8C89" w14:textId="77777777" w:rsidR="00027CB9" w:rsidRDefault="005E40BD">
    <w:pPr>
      <w:pStyle w:val="a3"/>
      <w:spacing w:line="14" w:lineRule="auto"/>
      <w:rPr>
        <w:sz w:val="20"/>
      </w:rPr>
    </w:pPr>
    <w:r>
      <w:rPr>
        <w:sz w:val="20"/>
      </w:rPr>
      <w:pict w14:anchorId="01143F68">
        <v:shapetype id="_x0000_t202" coordsize="21600,21600" o:spt="202" path="m,l,21600r21600,l21600,xe">
          <v:stroke joinstyle="miter"/>
          <v:path gradientshapeok="t" o:connecttype="rect"/>
        </v:shapetype>
        <v:shape id="_x0000_s2051" type="#_x0000_t202" alt="" style="position:absolute;margin-left:0;margin-top:0;width:9.05pt;height:10.35pt;z-index:251657728;mso-wrap-style:none;mso-wrap-edited:f;mso-width-percent:0;mso-height-percent:0;mso-position-horizontal:center;mso-position-horizontal-relative:margin;mso-width-percent:0;mso-height-percent:0;mso-width-relative:page;mso-height-relative:page;v-text-anchor:top" filled="f" stroked="f">
          <v:textbox style="mso-fit-shape-to-text:t" inset="0,0,0,0">
            <w:txbxContent>
              <w:p w14:paraId="4F229099" w14:textId="77777777" w:rsidR="00027CB9" w:rsidRDefault="00897A8B">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460B4" w14:textId="04A41E4E" w:rsidR="00027CB9" w:rsidRDefault="005E40BD">
    <w:pPr>
      <w:pStyle w:val="a3"/>
      <w:spacing w:line="14" w:lineRule="auto"/>
      <w:rPr>
        <w:sz w:val="20"/>
      </w:rPr>
    </w:pPr>
    <w:r>
      <w:pict w14:anchorId="51E82E7F">
        <v:shapetype id="_x0000_t202" coordsize="21600,21600" o:spt="202" path="m,l,21600r21600,l21600,xe">
          <v:stroke joinstyle="miter"/>
          <v:path gradientshapeok="t" o:connecttype="rect"/>
        </v:shapetype>
        <v:shape id="_x0000_s2050" type="#_x0000_t202" alt="" style="position:absolute;margin-left:234.5pt;margin-top:-9.75pt;width:12.05pt;height:13.8pt;z-index:251659776;mso-wrap-style:none;mso-wrap-edited:f;mso-width-percent:0;mso-height-percent:0;mso-position-horizontal-relative:margin;mso-width-percent:0;mso-height-percent:0;mso-width-relative:page;mso-height-relative:page;v-text-anchor:top" filled="f" stroked="f">
          <v:textbox style="mso-fit-shape-to-text:t" inset="0,0,0,0">
            <w:txbxContent>
              <w:p w14:paraId="4197A0E5" w14:textId="77777777" w:rsidR="00027CB9" w:rsidRDefault="00897A8B">
                <w:pPr>
                  <w:pStyle w:val="a4"/>
                  <w:rPr>
                    <w:rFonts w:eastAsia="宋体"/>
                    <w:sz w:val="24"/>
                    <w:szCs w:val="24"/>
                    <w:lang w:eastAsia="zh-CN"/>
                  </w:rPr>
                </w:pPr>
                <w:r>
                  <w:rPr>
                    <w:rFonts w:eastAsia="宋体" w:hint="eastAsia"/>
                    <w:sz w:val="24"/>
                    <w:szCs w:val="24"/>
                    <w:lang w:eastAsia="zh-CN"/>
                  </w:rPr>
                  <w:fldChar w:fldCharType="begin"/>
                </w:r>
                <w:r>
                  <w:rPr>
                    <w:rFonts w:eastAsia="宋体" w:hint="eastAsia"/>
                    <w:sz w:val="24"/>
                    <w:szCs w:val="24"/>
                    <w:lang w:eastAsia="zh-CN"/>
                  </w:rPr>
                  <w:instrText xml:space="preserve"> PAGE  \* MERGEFORMAT </w:instrText>
                </w:r>
                <w:r>
                  <w:rPr>
                    <w:rFonts w:eastAsia="宋体" w:hint="eastAsia"/>
                    <w:sz w:val="24"/>
                    <w:szCs w:val="24"/>
                    <w:lang w:eastAsia="zh-CN"/>
                  </w:rPr>
                  <w:fldChar w:fldCharType="separate"/>
                </w:r>
                <w:r>
                  <w:rPr>
                    <w:rFonts w:eastAsia="宋体" w:hint="eastAsia"/>
                    <w:sz w:val="24"/>
                    <w:szCs w:val="24"/>
                    <w:lang w:eastAsia="zh-CN"/>
                  </w:rPr>
                  <w:t>1</w:t>
                </w:r>
                <w:r>
                  <w:rPr>
                    <w:rFonts w:eastAsia="宋体" w:hint="eastAsia"/>
                    <w:sz w:val="24"/>
                    <w:szCs w:val="24"/>
                    <w:lang w:eastAsia="zh-CN"/>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3BF598" w14:textId="40AD79E7" w:rsidR="00027CB9" w:rsidRDefault="005E40BD">
    <w:pPr>
      <w:pStyle w:val="a3"/>
      <w:spacing w:line="14" w:lineRule="auto"/>
      <w:rPr>
        <w:sz w:val="20"/>
      </w:rPr>
    </w:pPr>
    <w:r>
      <w:pict w14:anchorId="3DBC947E">
        <v:shapetype id="_x0000_t202" coordsize="21600,21600" o:spt="202" path="m,l,21600r21600,l21600,xe">
          <v:stroke joinstyle="miter"/>
          <v:path gradientshapeok="t" o:connecttype="rect"/>
        </v:shapetype>
        <v:shape id="_x0000_s2049" type="#_x0000_t202" alt="" style="position:absolute;margin-left:224.15pt;margin-top:-10.7pt;width:10.55pt;height:12.05pt;z-index:251658752;mso-wrap-style:none;mso-wrap-edited:f;mso-width-percent:0;mso-height-percent:0;mso-position-horizontal-relative:margin;mso-width-percent:0;mso-height-percent:0;mso-width-relative:page;mso-height-relative:page;v-text-anchor:top" filled="f" stroked="f">
          <v:textbox style="mso-fit-shape-to-text:t" inset="0,0,0,0">
            <w:txbxContent>
              <w:p w14:paraId="4B8E9149" w14:textId="77777777" w:rsidR="00027CB9" w:rsidRDefault="00897A8B">
                <w:pPr>
                  <w:pStyle w:val="a4"/>
                  <w:rPr>
                    <w:rFonts w:eastAsia="宋体"/>
                    <w:sz w:val="21"/>
                    <w:szCs w:val="21"/>
                    <w:lang w:eastAsia="zh-CN"/>
                  </w:rPr>
                </w:pPr>
                <w:r>
                  <w:rPr>
                    <w:rFonts w:eastAsia="宋体" w:hint="eastAsia"/>
                    <w:sz w:val="21"/>
                    <w:szCs w:val="21"/>
                    <w:lang w:eastAsia="zh-CN"/>
                  </w:rPr>
                  <w:fldChar w:fldCharType="begin"/>
                </w:r>
                <w:r>
                  <w:rPr>
                    <w:rFonts w:eastAsia="宋体" w:hint="eastAsia"/>
                    <w:sz w:val="21"/>
                    <w:szCs w:val="21"/>
                    <w:lang w:eastAsia="zh-CN"/>
                  </w:rPr>
                  <w:instrText xml:space="preserve"> PAGE  \* MERGEFORMAT </w:instrText>
                </w:r>
                <w:r>
                  <w:rPr>
                    <w:rFonts w:eastAsia="宋体" w:hint="eastAsia"/>
                    <w:sz w:val="21"/>
                    <w:szCs w:val="21"/>
                    <w:lang w:eastAsia="zh-CN"/>
                  </w:rPr>
                  <w:fldChar w:fldCharType="separate"/>
                </w:r>
                <w:r>
                  <w:rPr>
                    <w:rFonts w:eastAsia="宋体" w:hint="eastAsia"/>
                    <w:sz w:val="21"/>
                    <w:szCs w:val="21"/>
                    <w:lang w:eastAsia="zh-CN"/>
                  </w:rPr>
                  <w:t>10</w:t>
                </w:r>
                <w:r>
                  <w:rPr>
                    <w:rFonts w:eastAsia="宋体" w:hint="eastAsia"/>
                    <w:sz w:val="21"/>
                    <w:szCs w:val="21"/>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4B9C8" w14:textId="77777777" w:rsidR="005E40BD" w:rsidRDefault="005E40BD">
      <w:r>
        <w:separator/>
      </w:r>
    </w:p>
  </w:footnote>
  <w:footnote w:type="continuationSeparator" w:id="0">
    <w:p w14:paraId="638884ED" w14:textId="77777777" w:rsidR="005E40BD" w:rsidRDefault="005E4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02926" w14:textId="77777777" w:rsidR="00027CB9" w:rsidRDefault="00027CB9">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05925"/>
    <w:multiLevelType w:val="multilevel"/>
    <w:tmpl w:val="BF205925"/>
    <w:lvl w:ilvl="0">
      <w:start w:val="46"/>
      <w:numFmt w:val="decimal"/>
      <w:lvlText w:val="%1."/>
      <w:lvlJc w:val="left"/>
      <w:pPr>
        <w:ind w:left="45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760" w:hanging="250"/>
        <w:jc w:val="left"/>
      </w:pPr>
      <w:rPr>
        <w:rFonts w:ascii="Times New Roman" w:eastAsia="Times New Roman" w:hAnsi="Times New Roman" w:cs="Times New Roman" w:hint="default"/>
        <w:spacing w:val="-4"/>
        <w:w w:val="100"/>
        <w:sz w:val="23"/>
        <w:szCs w:val="23"/>
      </w:rPr>
    </w:lvl>
    <w:lvl w:ilvl="2">
      <w:numFmt w:val="bullet"/>
      <w:lvlText w:val="•"/>
      <w:lvlJc w:val="left"/>
      <w:pPr>
        <w:ind w:left="760" w:hanging="250"/>
      </w:pPr>
      <w:rPr>
        <w:rFonts w:hint="default"/>
      </w:rPr>
    </w:lvl>
    <w:lvl w:ilvl="3">
      <w:numFmt w:val="bullet"/>
      <w:lvlText w:val="•"/>
      <w:lvlJc w:val="left"/>
      <w:pPr>
        <w:ind w:left="820" w:hanging="250"/>
      </w:pPr>
      <w:rPr>
        <w:rFonts w:hint="default"/>
      </w:rPr>
    </w:lvl>
    <w:lvl w:ilvl="4">
      <w:numFmt w:val="bullet"/>
      <w:lvlText w:val="•"/>
      <w:lvlJc w:val="left"/>
      <w:pPr>
        <w:ind w:left="2050" w:hanging="250"/>
      </w:pPr>
      <w:rPr>
        <w:rFonts w:hint="default"/>
      </w:rPr>
    </w:lvl>
    <w:lvl w:ilvl="5">
      <w:numFmt w:val="bullet"/>
      <w:lvlText w:val="•"/>
      <w:lvlJc w:val="left"/>
      <w:pPr>
        <w:ind w:left="3281" w:hanging="250"/>
      </w:pPr>
      <w:rPr>
        <w:rFonts w:hint="default"/>
      </w:rPr>
    </w:lvl>
    <w:lvl w:ilvl="6">
      <w:numFmt w:val="bullet"/>
      <w:lvlText w:val="•"/>
      <w:lvlJc w:val="left"/>
      <w:pPr>
        <w:ind w:left="4512" w:hanging="250"/>
      </w:pPr>
      <w:rPr>
        <w:rFonts w:hint="default"/>
      </w:rPr>
    </w:lvl>
    <w:lvl w:ilvl="7">
      <w:numFmt w:val="bullet"/>
      <w:lvlText w:val="•"/>
      <w:lvlJc w:val="left"/>
      <w:pPr>
        <w:ind w:left="5743" w:hanging="250"/>
      </w:pPr>
      <w:rPr>
        <w:rFonts w:hint="default"/>
      </w:rPr>
    </w:lvl>
    <w:lvl w:ilvl="8">
      <w:numFmt w:val="bullet"/>
      <w:lvlText w:val="•"/>
      <w:lvlJc w:val="left"/>
      <w:pPr>
        <w:ind w:left="6974" w:hanging="250"/>
      </w:pPr>
      <w:rPr>
        <w:rFonts w:hint="default"/>
      </w:rPr>
    </w:lvl>
  </w:abstractNum>
  <w:abstractNum w:abstractNumId="1" w15:restartNumberingAfterBreak="0">
    <w:nsid w:val="CF092B84"/>
    <w:multiLevelType w:val="multilevel"/>
    <w:tmpl w:val="CF092B84"/>
    <w:lvl w:ilvl="0">
      <w:start w:val="7"/>
      <w:numFmt w:val="upperLetter"/>
      <w:lvlText w:val="%1"/>
      <w:lvlJc w:val="left"/>
      <w:pPr>
        <w:ind w:left="685" w:hanging="456"/>
        <w:jc w:val="left"/>
      </w:pPr>
      <w:rPr>
        <w:rFonts w:hint="default"/>
      </w:rPr>
    </w:lvl>
    <w:lvl w:ilvl="1">
      <w:start w:val="1"/>
      <w:numFmt w:val="upperRoman"/>
      <w:lvlText w:val="%1.%2."/>
      <w:lvlJc w:val="left"/>
      <w:pPr>
        <w:ind w:left="685" w:hanging="456"/>
        <w:jc w:val="left"/>
      </w:pPr>
      <w:rPr>
        <w:rFonts w:ascii="Times New Roman" w:eastAsia="Times New Roman" w:hAnsi="Times New Roman" w:cs="Times New Roman" w:hint="default"/>
        <w:spacing w:val="0"/>
        <w:w w:val="102"/>
        <w:sz w:val="23"/>
        <w:szCs w:val="23"/>
      </w:rPr>
    </w:lvl>
    <w:lvl w:ilvl="2">
      <w:start w:val="1"/>
      <w:numFmt w:val="decimal"/>
      <w:lvlText w:val="%3."/>
      <w:lvlJc w:val="left"/>
      <w:pPr>
        <w:ind w:left="649" w:hanging="228"/>
        <w:jc w:val="right"/>
      </w:pPr>
      <w:rPr>
        <w:rFonts w:ascii="Times New Roman" w:eastAsia="Times New Roman" w:hAnsi="Times New Roman" w:cs="Times New Roman" w:hint="default"/>
        <w:w w:val="100"/>
        <w:sz w:val="23"/>
        <w:szCs w:val="23"/>
      </w:rPr>
    </w:lvl>
    <w:lvl w:ilvl="3">
      <w:start w:val="1"/>
      <w:numFmt w:val="upperLetter"/>
      <w:lvlText w:val="[%4]"/>
      <w:lvlJc w:val="left"/>
      <w:pPr>
        <w:ind w:left="1024" w:hanging="375"/>
        <w:jc w:val="left"/>
      </w:pPr>
      <w:rPr>
        <w:rFonts w:ascii="Times New Roman" w:eastAsia="Times New Roman" w:hAnsi="Times New Roman" w:cs="Times New Roman" w:hint="default"/>
        <w:spacing w:val="-1"/>
        <w:w w:val="100"/>
        <w:sz w:val="23"/>
        <w:szCs w:val="23"/>
      </w:rPr>
    </w:lvl>
    <w:lvl w:ilvl="4">
      <w:numFmt w:val="bullet"/>
      <w:lvlText w:val="•"/>
      <w:lvlJc w:val="left"/>
      <w:pPr>
        <w:ind w:left="3154" w:hanging="375"/>
      </w:pPr>
      <w:rPr>
        <w:rFonts w:hint="default"/>
      </w:rPr>
    </w:lvl>
    <w:lvl w:ilvl="5">
      <w:numFmt w:val="bullet"/>
      <w:lvlText w:val="•"/>
      <w:lvlJc w:val="left"/>
      <w:pPr>
        <w:ind w:left="4221" w:hanging="375"/>
      </w:pPr>
      <w:rPr>
        <w:rFonts w:hint="default"/>
      </w:rPr>
    </w:lvl>
    <w:lvl w:ilvl="6">
      <w:numFmt w:val="bullet"/>
      <w:lvlText w:val="•"/>
      <w:lvlJc w:val="left"/>
      <w:pPr>
        <w:ind w:left="5288" w:hanging="375"/>
      </w:pPr>
      <w:rPr>
        <w:rFonts w:hint="default"/>
      </w:rPr>
    </w:lvl>
    <w:lvl w:ilvl="7">
      <w:numFmt w:val="bullet"/>
      <w:lvlText w:val="•"/>
      <w:lvlJc w:val="left"/>
      <w:pPr>
        <w:ind w:left="6355" w:hanging="375"/>
      </w:pPr>
      <w:rPr>
        <w:rFonts w:hint="default"/>
      </w:rPr>
    </w:lvl>
    <w:lvl w:ilvl="8">
      <w:numFmt w:val="bullet"/>
      <w:lvlText w:val="•"/>
      <w:lvlJc w:val="left"/>
      <w:pPr>
        <w:ind w:left="7422" w:hanging="375"/>
      </w:pPr>
      <w:rPr>
        <w:rFonts w:hint="default"/>
      </w:rPr>
    </w:lvl>
  </w:abstractNum>
  <w:abstractNum w:abstractNumId="2" w15:restartNumberingAfterBreak="0">
    <w:nsid w:val="0053208E"/>
    <w:multiLevelType w:val="multilevel"/>
    <w:tmpl w:val="0053208E"/>
    <w:lvl w:ilvl="0">
      <w:start w:val="1"/>
      <w:numFmt w:val="decimal"/>
      <w:lvlText w:val="%1."/>
      <w:lvlJc w:val="left"/>
      <w:pPr>
        <w:ind w:left="107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927" w:hanging="360"/>
      </w:pPr>
      <w:rPr>
        <w:rFonts w:hint="default"/>
      </w:rPr>
    </w:lvl>
    <w:lvl w:ilvl="2">
      <w:numFmt w:val="bullet"/>
      <w:lvlText w:val="•"/>
      <w:lvlJc w:val="left"/>
      <w:pPr>
        <w:ind w:left="2775" w:hanging="360"/>
      </w:pPr>
      <w:rPr>
        <w:rFonts w:hint="default"/>
      </w:rPr>
    </w:lvl>
    <w:lvl w:ilvl="3">
      <w:numFmt w:val="bullet"/>
      <w:lvlText w:val="•"/>
      <w:lvlJc w:val="left"/>
      <w:pPr>
        <w:ind w:left="3622" w:hanging="360"/>
      </w:pPr>
      <w:rPr>
        <w:rFonts w:hint="default"/>
      </w:rPr>
    </w:lvl>
    <w:lvl w:ilvl="4">
      <w:numFmt w:val="bullet"/>
      <w:lvlText w:val="•"/>
      <w:lvlJc w:val="left"/>
      <w:pPr>
        <w:ind w:left="4470" w:hanging="360"/>
      </w:pPr>
      <w:rPr>
        <w:rFonts w:hint="default"/>
      </w:rPr>
    </w:lvl>
    <w:lvl w:ilvl="5">
      <w:numFmt w:val="bullet"/>
      <w:lvlText w:val="•"/>
      <w:lvlJc w:val="left"/>
      <w:pPr>
        <w:ind w:left="5318" w:hanging="360"/>
      </w:pPr>
      <w:rPr>
        <w:rFonts w:hint="default"/>
      </w:rPr>
    </w:lvl>
    <w:lvl w:ilvl="6">
      <w:numFmt w:val="bullet"/>
      <w:lvlText w:val="•"/>
      <w:lvlJc w:val="left"/>
      <w:pPr>
        <w:ind w:left="6165" w:hanging="360"/>
      </w:pPr>
      <w:rPr>
        <w:rFonts w:hint="default"/>
      </w:rPr>
    </w:lvl>
    <w:lvl w:ilvl="7">
      <w:numFmt w:val="bullet"/>
      <w:lvlText w:val="•"/>
      <w:lvlJc w:val="left"/>
      <w:pPr>
        <w:ind w:left="7013" w:hanging="360"/>
      </w:pPr>
      <w:rPr>
        <w:rFonts w:hint="default"/>
      </w:rPr>
    </w:lvl>
    <w:lvl w:ilvl="8">
      <w:numFmt w:val="bullet"/>
      <w:lvlText w:val="•"/>
      <w:lvlJc w:val="left"/>
      <w:pPr>
        <w:ind w:left="7860" w:hanging="360"/>
      </w:pPr>
      <w:rPr>
        <w:rFonts w:hint="default"/>
      </w:rPr>
    </w:lvl>
  </w:abstractNum>
  <w:abstractNum w:abstractNumId="3" w15:restartNumberingAfterBreak="0">
    <w:nsid w:val="59ADCABA"/>
    <w:multiLevelType w:val="multilevel"/>
    <w:tmpl w:val="59ADCABA"/>
    <w:lvl w:ilvl="0">
      <w:start w:val="46"/>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896" w:hanging="248"/>
        <w:jc w:val="left"/>
      </w:pPr>
      <w:rPr>
        <w:rFonts w:ascii="Times New Roman" w:eastAsia="Times New Roman" w:hAnsi="Times New Roman" w:cs="Times New Roman" w:hint="default"/>
        <w:w w:val="100"/>
        <w:sz w:val="23"/>
        <w:szCs w:val="23"/>
      </w:rPr>
    </w:lvl>
    <w:lvl w:ilvl="2">
      <w:numFmt w:val="bullet"/>
      <w:lvlText w:val="•"/>
      <w:lvlJc w:val="left"/>
      <w:pPr>
        <w:ind w:left="988" w:hanging="248"/>
      </w:pPr>
      <w:rPr>
        <w:rFonts w:hint="default"/>
      </w:rPr>
    </w:lvl>
    <w:lvl w:ilvl="3">
      <w:numFmt w:val="bullet"/>
      <w:lvlText w:val="•"/>
      <w:lvlJc w:val="left"/>
      <w:pPr>
        <w:ind w:left="1076" w:hanging="248"/>
      </w:pPr>
      <w:rPr>
        <w:rFonts w:hint="default"/>
      </w:rPr>
    </w:lvl>
    <w:lvl w:ilvl="4">
      <w:numFmt w:val="bullet"/>
      <w:lvlText w:val="•"/>
      <w:lvlJc w:val="left"/>
      <w:pPr>
        <w:ind w:left="1164" w:hanging="248"/>
      </w:pPr>
      <w:rPr>
        <w:rFonts w:hint="default"/>
      </w:rPr>
    </w:lvl>
    <w:lvl w:ilvl="5">
      <w:numFmt w:val="bullet"/>
      <w:lvlText w:val="•"/>
      <w:lvlJc w:val="left"/>
      <w:pPr>
        <w:ind w:left="1253" w:hanging="248"/>
      </w:pPr>
      <w:rPr>
        <w:rFonts w:hint="default"/>
      </w:rPr>
    </w:lvl>
    <w:lvl w:ilvl="6">
      <w:numFmt w:val="bullet"/>
      <w:lvlText w:val="•"/>
      <w:lvlJc w:val="left"/>
      <w:pPr>
        <w:ind w:left="1341" w:hanging="248"/>
      </w:pPr>
      <w:rPr>
        <w:rFonts w:hint="default"/>
      </w:rPr>
    </w:lvl>
    <w:lvl w:ilvl="7">
      <w:numFmt w:val="bullet"/>
      <w:lvlText w:val="•"/>
      <w:lvlJc w:val="left"/>
      <w:pPr>
        <w:ind w:left="1429" w:hanging="248"/>
      </w:pPr>
      <w:rPr>
        <w:rFonts w:hint="default"/>
      </w:rPr>
    </w:lvl>
    <w:lvl w:ilvl="8">
      <w:numFmt w:val="bullet"/>
      <w:lvlText w:val="•"/>
      <w:lvlJc w:val="left"/>
      <w:pPr>
        <w:ind w:left="1518" w:hanging="248"/>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27CB9"/>
    <w:rsid w:val="00027CB9"/>
    <w:rsid w:val="00162D37"/>
    <w:rsid w:val="00333946"/>
    <w:rsid w:val="005E40BD"/>
    <w:rsid w:val="00897A8B"/>
    <w:rsid w:val="0EE87EEF"/>
    <w:rsid w:val="18311EB7"/>
    <w:rsid w:val="38231C72"/>
    <w:rsid w:val="540364F5"/>
    <w:rsid w:val="5E4D4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29F43337"/>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outlineLvl w:val="0"/>
    </w:pPr>
    <w:rPr>
      <w:sz w:val="26"/>
      <w:szCs w:val="26"/>
    </w:rPr>
  </w:style>
  <w:style w:type="paragraph" w:styleId="2">
    <w:name w:val="heading 2"/>
    <w:basedOn w:val="a"/>
    <w:next w:val="a"/>
    <w:uiPriority w:val="1"/>
    <w:qFormat/>
    <w:pPr>
      <w:ind w:left="22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105"/>
      <w:ind w:left="1012" w:hanging="375"/>
    </w:pPr>
  </w:style>
  <w:style w:type="paragraph" w:customStyle="1" w:styleId="TableParagraph">
    <w:name w:val="Table Paragraph"/>
    <w:basedOn w:val="a"/>
    <w:uiPriority w:val="1"/>
    <w:qFormat/>
  </w:style>
  <w:style w:type="paragraph" w:styleId="a6">
    <w:name w:val="header"/>
    <w:basedOn w:val="a"/>
    <w:link w:val="a7"/>
    <w:rsid w:val="0033394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333946"/>
    <w:rPr>
      <w:rFonts w:ascii="Times New Roman" w:eastAsia="Times New Roman" w:hAnsi="Times New Roman"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2058" textRotate="1"/>
    <customShpInfo spid="_x0000_s2053"/>
    <customShpInfo spid="_x0000_s2061" textRotate="1"/>
    <customShpInfo spid="_x0000_s2059" textRotate="1"/>
    <customShpInfo spid="_x0000_s2057"/>
    <customShpInfo spid="_x0000_s1045"/>
    <customShpInfo spid="_x0000_s1051"/>
    <customShpInfo spid="_x0000_s1052"/>
    <customShpInfo spid="_x0000_s1053"/>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3781</Words>
  <Characters>21555</Characters>
  <Application>Microsoft Office Word</Application>
  <DocSecurity>0</DocSecurity>
  <Lines>179</Lines>
  <Paragraphs>50</Paragraphs>
  <ScaleCrop>false</ScaleCrop>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Administrator</dc:creator>
  <cp:lastModifiedBy>office user</cp:lastModifiedBy>
  <cp:revision>3</cp:revision>
  <dcterms:created xsi:type="dcterms:W3CDTF">2019-10-15T08:26:00Z</dcterms:created>
  <dcterms:modified xsi:type="dcterms:W3CDTF">2021-12-20T06:31:00Z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