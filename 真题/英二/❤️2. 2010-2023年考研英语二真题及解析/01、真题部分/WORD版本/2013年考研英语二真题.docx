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3A3DFB" w14:textId="77777777" w:rsidR="00DC3565" w:rsidRDefault="004663E6">
      <w:pPr>
        <w:spacing w:before="69"/>
        <w:ind w:left="591"/>
        <w:rPr>
          <w:rFonts w:ascii="宋体" w:eastAsia="宋体" w:hAnsi="宋体"/>
          <w:sz w:val="21"/>
          <w:lang w:eastAsia="zh-CN"/>
        </w:rPr>
      </w:pPr>
      <w:r>
        <w:rPr>
          <w:rFonts w:ascii="宋体" w:eastAsia="宋体" w:hAnsi="宋体" w:hint="eastAsia"/>
          <w:sz w:val="21"/>
          <w:lang w:eastAsia="zh-CN"/>
        </w:rPr>
        <w:t>绝密★启用前</w:t>
      </w:r>
    </w:p>
    <w:p w14:paraId="6068778F" w14:textId="77777777" w:rsidR="00DC3565" w:rsidRDefault="00DC3565">
      <w:pPr>
        <w:pStyle w:val="a3"/>
        <w:rPr>
          <w:rFonts w:ascii="宋体"/>
          <w:sz w:val="20"/>
          <w:lang w:eastAsia="zh-CN"/>
        </w:rPr>
      </w:pPr>
    </w:p>
    <w:p w14:paraId="22BF9DB1" w14:textId="77777777" w:rsidR="00DC3565" w:rsidRDefault="00DC3565">
      <w:pPr>
        <w:pStyle w:val="a3"/>
        <w:rPr>
          <w:rFonts w:ascii="宋体"/>
          <w:sz w:val="20"/>
          <w:lang w:eastAsia="zh-CN"/>
        </w:rPr>
      </w:pPr>
    </w:p>
    <w:p w14:paraId="2C1142A1" w14:textId="77777777" w:rsidR="00DC3565" w:rsidRDefault="00DC3565">
      <w:pPr>
        <w:pStyle w:val="a3"/>
        <w:spacing w:before="7"/>
        <w:rPr>
          <w:rFonts w:ascii="宋体"/>
          <w:sz w:val="15"/>
          <w:lang w:eastAsia="zh-CN"/>
        </w:rPr>
      </w:pPr>
    </w:p>
    <w:p w14:paraId="2D35DE3A" w14:textId="77777777" w:rsidR="00DC3565" w:rsidRDefault="004663E6">
      <w:pPr>
        <w:spacing w:before="73"/>
        <w:ind w:right="313"/>
        <w:jc w:val="center"/>
        <w:rPr>
          <w:rFonts w:ascii="宋体" w:eastAsia="宋体"/>
          <w:sz w:val="28"/>
          <w:lang w:eastAsia="zh-CN"/>
        </w:rPr>
      </w:pPr>
      <w:r>
        <w:rPr>
          <w:sz w:val="28"/>
          <w:lang w:eastAsia="zh-CN"/>
        </w:rPr>
        <w:t xml:space="preserve">2013 </w:t>
      </w:r>
      <w:r>
        <w:rPr>
          <w:rFonts w:ascii="宋体" w:eastAsia="宋体" w:hint="eastAsia"/>
          <w:sz w:val="28"/>
          <w:lang w:eastAsia="zh-CN"/>
        </w:rPr>
        <w:t>年全国硕士研究生招生考试</w:t>
      </w:r>
    </w:p>
    <w:p w14:paraId="069B1258" w14:textId="77777777" w:rsidR="00DC3565" w:rsidRDefault="004663E6">
      <w:pPr>
        <w:spacing w:before="182"/>
        <w:ind w:right="315"/>
        <w:jc w:val="center"/>
        <w:rPr>
          <w:rFonts w:ascii="黑体" w:eastAsia="黑体"/>
          <w:sz w:val="44"/>
        </w:rPr>
      </w:pPr>
      <w:proofErr w:type="spellStart"/>
      <w:r>
        <w:rPr>
          <w:rFonts w:ascii="黑体" w:eastAsia="黑体" w:hint="eastAsia"/>
          <w:sz w:val="44"/>
        </w:rPr>
        <w:t>英语（二</w:t>
      </w:r>
      <w:proofErr w:type="spellEnd"/>
      <w:r>
        <w:rPr>
          <w:rFonts w:ascii="黑体" w:eastAsia="黑体" w:hint="eastAsia"/>
          <w:sz w:val="44"/>
        </w:rPr>
        <w:t>）</w:t>
      </w:r>
    </w:p>
    <w:p w14:paraId="061B6116" w14:textId="77777777" w:rsidR="00DC3565" w:rsidRDefault="004663E6">
      <w:pPr>
        <w:spacing w:before="338"/>
        <w:ind w:right="31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204</w:t>
      </w:r>
      <w:r>
        <w:rPr>
          <w:rFonts w:ascii="新宋体" w:eastAsia="新宋体" w:hint="eastAsia"/>
          <w:sz w:val="28"/>
          <w:lang w:eastAsia="zh-CN"/>
        </w:rPr>
        <w:t>）</w:t>
      </w:r>
    </w:p>
    <w:p w14:paraId="6368356C" w14:textId="77777777" w:rsidR="00DC3565" w:rsidRDefault="00DC3565">
      <w:pPr>
        <w:pStyle w:val="a3"/>
        <w:rPr>
          <w:rFonts w:ascii="新宋体"/>
          <w:sz w:val="28"/>
          <w:lang w:eastAsia="zh-CN"/>
        </w:rPr>
      </w:pPr>
    </w:p>
    <w:p w14:paraId="2FD6656C" w14:textId="77777777" w:rsidR="00DC3565" w:rsidRDefault="00DC3565">
      <w:pPr>
        <w:pStyle w:val="a3"/>
        <w:spacing w:before="6"/>
        <w:rPr>
          <w:rFonts w:ascii="新宋体"/>
          <w:sz w:val="37"/>
          <w:lang w:eastAsia="zh-CN"/>
        </w:rPr>
      </w:pPr>
    </w:p>
    <w:p w14:paraId="4EFDBD5F" w14:textId="77777777" w:rsidR="00DC3565" w:rsidRDefault="004663E6">
      <w:pPr>
        <w:spacing w:before="1"/>
        <w:ind w:right="315"/>
        <w:jc w:val="center"/>
        <w:rPr>
          <w:rFonts w:ascii="黑体" w:eastAsia="黑体" w:hAnsi="黑体"/>
          <w:sz w:val="24"/>
          <w:lang w:eastAsia="zh-CN"/>
        </w:rPr>
      </w:pPr>
      <w:r>
        <w:rPr>
          <w:rFonts w:ascii="黑体" w:eastAsia="黑体" w:hAnsi="黑体" w:hint="eastAsia"/>
          <w:sz w:val="24"/>
          <w:lang w:eastAsia="zh-CN"/>
        </w:rPr>
        <w:t>☆</w:t>
      </w:r>
      <w:r>
        <w:rPr>
          <w:rFonts w:ascii="黑体" w:eastAsia="黑体" w:hAnsi="黑体" w:hint="eastAsia"/>
          <w:sz w:val="26"/>
          <w:lang w:eastAsia="zh-CN"/>
        </w:rPr>
        <w:t>考生注意事项</w:t>
      </w:r>
      <w:r>
        <w:rPr>
          <w:rFonts w:ascii="黑体" w:eastAsia="黑体" w:hAnsi="黑体" w:hint="eastAsia"/>
          <w:sz w:val="24"/>
          <w:lang w:eastAsia="zh-CN"/>
        </w:rPr>
        <w:t>☆</w:t>
      </w:r>
    </w:p>
    <w:p w14:paraId="7756B6E1" w14:textId="77777777" w:rsidR="00DC3565" w:rsidRDefault="00DC3565">
      <w:pPr>
        <w:pStyle w:val="a3"/>
        <w:rPr>
          <w:rFonts w:ascii="黑体"/>
          <w:sz w:val="26"/>
          <w:lang w:eastAsia="zh-CN"/>
        </w:rPr>
      </w:pPr>
    </w:p>
    <w:p w14:paraId="54B2DFFB" w14:textId="77777777" w:rsidR="00DC3565" w:rsidRDefault="00DC3565">
      <w:pPr>
        <w:pStyle w:val="a3"/>
        <w:rPr>
          <w:rFonts w:ascii="黑体"/>
          <w:sz w:val="26"/>
          <w:lang w:eastAsia="zh-CN"/>
        </w:rPr>
      </w:pPr>
    </w:p>
    <w:p w14:paraId="6D477EF7" w14:textId="77777777" w:rsidR="00DC3565" w:rsidRDefault="004663E6">
      <w:pPr>
        <w:pStyle w:val="a4"/>
        <w:numPr>
          <w:ilvl w:val="0"/>
          <w:numId w:val="1"/>
        </w:numPr>
        <w:tabs>
          <w:tab w:val="left" w:pos="95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6ADEC150" w14:textId="77777777" w:rsidR="00DC3565" w:rsidRDefault="004663E6">
      <w:pPr>
        <w:pStyle w:val="a4"/>
        <w:numPr>
          <w:ilvl w:val="0"/>
          <w:numId w:val="1"/>
        </w:numPr>
        <w:tabs>
          <w:tab w:val="left" w:pos="952"/>
        </w:tabs>
        <w:spacing w:before="0" w:line="381" w:lineRule="auto"/>
        <w:ind w:left="93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7EAB165D" w14:textId="77777777" w:rsidR="00DC3565" w:rsidRDefault="004663E6">
      <w:pPr>
        <w:pStyle w:val="a4"/>
        <w:numPr>
          <w:ilvl w:val="0"/>
          <w:numId w:val="1"/>
        </w:numPr>
        <w:tabs>
          <w:tab w:val="left" w:pos="952"/>
        </w:tabs>
        <w:spacing w:before="0" w:line="381" w:lineRule="auto"/>
        <w:ind w:left="93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0485FB2E" w14:textId="77777777" w:rsidR="00DC3565" w:rsidRDefault="004663E6">
      <w:pPr>
        <w:pStyle w:val="a4"/>
        <w:numPr>
          <w:ilvl w:val="0"/>
          <w:numId w:val="1"/>
        </w:numPr>
        <w:tabs>
          <w:tab w:val="left" w:pos="952"/>
        </w:tabs>
        <w:spacing w:before="0" w:line="381" w:lineRule="auto"/>
        <w:ind w:left="93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2301BDE6" w14:textId="77777777" w:rsidR="00DC3565" w:rsidRDefault="004663E6">
      <w:pPr>
        <w:pStyle w:val="a4"/>
        <w:numPr>
          <w:ilvl w:val="0"/>
          <w:numId w:val="1"/>
        </w:numPr>
        <w:tabs>
          <w:tab w:val="left" w:pos="952"/>
        </w:tabs>
        <w:spacing w:before="0" w:line="294" w:lineRule="exact"/>
        <w:rPr>
          <w:rFonts w:ascii="新宋体" w:eastAsia="新宋体"/>
          <w:sz w:val="23"/>
          <w:lang w:eastAsia="zh-CN"/>
        </w:rPr>
      </w:pPr>
      <w:r>
        <w:rPr>
          <w:rFonts w:ascii="新宋体" w:eastAsia="新宋体" w:hint="eastAsia"/>
          <w:spacing w:val="-1"/>
          <w:sz w:val="23"/>
          <w:lang w:eastAsia="zh-CN"/>
        </w:rPr>
        <w:t>考试结束，将答题卡和试题册按规定交回。</w:t>
      </w:r>
    </w:p>
    <w:p w14:paraId="14DEDE26" w14:textId="77777777" w:rsidR="00DC3565" w:rsidRDefault="00DC3565">
      <w:pPr>
        <w:pStyle w:val="a3"/>
        <w:spacing w:before="1"/>
        <w:rPr>
          <w:rFonts w:ascii="新宋体"/>
          <w:sz w:val="35"/>
          <w:lang w:eastAsia="zh-CN"/>
        </w:rPr>
      </w:pPr>
    </w:p>
    <w:p w14:paraId="44FD171E" w14:textId="77777777" w:rsidR="00DC3565" w:rsidRDefault="004663E6">
      <w:pPr>
        <w:ind w:right="315"/>
        <w:jc w:val="center"/>
        <w:rPr>
          <w:rFonts w:ascii="新宋体" w:eastAsia="新宋体"/>
          <w:sz w:val="24"/>
          <w:lang w:eastAsia="zh-CN"/>
        </w:rPr>
      </w:pPr>
      <w:r>
        <w:rPr>
          <w:rFonts w:ascii="新宋体" w:eastAsia="新宋体" w:hint="eastAsia"/>
          <w:sz w:val="24"/>
          <w:lang w:eastAsia="zh-CN"/>
        </w:rPr>
        <w:t>（以下信息考生必须认真填写）</w:t>
      </w:r>
    </w:p>
    <w:p w14:paraId="3C6CC665" w14:textId="77777777" w:rsidR="00DC3565" w:rsidRDefault="00DC3565">
      <w:pPr>
        <w:pStyle w:val="a3"/>
        <w:spacing w:before="7"/>
        <w:rPr>
          <w:rFonts w:ascii="新宋体"/>
          <w:sz w:val="6"/>
          <w:lang w:eastAsia="zh-CN"/>
        </w:rPr>
      </w:pPr>
    </w:p>
    <w:tbl>
      <w:tblPr>
        <w:tblW w:w="5509" w:type="dxa"/>
        <w:tblInd w:w="18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DC3565" w14:paraId="029F1DC3" w14:textId="77777777">
        <w:trPr>
          <w:trHeight w:val="572"/>
        </w:trPr>
        <w:tc>
          <w:tcPr>
            <w:tcW w:w="1324" w:type="dxa"/>
          </w:tcPr>
          <w:p w14:paraId="3403EB22" w14:textId="77777777" w:rsidR="00DC3565" w:rsidRDefault="004663E6">
            <w:pPr>
              <w:pStyle w:val="TableParagraph"/>
              <w:spacing w:before="138"/>
              <w:ind w:left="181" w:right="152"/>
              <w:jc w:val="center"/>
              <w:rPr>
                <w:sz w:val="23"/>
              </w:rPr>
            </w:pPr>
            <w:proofErr w:type="spellStart"/>
            <w:r>
              <w:rPr>
                <w:sz w:val="23"/>
              </w:rPr>
              <w:t>考生编号</w:t>
            </w:r>
            <w:proofErr w:type="spellEnd"/>
          </w:p>
        </w:tc>
        <w:tc>
          <w:tcPr>
            <w:tcW w:w="279" w:type="dxa"/>
          </w:tcPr>
          <w:p w14:paraId="1560340C" w14:textId="77777777" w:rsidR="00DC3565" w:rsidRDefault="00DC3565">
            <w:pPr>
              <w:pStyle w:val="TableParagraph"/>
              <w:rPr>
                <w:rFonts w:ascii="Times New Roman"/>
                <w:sz w:val="24"/>
              </w:rPr>
            </w:pPr>
          </w:p>
        </w:tc>
        <w:tc>
          <w:tcPr>
            <w:tcW w:w="279" w:type="dxa"/>
          </w:tcPr>
          <w:p w14:paraId="26B968C8" w14:textId="77777777" w:rsidR="00DC3565" w:rsidRDefault="00DC3565">
            <w:pPr>
              <w:pStyle w:val="TableParagraph"/>
              <w:rPr>
                <w:rFonts w:ascii="Times New Roman"/>
                <w:sz w:val="24"/>
              </w:rPr>
            </w:pPr>
          </w:p>
        </w:tc>
        <w:tc>
          <w:tcPr>
            <w:tcW w:w="279" w:type="dxa"/>
          </w:tcPr>
          <w:p w14:paraId="31F591E1" w14:textId="77777777" w:rsidR="00DC3565" w:rsidRDefault="00DC3565">
            <w:pPr>
              <w:pStyle w:val="TableParagraph"/>
              <w:rPr>
                <w:rFonts w:ascii="Times New Roman"/>
                <w:sz w:val="24"/>
              </w:rPr>
            </w:pPr>
          </w:p>
        </w:tc>
        <w:tc>
          <w:tcPr>
            <w:tcW w:w="279" w:type="dxa"/>
          </w:tcPr>
          <w:p w14:paraId="34EA3AAF" w14:textId="77777777" w:rsidR="00DC3565" w:rsidRDefault="00DC3565">
            <w:pPr>
              <w:pStyle w:val="TableParagraph"/>
              <w:rPr>
                <w:rFonts w:ascii="Times New Roman"/>
                <w:sz w:val="24"/>
              </w:rPr>
            </w:pPr>
          </w:p>
        </w:tc>
        <w:tc>
          <w:tcPr>
            <w:tcW w:w="279" w:type="dxa"/>
          </w:tcPr>
          <w:p w14:paraId="18DA0C2A" w14:textId="77777777" w:rsidR="00DC3565" w:rsidRDefault="00DC3565">
            <w:pPr>
              <w:pStyle w:val="TableParagraph"/>
              <w:rPr>
                <w:rFonts w:ascii="Times New Roman"/>
                <w:sz w:val="24"/>
              </w:rPr>
            </w:pPr>
          </w:p>
        </w:tc>
        <w:tc>
          <w:tcPr>
            <w:tcW w:w="279" w:type="dxa"/>
          </w:tcPr>
          <w:p w14:paraId="001170C4" w14:textId="77777777" w:rsidR="00DC3565" w:rsidRDefault="00DC3565">
            <w:pPr>
              <w:pStyle w:val="TableParagraph"/>
              <w:rPr>
                <w:rFonts w:ascii="Times New Roman"/>
                <w:sz w:val="24"/>
              </w:rPr>
            </w:pPr>
          </w:p>
        </w:tc>
        <w:tc>
          <w:tcPr>
            <w:tcW w:w="279" w:type="dxa"/>
          </w:tcPr>
          <w:p w14:paraId="381FC9F3" w14:textId="77777777" w:rsidR="00DC3565" w:rsidRDefault="00DC3565">
            <w:pPr>
              <w:pStyle w:val="TableParagraph"/>
              <w:rPr>
                <w:rFonts w:ascii="Times New Roman"/>
                <w:sz w:val="24"/>
              </w:rPr>
            </w:pPr>
          </w:p>
        </w:tc>
        <w:tc>
          <w:tcPr>
            <w:tcW w:w="279" w:type="dxa"/>
          </w:tcPr>
          <w:p w14:paraId="36933257" w14:textId="77777777" w:rsidR="00DC3565" w:rsidRDefault="00DC3565">
            <w:pPr>
              <w:pStyle w:val="TableParagraph"/>
              <w:rPr>
                <w:rFonts w:ascii="Times New Roman"/>
                <w:sz w:val="24"/>
              </w:rPr>
            </w:pPr>
          </w:p>
        </w:tc>
        <w:tc>
          <w:tcPr>
            <w:tcW w:w="279" w:type="dxa"/>
          </w:tcPr>
          <w:p w14:paraId="47FF0A86" w14:textId="77777777" w:rsidR="00DC3565" w:rsidRDefault="00DC3565">
            <w:pPr>
              <w:pStyle w:val="TableParagraph"/>
              <w:rPr>
                <w:rFonts w:ascii="Times New Roman"/>
                <w:sz w:val="24"/>
              </w:rPr>
            </w:pPr>
          </w:p>
        </w:tc>
        <w:tc>
          <w:tcPr>
            <w:tcW w:w="279" w:type="dxa"/>
          </w:tcPr>
          <w:p w14:paraId="1E438522" w14:textId="77777777" w:rsidR="00DC3565" w:rsidRDefault="00DC3565">
            <w:pPr>
              <w:pStyle w:val="TableParagraph"/>
              <w:rPr>
                <w:rFonts w:ascii="Times New Roman"/>
                <w:sz w:val="24"/>
              </w:rPr>
            </w:pPr>
          </w:p>
        </w:tc>
        <w:tc>
          <w:tcPr>
            <w:tcW w:w="279" w:type="dxa"/>
          </w:tcPr>
          <w:p w14:paraId="1F5723A6" w14:textId="77777777" w:rsidR="00DC3565" w:rsidRDefault="00DC3565">
            <w:pPr>
              <w:pStyle w:val="TableParagraph"/>
              <w:rPr>
                <w:rFonts w:ascii="Times New Roman"/>
                <w:sz w:val="24"/>
              </w:rPr>
            </w:pPr>
          </w:p>
        </w:tc>
        <w:tc>
          <w:tcPr>
            <w:tcW w:w="279" w:type="dxa"/>
          </w:tcPr>
          <w:p w14:paraId="6CFF56EB" w14:textId="77777777" w:rsidR="00DC3565" w:rsidRDefault="00DC3565">
            <w:pPr>
              <w:pStyle w:val="TableParagraph"/>
              <w:rPr>
                <w:rFonts w:ascii="Times New Roman"/>
                <w:sz w:val="24"/>
              </w:rPr>
            </w:pPr>
          </w:p>
        </w:tc>
        <w:tc>
          <w:tcPr>
            <w:tcW w:w="279" w:type="dxa"/>
          </w:tcPr>
          <w:p w14:paraId="1AB65761" w14:textId="77777777" w:rsidR="00DC3565" w:rsidRDefault="00DC3565">
            <w:pPr>
              <w:pStyle w:val="TableParagraph"/>
              <w:rPr>
                <w:rFonts w:ascii="Times New Roman"/>
                <w:sz w:val="24"/>
              </w:rPr>
            </w:pPr>
          </w:p>
        </w:tc>
        <w:tc>
          <w:tcPr>
            <w:tcW w:w="279" w:type="dxa"/>
          </w:tcPr>
          <w:p w14:paraId="6042EE31" w14:textId="77777777" w:rsidR="00DC3565" w:rsidRDefault="00DC3565">
            <w:pPr>
              <w:pStyle w:val="TableParagraph"/>
              <w:rPr>
                <w:rFonts w:ascii="Times New Roman"/>
                <w:sz w:val="24"/>
              </w:rPr>
            </w:pPr>
          </w:p>
        </w:tc>
        <w:tc>
          <w:tcPr>
            <w:tcW w:w="279" w:type="dxa"/>
          </w:tcPr>
          <w:p w14:paraId="02B8B25C" w14:textId="77777777" w:rsidR="00DC3565" w:rsidRDefault="00DC3565">
            <w:pPr>
              <w:pStyle w:val="TableParagraph"/>
              <w:rPr>
                <w:rFonts w:ascii="Times New Roman"/>
                <w:sz w:val="24"/>
              </w:rPr>
            </w:pPr>
          </w:p>
        </w:tc>
      </w:tr>
      <w:tr w:rsidR="00DC3565" w14:paraId="0252BFA6" w14:textId="77777777">
        <w:trPr>
          <w:trHeight w:val="499"/>
        </w:trPr>
        <w:tc>
          <w:tcPr>
            <w:tcW w:w="1324" w:type="dxa"/>
          </w:tcPr>
          <w:p w14:paraId="2D456702" w14:textId="77777777" w:rsidR="00DC3565" w:rsidRDefault="004663E6">
            <w:pPr>
              <w:pStyle w:val="TableParagraph"/>
              <w:spacing w:before="102"/>
              <w:ind w:left="181" w:right="152"/>
              <w:jc w:val="center"/>
              <w:rPr>
                <w:sz w:val="23"/>
              </w:rPr>
            </w:pPr>
            <w:proofErr w:type="spellStart"/>
            <w:r>
              <w:rPr>
                <w:sz w:val="23"/>
              </w:rPr>
              <w:t>考生姓名</w:t>
            </w:r>
            <w:proofErr w:type="spellEnd"/>
          </w:p>
        </w:tc>
        <w:tc>
          <w:tcPr>
            <w:tcW w:w="4185" w:type="dxa"/>
            <w:gridSpan w:val="15"/>
          </w:tcPr>
          <w:p w14:paraId="5A8D85CC" w14:textId="77777777" w:rsidR="00DC3565" w:rsidRDefault="00DC3565">
            <w:pPr>
              <w:pStyle w:val="TableParagraph"/>
              <w:rPr>
                <w:rFonts w:ascii="Times New Roman"/>
                <w:sz w:val="24"/>
              </w:rPr>
            </w:pPr>
          </w:p>
        </w:tc>
      </w:tr>
    </w:tbl>
    <w:p w14:paraId="3B8F034B" w14:textId="77777777" w:rsidR="00DC3565" w:rsidRDefault="00DC3565">
      <w:pPr>
        <w:rPr>
          <w:sz w:val="24"/>
        </w:rPr>
        <w:sectPr w:rsidR="00DC3565">
          <w:headerReference w:type="even" r:id="rId8"/>
          <w:headerReference w:type="default" r:id="rId9"/>
          <w:footerReference w:type="even" r:id="rId10"/>
          <w:footerReference w:type="default" r:id="rId11"/>
          <w:headerReference w:type="first" r:id="rId12"/>
          <w:footerReference w:type="first" r:id="rId13"/>
          <w:type w:val="continuous"/>
          <w:pgSz w:w="10720" w:h="14970"/>
          <w:pgMar w:top="1140" w:right="0" w:bottom="580" w:left="1280" w:header="680" w:footer="392" w:gutter="0"/>
          <w:cols w:space="720"/>
        </w:sectPr>
      </w:pPr>
    </w:p>
    <w:p w14:paraId="787E32BB" w14:textId="77777777" w:rsidR="00DC3565" w:rsidRDefault="004663E6">
      <w:pPr>
        <w:pStyle w:val="1"/>
        <w:tabs>
          <w:tab w:val="left" w:pos="3968"/>
        </w:tabs>
        <w:spacing w:before="78"/>
        <w:ind w:left="2646"/>
      </w:pPr>
      <w:r>
        <w:lastRenderedPageBreak/>
        <w:t>Section I</w:t>
      </w:r>
      <w:r>
        <w:tab/>
        <w:t xml:space="preserve">Use </w:t>
      </w:r>
      <w:proofErr w:type="gramStart"/>
      <w:r>
        <w:t>of</w:t>
      </w:r>
      <w:r>
        <w:t xml:space="preserve"> </w:t>
      </w:r>
      <w:r>
        <w:rPr>
          <w:rFonts w:eastAsia="宋体" w:hint="eastAsia"/>
          <w:lang w:eastAsia="zh-CN"/>
        </w:rPr>
        <w:t xml:space="preserve"> </w:t>
      </w:r>
      <w:r>
        <w:t>English</w:t>
      </w:r>
      <w:proofErr w:type="gramEnd"/>
    </w:p>
    <w:p w14:paraId="1C6D22A7" w14:textId="77777777" w:rsidR="00DC3565" w:rsidRDefault="00DC3565">
      <w:pPr>
        <w:pStyle w:val="a3"/>
        <w:spacing w:before="8"/>
        <w:rPr>
          <w:sz w:val="36"/>
        </w:rPr>
      </w:pPr>
    </w:p>
    <w:p w14:paraId="21D717BE" w14:textId="77777777" w:rsidR="00DC3565" w:rsidRDefault="004663E6">
      <w:pPr>
        <w:pStyle w:val="2"/>
      </w:pPr>
      <w:r>
        <w:t>Directions:</w:t>
      </w:r>
    </w:p>
    <w:p w14:paraId="53B69AE8" w14:textId="77777777" w:rsidR="00DC3565" w:rsidRDefault="004663E6">
      <w:pPr>
        <w:pStyle w:val="a3"/>
        <w:spacing w:before="96" w:line="326" w:lineRule="auto"/>
        <w:ind w:left="109" w:right="1347"/>
        <w:jc w:val="both"/>
      </w:pPr>
      <w:r>
        <w:t>Read the following text. Choose the best word(s) for each numbered blank and mark A, B, C or D on the ANSWER SHEET. (10 points)</w:t>
      </w:r>
    </w:p>
    <w:p w14:paraId="1F6189AE" w14:textId="77777777" w:rsidR="00DC3565" w:rsidRDefault="00DC3565">
      <w:pPr>
        <w:pStyle w:val="a3"/>
        <w:spacing w:before="4"/>
        <w:rPr>
          <w:sz w:val="31"/>
        </w:rPr>
      </w:pPr>
    </w:p>
    <w:p w14:paraId="7BEB920D" w14:textId="77777777" w:rsidR="00DC3565" w:rsidRDefault="004663E6">
      <w:pPr>
        <w:pStyle w:val="a3"/>
        <w:spacing w:line="326" w:lineRule="auto"/>
        <w:ind w:left="109" w:right="1357" w:firstLine="420"/>
        <w:jc w:val="both"/>
      </w:pPr>
      <w:r>
        <w:t xml:space="preserve">Given the advantages of electronic money, you might think that we would move quickly to the cashless society in which all payments are made electronically.  </w:t>
      </w:r>
      <w:r>
        <w:rPr>
          <w:u w:val="single"/>
        </w:rPr>
        <w:t xml:space="preserve">    1 </w:t>
      </w:r>
      <w:proofErr w:type="gramStart"/>
      <w:r>
        <w:rPr>
          <w:u w:val="single"/>
        </w:rPr>
        <w:t xml:space="preserve">  </w:t>
      </w:r>
      <w:r>
        <w:t>,</w:t>
      </w:r>
      <w:proofErr w:type="gramEnd"/>
      <w:r>
        <w:t xml:space="preserve"> a true cashless society is probably not around the corner. Indeed, predictions have been</w:t>
      </w:r>
      <w:r>
        <w:rPr>
          <w:u w:val="single"/>
        </w:rPr>
        <w:t xml:space="preserve"> </w:t>
      </w:r>
      <w:r>
        <w:rPr>
          <w:rFonts w:eastAsia="宋体" w:hint="eastAsia"/>
          <w:u w:val="single"/>
          <w:lang w:eastAsia="zh-CN"/>
        </w:rPr>
        <w:t xml:space="preserve">   </w:t>
      </w:r>
      <w:r>
        <w:rPr>
          <w:u w:val="single"/>
        </w:rPr>
        <w:t>2</w:t>
      </w:r>
      <w:r>
        <w:rPr>
          <w:rFonts w:eastAsia="宋体" w:hint="eastAsia"/>
          <w:u w:val="single"/>
          <w:lang w:eastAsia="zh-CN"/>
        </w:rPr>
        <w:t xml:space="preserve">    </w:t>
      </w:r>
      <w:r>
        <w:t xml:space="preserve"> for two decades but have not yet come to fruition. For example, </w:t>
      </w:r>
      <w:proofErr w:type="gramStart"/>
      <w:r>
        <w:rPr>
          <w:i/>
        </w:rPr>
        <w:t>Business  Week</w:t>
      </w:r>
      <w:proofErr w:type="gramEnd"/>
      <w:r>
        <w:rPr>
          <w:i/>
        </w:rPr>
        <w:t xml:space="preserve"> </w:t>
      </w:r>
      <w:r>
        <w:t>predicted in 1975 that electronic means of payment would soon “revolutionize the very</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t xml:space="preserve"> of money itself,” only to</w:t>
      </w:r>
      <w:r>
        <w:rPr>
          <w:u w:val="single"/>
        </w:rPr>
        <w:t xml:space="preserve"> </w:t>
      </w:r>
      <w:r>
        <w:rPr>
          <w:rFonts w:eastAsia="宋体" w:hint="eastAsia"/>
          <w:u w:val="single"/>
          <w:lang w:eastAsia="zh-CN"/>
        </w:rPr>
        <w:t xml:space="preserve">  </w:t>
      </w:r>
      <w:r>
        <w:rPr>
          <w:u w:val="single"/>
        </w:rPr>
        <w:t>4</w:t>
      </w:r>
      <w:r>
        <w:rPr>
          <w:rFonts w:eastAsia="宋体" w:hint="eastAsia"/>
          <w:u w:val="single"/>
          <w:lang w:eastAsia="zh-CN"/>
        </w:rPr>
        <w:t xml:space="preserve">  </w:t>
      </w:r>
      <w:r>
        <w:rPr>
          <w:u w:val="single"/>
        </w:rPr>
        <w:t xml:space="preserve"> </w:t>
      </w:r>
      <w:r>
        <w:t xml:space="preserve"> itself several years later. Why has the m</w:t>
      </w:r>
      <w:r>
        <w:t>ovement to a cashless society been so</w:t>
      </w:r>
      <w:r>
        <w:rPr>
          <w:u w:val="single"/>
        </w:rPr>
        <w:t xml:space="preserve"> </w:t>
      </w:r>
      <w:r>
        <w:rPr>
          <w:rFonts w:eastAsia="宋体" w:hint="eastAsia"/>
          <w:u w:val="single"/>
          <w:lang w:eastAsia="zh-CN"/>
        </w:rPr>
        <w:t xml:space="preserve">   </w:t>
      </w:r>
      <w:r>
        <w:rPr>
          <w:u w:val="single"/>
        </w:rPr>
        <w:t>5</w:t>
      </w:r>
      <w:r>
        <w:rPr>
          <w:rFonts w:eastAsia="宋体" w:hint="eastAsia"/>
          <w:u w:val="single"/>
          <w:lang w:eastAsia="zh-CN"/>
        </w:rPr>
        <w:t xml:space="preserve">    </w:t>
      </w:r>
      <w:r>
        <w:rPr>
          <w:rFonts w:eastAsia="宋体" w:hint="eastAsia"/>
          <w:lang w:eastAsia="zh-CN"/>
        </w:rPr>
        <w:t xml:space="preserve"> </w:t>
      </w:r>
      <w:r>
        <w:t xml:space="preserve"> in</w:t>
      </w:r>
      <w:r>
        <w:rPr>
          <w:spacing w:val="-16"/>
        </w:rPr>
        <w:t xml:space="preserve"> </w:t>
      </w:r>
      <w:r>
        <w:t>coming?</w:t>
      </w:r>
    </w:p>
    <w:p w14:paraId="174F059F" w14:textId="77777777" w:rsidR="00DC3565" w:rsidRDefault="004663E6">
      <w:pPr>
        <w:pStyle w:val="a3"/>
        <w:spacing w:before="2" w:line="326" w:lineRule="auto"/>
        <w:ind w:left="109" w:right="1352" w:firstLine="420"/>
        <w:jc w:val="both"/>
      </w:pPr>
      <w:r>
        <w:t>Although electronic means of payment may be more efficient than a payments system based on paper, several factors work</w:t>
      </w:r>
      <w:r>
        <w:rPr>
          <w:u w:val="single"/>
        </w:rPr>
        <w:t xml:space="preserve"> </w:t>
      </w:r>
      <w:r>
        <w:rPr>
          <w:rFonts w:eastAsia="宋体" w:hint="eastAsia"/>
          <w:u w:val="single"/>
          <w:lang w:eastAsia="zh-CN"/>
        </w:rPr>
        <w:t xml:space="preserve">  </w:t>
      </w:r>
      <w:r>
        <w:rPr>
          <w:u w:val="single"/>
        </w:rPr>
        <w:t xml:space="preserve">6 </w:t>
      </w:r>
      <w:r>
        <w:rPr>
          <w:rFonts w:eastAsia="宋体" w:hint="eastAsia"/>
          <w:u w:val="single"/>
          <w:lang w:eastAsia="zh-CN"/>
        </w:rPr>
        <w:t xml:space="preserve">  </w:t>
      </w:r>
      <w:r>
        <w:t xml:space="preserve"> the disappearance </w:t>
      </w:r>
      <w:proofErr w:type="gramStart"/>
      <w:r>
        <w:t>of  the</w:t>
      </w:r>
      <w:proofErr w:type="gramEnd"/>
      <w:r>
        <w:t xml:space="preserve"> paper  system. First, it is very</w:t>
      </w:r>
      <w:r>
        <w:rPr>
          <w:u w:val="single"/>
        </w:rPr>
        <w:t xml:space="preserve"> </w:t>
      </w:r>
      <w:proofErr w:type="gramStart"/>
      <w:r>
        <w:rPr>
          <w:u w:val="single"/>
        </w:rPr>
        <w:t>7</w:t>
      </w:r>
      <w:r>
        <w:rPr>
          <w:rFonts w:eastAsia="宋体" w:hint="eastAsia"/>
          <w:u w:val="single"/>
          <w:lang w:eastAsia="zh-CN"/>
        </w:rPr>
        <w:t xml:space="preserve"> </w:t>
      </w:r>
      <w:r>
        <w:t xml:space="preserve"> to</w:t>
      </w:r>
      <w:proofErr w:type="gramEnd"/>
      <w:r>
        <w:t xml:space="preserve"> set up</w:t>
      </w:r>
      <w:r>
        <w:t xml:space="preserve"> the computer, card reader, and  telecommunications networks necessary to make electronic money the</w:t>
      </w:r>
      <w:r>
        <w:rPr>
          <w:u w:val="single"/>
        </w:rPr>
        <w:t xml:space="preserve"> 8</w:t>
      </w:r>
      <w:r>
        <w:t xml:space="preserve"> form of payment. Second, paper </w:t>
      </w:r>
      <w:proofErr w:type="gramStart"/>
      <w:r>
        <w:t>checks  have</w:t>
      </w:r>
      <w:proofErr w:type="gramEnd"/>
      <w:r>
        <w:t xml:space="preserve">  the  advantage that  they</w:t>
      </w:r>
      <w:r>
        <w:rPr>
          <w:u w:val="single"/>
        </w:rPr>
        <w:t xml:space="preserve">  9</w:t>
      </w:r>
      <w:r>
        <w:rPr>
          <w:rFonts w:eastAsia="宋体" w:hint="eastAsia"/>
          <w:u w:val="single"/>
          <w:lang w:eastAsia="zh-CN"/>
        </w:rPr>
        <w:t xml:space="preserve"> </w:t>
      </w:r>
      <w:r>
        <w:rPr>
          <w:u w:val="single"/>
        </w:rPr>
        <w:t xml:space="preserve"> </w:t>
      </w:r>
      <w:r>
        <w:t xml:space="preserve"> receipts, something that many consumers are unwilling to</w:t>
      </w:r>
      <w:r>
        <w:rPr>
          <w:u w:val="single"/>
        </w:rPr>
        <w:t xml:space="preserve">  10   </w:t>
      </w:r>
      <w:r>
        <w:t>. Third, the us</w:t>
      </w:r>
      <w:r>
        <w:t xml:space="preserve">e of paper   checks gives consumers several days of “float” – it takes several days </w:t>
      </w:r>
      <w:r>
        <w:rPr>
          <w:u w:val="single"/>
        </w:rPr>
        <w:t xml:space="preserve">   11   </w:t>
      </w:r>
      <w:r>
        <w:t xml:space="preserve"> a check is cashed and </w:t>
      </w:r>
      <w:proofErr w:type="gramStart"/>
      <w:r>
        <w:t>funds  are</w:t>
      </w:r>
      <w:proofErr w:type="gramEnd"/>
      <w:r>
        <w:t xml:space="preserve"> </w:t>
      </w:r>
      <w:r>
        <w:rPr>
          <w:u w:val="single"/>
        </w:rPr>
        <w:t xml:space="preserve">   12  </w:t>
      </w:r>
      <w:r>
        <w:t xml:space="preserve">  from the issuer’s account, which means that </w:t>
      </w:r>
      <w:r>
        <w:rPr>
          <w:spacing w:val="-3"/>
        </w:rPr>
        <w:t xml:space="preserve">the    </w:t>
      </w:r>
      <w:r>
        <w:rPr>
          <w:spacing w:val="-4"/>
        </w:rPr>
        <w:t xml:space="preserve">writer </w:t>
      </w:r>
      <w:r>
        <w:t xml:space="preserve">of </w:t>
      </w:r>
      <w:r>
        <w:rPr>
          <w:spacing w:val="-3"/>
        </w:rPr>
        <w:t xml:space="preserve">the </w:t>
      </w:r>
      <w:r>
        <w:rPr>
          <w:spacing w:val="-4"/>
        </w:rPr>
        <w:t xml:space="preserve">check </w:t>
      </w:r>
      <w:r>
        <w:rPr>
          <w:spacing w:val="-3"/>
        </w:rPr>
        <w:t xml:space="preserve">can </w:t>
      </w:r>
      <w:r>
        <w:rPr>
          <w:spacing w:val="-4"/>
        </w:rPr>
        <w:t xml:space="preserve">earn </w:t>
      </w:r>
      <w:r>
        <w:rPr>
          <w:spacing w:val="-5"/>
        </w:rPr>
        <w:t xml:space="preserve">interest </w:t>
      </w:r>
      <w:r>
        <w:t xml:space="preserve">on </w:t>
      </w:r>
      <w:r>
        <w:rPr>
          <w:spacing w:val="-3"/>
        </w:rPr>
        <w:t xml:space="preserve">the </w:t>
      </w:r>
      <w:r>
        <w:rPr>
          <w:spacing w:val="-4"/>
        </w:rPr>
        <w:t xml:space="preserve">funds </w:t>
      </w:r>
      <w:r>
        <w:t xml:space="preserve">in </w:t>
      </w:r>
      <w:r>
        <w:rPr>
          <w:spacing w:val="-3"/>
        </w:rPr>
        <w:t xml:space="preserve">the </w:t>
      </w:r>
      <w:r>
        <w:rPr>
          <w:spacing w:val="-5"/>
        </w:rPr>
        <w:t>meantime.</w:t>
      </w:r>
      <w:r>
        <w:rPr>
          <w:spacing w:val="-5"/>
          <w:u w:val="single"/>
        </w:rPr>
        <w:t xml:space="preserve"> </w:t>
      </w:r>
      <w:r>
        <w:rPr>
          <w:rFonts w:eastAsia="宋体" w:hint="eastAsia"/>
          <w:spacing w:val="-5"/>
          <w:u w:val="single"/>
          <w:lang w:eastAsia="zh-CN"/>
        </w:rPr>
        <w:t xml:space="preserve"> </w:t>
      </w:r>
      <w:r>
        <w:rPr>
          <w:spacing w:val="-3"/>
          <w:u w:val="single"/>
        </w:rPr>
        <w:t>13</w:t>
      </w:r>
      <w:r>
        <w:rPr>
          <w:rFonts w:eastAsia="宋体" w:hint="eastAsia"/>
          <w:spacing w:val="-3"/>
          <w:u w:val="single"/>
          <w:lang w:eastAsia="zh-CN"/>
        </w:rPr>
        <w:t xml:space="preserve">  </w:t>
      </w:r>
      <w:r>
        <w:rPr>
          <w:rFonts w:eastAsia="宋体" w:hint="eastAsia"/>
          <w:spacing w:val="-3"/>
          <w:lang w:eastAsia="zh-CN"/>
        </w:rPr>
        <w:t xml:space="preserve"> </w:t>
      </w:r>
      <w:r>
        <w:rPr>
          <w:spacing w:val="-5"/>
        </w:rPr>
        <w:t xml:space="preserve">electronic </w:t>
      </w:r>
      <w:r>
        <w:t>payments arc immediate, they eliminate the float for the</w:t>
      </w:r>
      <w:r>
        <w:rPr>
          <w:spacing w:val="-17"/>
        </w:rPr>
        <w:t xml:space="preserve"> </w:t>
      </w:r>
      <w:r>
        <w:t>consumer.</w:t>
      </w:r>
    </w:p>
    <w:p w14:paraId="4D9752D8" w14:textId="77777777" w:rsidR="00DC3565" w:rsidRDefault="004663E6">
      <w:pPr>
        <w:pStyle w:val="a3"/>
        <w:spacing w:before="3" w:line="326" w:lineRule="auto"/>
        <w:ind w:left="109" w:right="1357" w:firstLine="420"/>
        <w:jc w:val="both"/>
      </w:pPr>
      <w:r>
        <w:t xml:space="preserve">Fourth, electronic means of payment </w:t>
      </w:r>
      <w:proofErr w:type="gramStart"/>
      <w:r>
        <w:t>may</w:t>
      </w:r>
      <w:proofErr w:type="gramEnd"/>
      <w:r>
        <w:t xml:space="preserve"> </w:t>
      </w:r>
      <w:r>
        <w:rPr>
          <w:u w:val="single"/>
        </w:rPr>
        <w:t xml:space="preserve">  14</w:t>
      </w:r>
      <w:r>
        <w:rPr>
          <w:rFonts w:eastAsia="宋体" w:hint="eastAsia"/>
          <w:u w:val="single"/>
          <w:lang w:eastAsia="zh-CN"/>
        </w:rPr>
        <w:t xml:space="preserve">  </w:t>
      </w:r>
      <w:r>
        <w:rPr>
          <w:u w:val="single"/>
        </w:rPr>
        <w:t xml:space="preserve"> </w:t>
      </w:r>
      <w:r>
        <w:t xml:space="preserve"> security and privacy concerns. We often hear media reports that an unauthorized hacker has been able to access a c</w:t>
      </w:r>
      <w:r>
        <w:t xml:space="preserve">omputer database and to alter </w:t>
      </w:r>
      <w:r>
        <w:rPr>
          <w:spacing w:val="1"/>
        </w:rPr>
        <w:t xml:space="preserve">information </w:t>
      </w:r>
      <w:r>
        <w:rPr>
          <w:spacing w:val="1"/>
          <w:u w:val="single"/>
        </w:rPr>
        <w:t xml:space="preserve">    15   </w:t>
      </w:r>
      <w:r>
        <w:rPr>
          <w:spacing w:val="1"/>
        </w:rPr>
        <w:t xml:space="preserve">  </w:t>
      </w:r>
      <w:r>
        <w:t>there. The fact that this is not     an</w:t>
      </w:r>
      <w:r>
        <w:rPr>
          <w:u w:val="single"/>
        </w:rPr>
        <w:t xml:space="preserve"> 16</w:t>
      </w:r>
      <w:r>
        <w:t xml:space="preserve"> occurrence means that dishonest persons might </w:t>
      </w:r>
      <w:proofErr w:type="gramStart"/>
      <w:r>
        <w:t>be  able</w:t>
      </w:r>
      <w:proofErr w:type="gramEnd"/>
      <w:r>
        <w:t xml:space="preserve">  to access bank accounts in electronic payments systems and </w:t>
      </w:r>
      <w:r>
        <w:rPr>
          <w:u w:val="single"/>
        </w:rPr>
        <w:t xml:space="preserve">  17  </w:t>
      </w:r>
      <w:r>
        <w:t xml:space="preserve"> from someone else’s accounts.  The </w:t>
      </w:r>
      <w:r>
        <w:rPr>
          <w:u w:val="single"/>
        </w:rPr>
        <w:t xml:space="preserve">   </w:t>
      </w:r>
      <w:r>
        <w:rPr>
          <w:u w:val="single"/>
        </w:rPr>
        <w:t xml:space="preserve">18   </w:t>
      </w:r>
      <w:r>
        <w:t xml:space="preserve">  of this type of fraud is no easy task, and a new field of computer </w:t>
      </w:r>
      <w:proofErr w:type="gramStart"/>
      <w:r>
        <w:t>science  is</w:t>
      </w:r>
      <w:proofErr w:type="gramEnd"/>
      <w:r>
        <w:t xml:space="preserve"> developing to</w:t>
      </w:r>
      <w:r>
        <w:rPr>
          <w:u w:val="single"/>
        </w:rPr>
        <w:t xml:space="preserve"> 19</w:t>
      </w:r>
      <w:r>
        <w:t xml:space="preserve"> security issues. A further concern is that the use of electronic means of payment leaves an electronic</w:t>
      </w:r>
      <w:r>
        <w:t xml:space="preserve"> </w:t>
      </w:r>
      <w:r>
        <w:rPr>
          <w:u w:val="single"/>
        </w:rP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r>
        <w:rPr>
          <w:u w:val="single"/>
        </w:rPr>
        <w:t xml:space="preserve"> </w:t>
      </w:r>
      <w:r>
        <w:t xml:space="preserve"> </w:t>
      </w:r>
      <w:proofErr w:type="gramStart"/>
      <w:r>
        <w:t>that  contains</w:t>
      </w:r>
      <w:proofErr w:type="gramEnd"/>
      <w:r>
        <w:t xml:space="preserve"> a  large  amount  of  perso</w:t>
      </w:r>
      <w:r>
        <w:t>nal data. There are concerns that government, employers, and marketers might be able to access these data, thereby violating our</w:t>
      </w:r>
      <w:r>
        <w:rPr>
          <w:spacing w:val="-13"/>
        </w:rPr>
        <w:t xml:space="preserve"> </w:t>
      </w:r>
      <w:r>
        <w:t>privacy.</w:t>
      </w:r>
    </w:p>
    <w:p w14:paraId="4151F725" w14:textId="77777777" w:rsidR="00DC3565" w:rsidRDefault="00DC3565">
      <w:pPr>
        <w:pStyle w:val="a3"/>
        <w:spacing w:before="3" w:line="326" w:lineRule="auto"/>
        <w:ind w:left="109" w:right="1357" w:firstLine="420"/>
        <w:jc w:val="both"/>
      </w:pPr>
    </w:p>
    <w:p w14:paraId="008315A5" w14:textId="77777777" w:rsidR="00DC3565" w:rsidRDefault="00DC3565">
      <w:pPr>
        <w:pStyle w:val="a3"/>
        <w:spacing w:before="3" w:line="326" w:lineRule="auto"/>
        <w:ind w:right="1357"/>
        <w:jc w:val="both"/>
      </w:pPr>
    </w:p>
    <w:p w14:paraId="3FE20E31" w14:textId="77777777" w:rsidR="00DC3565" w:rsidRDefault="004663E6">
      <w:pPr>
        <w:pStyle w:val="a4"/>
        <w:numPr>
          <w:ilvl w:val="0"/>
          <w:numId w:val="2"/>
        </w:numPr>
        <w:tabs>
          <w:tab w:val="left" w:pos="453"/>
          <w:tab w:val="left" w:pos="2209"/>
          <w:tab w:val="left" w:pos="3889"/>
          <w:tab w:val="left" w:pos="5989"/>
        </w:tabs>
        <w:spacing w:before="151"/>
        <w:jc w:val="left"/>
        <w:rPr>
          <w:sz w:val="23"/>
        </w:rPr>
      </w:pPr>
      <w:r>
        <w:rPr>
          <w:sz w:val="23"/>
        </w:rPr>
        <w:lastRenderedPageBreak/>
        <w:t>[A]</w:t>
      </w:r>
      <w:r>
        <w:rPr>
          <w:spacing w:val="-1"/>
          <w:sz w:val="23"/>
        </w:rPr>
        <w:t xml:space="preserve"> </w:t>
      </w:r>
      <w:r>
        <w:rPr>
          <w:sz w:val="23"/>
        </w:rPr>
        <w:t>Moreover</w:t>
      </w:r>
      <w:r>
        <w:rPr>
          <w:sz w:val="23"/>
        </w:rPr>
        <w:tab/>
        <w:t>[B]</w:t>
      </w:r>
      <w:r>
        <w:rPr>
          <w:spacing w:val="-4"/>
          <w:sz w:val="23"/>
        </w:rPr>
        <w:t xml:space="preserve"> </w:t>
      </w:r>
      <w:r>
        <w:rPr>
          <w:sz w:val="23"/>
        </w:rPr>
        <w:t>However</w:t>
      </w:r>
      <w:r>
        <w:rPr>
          <w:sz w:val="23"/>
        </w:rPr>
        <w:tab/>
        <w:t>[C]</w:t>
      </w:r>
      <w:r>
        <w:rPr>
          <w:spacing w:val="-4"/>
          <w:sz w:val="23"/>
        </w:rPr>
        <w:t xml:space="preserve"> </w:t>
      </w:r>
      <w:r>
        <w:rPr>
          <w:sz w:val="23"/>
        </w:rPr>
        <w:t>Therefore</w:t>
      </w:r>
      <w:r>
        <w:rPr>
          <w:sz w:val="23"/>
        </w:rPr>
        <w:tab/>
        <w:t>[D]</w:t>
      </w:r>
      <w:r>
        <w:rPr>
          <w:spacing w:val="-4"/>
          <w:sz w:val="23"/>
        </w:rPr>
        <w:t xml:space="preserve"> </w:t>
      </w:r>
      <w:r>
        <w:rPr>
          <w:sz w:val="23"/>
        </w:rPr>
        <w:t>Otherwise</w:t>
      </w:r>
    </w:p>
    <w:p w14:paraId="5E4750EE" w14:textId="77777777" w:rsidR="00DC3565" w:rsidRDefault="004663E6">
      <w:pPr>
        <w:pStyle w:val="a4"/>
        <w:numPr>
          <w:ilvl w:val="0"/>
          <w:numId w:val="2"/>
        </w:numPr>
        <w:tabs>
          <w:tab w:val="left" w:pos="444"/>
          <w:tab w:val="left" w:pos="2209"/>
          <w:tab w:val="left" w:pos="3889"/>
          <w:tab w:val="left" w:pos="5989"/>
        </w:tabs>
        <w:spacing w:before="137"/>
        <w:ind w:left="443" w:hanging="231"/>
        <w:jc w:val="left"/>
        <w:rPr>
          <w:sz w:val="23"/>
        </w:rPr>
      </w:pPr>
      <w:r>
        <w:rPr>
          <w:sz w:val="23"/>
        </w:rPr>
        <w:t>[A]</w:t>
      </w:r>
      <w:r>
        <w:rPr>
          <w:spacing w:val="-2"/>
          <w:sz w:val="23"/>
        </w:rPr>
        <w:t xml:space="preserve"> </w:t>
      </w:r>
      <w:r>
        <w:rPr>
          <w:sz w:val="23"/>
        </w:rPr>
        <w:t>off</w:t>
      </w:r>
      <w:r>
        <w:rPr>
          <w:sz w:val="23"/>
        </w:rPr>
        <w:tab/>
        <w:t>[B]</w:t>
      </w:r>
      <w:r>
        <w:rPr>
          <w:spacing w:val="-4"/>
          <w:sz w:val="23"/>
        </w:rPr>
        <w:t xml:space="preserve"> </w:t>
      </w:r>
      <w:r>
        <w:rPr>
          <w:sz w:val="23"/>
        </w:rPr>
        <w:t>back</w:t>
      </w:r>
      <w:r>
        <w:rPr>
          <w:sz w:val="23"/>
        </w:rPr>
        <w:tab/>
        <w:t>[C]</w:t>
      </w:r>
      <w:r>
        <w:rPr>
          <w:spacing w:val="-4"/>
          <w:sz w:val="23"/>
        </w:rPr>
        <w:t xml:space="preserve"> </w:t>
      </w:r>
      <w:r>
        <w:rPr>
          <w:sz w:val="23"/>
        </w:rPr>
        <w:t>over</w:t>
      </w:r>
      <w:r>
        <w:rPr>
          <w:sz w:val="23"/>
        </w:rPr>
        <w:tab/>
        <w:t>[D]</w:t>
      </w:r>
      <w:r>
        <w:rPr>
          <w:spacing w:val="-3"/>
          <w:sz w:val="23"/>
        </w:rPr>
        <w:t xml:space="preserve"> </w:t>
      </w:r>
      <w:r>
        <w:rPr>
          <w:sz w:val="23"/>
        </w:rPr>
        <w:t>around</w:t>
      </w:r>
    </w:p>
    <w:p w14:paraId="70F8ABAD" w14:textId="77777777" w:rsidR="00DC3565" w:rsidRDefault="004663E6">
      <w:pPr>
        <w:pStyle w:val="a4"/>
        <w:numPr>
          <w:ilvl w:val="0"/>
          <w:numId w:val="2"/>
        </w:numPr>
        <w:tabs>
          <w:tab w:val="left" w:pos="444"/>
          <w:tab w:val="left" w:pos="2209"/>
          <w:tab w:val="left" w:pos="3889"/>
          <w:tab w:val="left" w:pos="5989"/>
        </w:tabs>
        <w:spacing w:before="134"/>
        <w:ind w:left="443" w:hanging="231"/>
        <w:jc w:val="left"/>
        <w:rPr>
          <w:sz w:val="23"/>
        </w:rPr>
      </w:pPr>
      <w:r>
        <w:rPr>
          <w:sz w:val="23"/>
        </w:rPr>
        <w:t>[A]</w:t>
      </w:r>
      <w:r>
        <w:rPr>
          <w:spacing w:val="-1"/>
          <w:sz w:val="23"/>
        </w:rPr>
        <w:t xml:space="preserve"> </w:t>
      </w:r>
      <w:r>
        <w:rPr>
          <w:sz w:val="23"/>
        </w:rPr>
        <w:t>power</w:t>
      </w:r>
      <w:r>
        <w:rPr>
          <w:sz w:val="23"/>
        </w:rPr>
        <w:tab/>
        <w:t>[B]</w:t>
      </w:r>
      <w:r>
        <w:rPr>
          <w:spacing w:val="-3"/>
          <w:sz w:val="23"/>
        </w:rPr>
        <w:t xml:space="preserve"> </w:t>
      </w:r>
      <w:r>
        <w:rPr>
          <w:sz w:val="23"/>
        </w:rPr>
        <w:t>concept</w:t>
      </w:r>
      <w:r>
        <w:rPr>
          <w:sz w:val="23"/>
        </w:rPr>
        <w:tab/>
        <w:t>[C]</w:t>
      </w:r>
      <w:r>
        <w:rPr>
          <w:spacing w:val="-4"/>
          <w:sz w:val="23"/>
        </w:rPr>
        <w:t xml:space="preserve"> </w:t>
      </w:r>
      <w:r>
        <w:rPr>
          <w:sz w:val="23"/>
        </w:rPr>
        <w:t>history</w:t>
      </w:r>
      <w:r>
        <w:rPr>
          <w:sz w:val="23"/>
        </w:rPr>
        <w:tab/>
        <w:t>[D]</w:t>
      </w:r>
      <w:r>
        <w:rPr>
          <w:spacing w:val="-4"/>
          <w:sz w:val="23"/>
        </w:rPr>
        <w:t xml:space="preserve"> </w:t>
      </w:r>
      <w:r>
        <w:rPr>
          <w:sz w:val="23"/>
        </w:rPr>
        <w:t>role</w:t>
      </w:r>
    </w:p>
    <w:p w14:paraId="0EDEF74C" w14:textId="77777777" w:rsidR="00DC3565" w:rsidRDefault="004663E6">
      <w:pPr>
        <w:pStyle w:val="a4"/>
        <w:numPr>
          <w:ilvl w:val="0"/>
          <w:numId w:val="2"/>
        </w:numPr>
        <w:tabs>
          <w:tab w:val="left" w:pos="444"/>
          <w:tab w:val="left" w:pos="2209"/>
          <w:tab w:val="left" w:pos="3889"/>
          <w:tab w:val="left" w:pos="5989"/>
        </w:tabs>
        <w:spacing w:before="136"/>
        <w:ind w:left="443" w:hanging="231"/>
        <w:jc w:val="left"/>
        <w:rPr>
          <w:sz w:val="23"/>
        </w:rPr>
      </w:pPr>
      <w:r>
        <w:rPr>
          <w:sz w:val="23"/>
        </w:rPr>
        <w:t>[A]</w:t>
      </w:r>
      <w:r>
        <w:rPr>
          <w:spacing w:val="-1"/>
          <w:sz w:val="23"/>
        </w:rPr>
        <w:t xml:space="preserve"> </w:t>
      </w:r>
      <w:r>
        <w:rPr>
          <w:sz w:val="23"/>
        </w:rPr>
        <w:t>reverse</w:t>
      </w:r>
      <w:r>
        <w:rPr>
          <w:sz w:val="23"/>
        </w:rPr>
        <w:tab/>
        <w:t>[B]</w:t>
      </w:r>
      <w:r>
        <w:rPr>
          <w:spacing w:val="-4"/>
          <w:sz w:val="23"/>
        </w:rPr>
        <w:t xml:space="preserve"> </w:t>
      </w:r>
      <w:r>
        <w:rPr>
          <w:sz w:val="23"/>
        </w:rPr>
        <w:t>resist</w:t>
      </w:r>
      <w:r>
        <w:rPr>
          <w:sz w:val="23"/>
        </w:rPr>
        <w:tab/>
        <w:t>[C]</w:t>
      </w:r>
      <w:r>
        <w:rPr>
          <w:spacing w:val="-3"/>
          <w:sz w:val="23"/>
        </w:rPr>
        <w:t xml:space="preserve"> </w:t>
      </w:r>
      <w:r>
        <w:rPr>
          <w:sz w:val="23"/>
        </w:rPr>
        <w:t>resume</w:t>
      </w:r>
      <w:r>
        <w:rPr>
          <w:sz w:val="23"/>
        </w:rPr>
        <w:tab/>
        <w:t>[D]</w:t>
      </w:r>
      <w:r>
        <w:rPr>
          <w:spacing w:val="-3"/>
          <w:sz w:val="23"/>
        </w:rPr>
        <w:t xml:space="preserve"> </w:t>
      </w:r>
      <w:r>
        <w:rPr>
          <w:sz w:val="23"/>
        </w:rPr>
        <w:t>reward</w:t>
      </w:r>
    </w:p>
    <w:p w14:paraId="1AC1E45F" w14:textId="77777777" w:rsidR="00DC3565" w:rsidRDefault="004663E6">
      <w:pPr>
        <w:pStyle w:val="a4"/>
        <w:numPr>
          <w:ilvl w:val="0"/>
          <w:numId w:val="2"/>
        </w:numPr>
        <w:tabs>
          <w:tab w:val="left" w:pos="444"/>
          <w:tab w:val="left" w:pos="2209"/>
          <w:tab w:val="left" w:pos="3889"/>
          <w:tab w:val="left" w:pos="5989"/>
        </w:tabs>
        <w:spacing w:before="136"/>
        <w:ind w:left="443" w:hanging="231"/>
        <w:jc w:val="left"/>
        <w:rPr>
          <w:sz w:val="23"/>
        </w:rPr>
      </w:pPr>
      <w:r>
        <w:rPr>
          <w:sz w:val="23"/>
        </w:rPr>
        <w:t>[A]</w:t>
      </w:r>
      <w:r>
        <w:rPr>
          <w:spacing w:val="-2"/>
          <w:sz w:val="23"/>
        </w:rPr>
        <w:t xml:space="preserve"> </w:t>
      </w:r>
      <w:r>
        <w:rPr>
          <w:sz w:val="23"/>
        </w:rPr>
        <w:t>silent</w:t>
      </w:r>
      <w:r>
        <w:rPr>
          <w:sz w:val="23"/>
        </w:rPr>
        <w:tab/>
        <w:t>[B]</w:t>
      </w:r>
      <w:r>
        <w:rPr>
          <w:spacing w:val="-3"/>
          <w:sz w:val="23"/>
        </w:rPr>
        <w:t xml:space="preserve"> </w:t>
      </w:r>
      <w:r>
        <w:rPr>
          <w:sz w:val="23"/>
        </w:rPr>
        <w:t>sudden</w:t>
      </w:r>
      <w:r>
        <w:rPr>
          <w:sz w:val="23"/>
        </w:rPr>
        <w:tab/>
        <w:t>[C]</w:t>
      </w:r>
      <w:r>
        <w:rPr>
          <w:spacing w:val="-4"/>
          <w:sz w:val="23"/>
        </w:rPr>
        <w:t xml:space="preserve"> </w:t>
      </w:r>
      <w:r>
        <w:rPr>
          <w:sz w:val="23"/>
        </w:rPr>
        <w:t>slow</w:t>
      </w:r>
      <w:r>
        <w:rPr>
          <w:sz w:val="23"/>
        </w:rPr>
        <w:tab/>
        <w:t>[D]</w:t>
      </w:r>
      <w:r>
        <w:rPr>
          <w:spacing w:val="-4"/>
          <w:sz w:val="23"/>
        </w:rPr>
        <w:t xml:space="preserve"> </w:t>
      </w:r>
      <w:r>
        <w:rPr>
          <w:sz w:val="23"/>
        </w:rPr>
        <w:t>steady</w:t>
      </w:r>
    </w:p>
    <w:p w14:paraId="1B62C81C" w14:textId="77777777" w:rsidR="00DC3565" w:rsidRDefault="004663E6">
      <w:pPr>
        <w:pStyle w:val="a4"/>
        <w:numPr>
          <w:ilvl w:val="0"/>
          <w:numId w:val="2"/>
        </w:numPr>
        <w:tabs>
          <w:tab w:val="left" w:pos="444"/>
          <w:tab w:val="left" w:pos="2209"/>
          <w:tab w:val="left" w:pos="3889"/>
          <w:tab w:val="left" w:pos="5989"/>
        </w:tabs>
        <w:spacing w:before="134"/>
        <w:ind w:left="443" w:hanging="231"/>
        <w:jc w:val="left"/>
        <w:rPr>
          <w:sz w:val="23"/>
        </w:rPr>
      </w:pPr>
      <w:r>
        <w:rPr>
          <w:sz w:val="23"/>
        </w:rPr>
        <w:t>[A]</w:t>
      </w:r>
      <w:r>
        <w:rPr>
          <w:spacing w:val="-2"/>
          <w:sz w:val="23"/>
        </w:rPr>
        <w:t xml:space="preserve"> </w:t>
      </w:r>
      <w:r>
        <w:rPr>
          <w:sz w:val="23"/>
        </w:rPr>
        <w:t>for</w:t>
      </w:r>
      <w:r>
        <w:rPr>
          <w:sz w:val="23"/>
        </w:rPr>
        <w:tab/>
        <w:t>[B]</w:t>
      </w:r>
      <w:r>
        <w:rPr>
          <w:spacing w:val="-4"/>
          <w:sz w:val="23"/>
        </w:rPr>
        <w:t xml:space="preserve"> </w:t>
      </w:r>
      <w:r>
        <w:rPr>
          <w:sz w:val="23"/>
        </w:rPr>
        <w:t>against</w:t>
      </w:r>
      <w:r>
        <w:rPr>
          <w:sz w:val="23"/>
        </w:rPr>
        <w:tab/>
        <w:t>[C]</w:t>
      </w:r>
      <w:r>
        <w:rPr>
          <w:spacing w:val="-4"/>
          <w:sz w:val="23"/>
        </w:rPr>
        <w:t xml:space="preserve"> </w:t>
      </w:r>
      <w:r>
        <w:rPr>
          <w:sz w:val="23"/>
        </w:rPr>
        <w:t>with</w:t>
      </w:r>
      <w:r>
        <w:rPr>
          <w:sz w:val="23"/>
        </w:rPr>
        <w:tab/>
        <w:t>[D]</w:t>
      </w:r>
      <w:r>
        <w:rPr>
          <w:spacing w:val="-4"/>
          <w:sz w:val="23"/>
        </w:rPr>
        <w:t xml:space="preserve"> </w:t>
      </w:r>
      <w:r>
        <w:rPr>
          <w:sz w:val="23"/>
        </w:rPr>
        <w:t>on</w:t>
      </w:r>
    </w:p>
    <w:p w14:paraId="37A3AB78" w14:textId="77777777" w:rsidR="00DC3565" w:rsidRDefault="004663E6">
      <w:pPr>
        <w:pStyle w:val="a4"/>
        <w:numPr>
          <w:ilvl w:val="0"/>
          <w:numId w:val="2"/>
        </w:numPr>
        <w:tabs>
          <w:tab w:val="left" w:pos="444"/>
          <w:tab w:val="left" w:pos="2209"/>
          <w:tab w:val="left" w:pos="3887"/>
          <w:tab w:val="left" w:pos="5989"/>
        </w:tabs>
        <w:spacing w:before="137"/>
        <w:ind w:left="443" w:hanging="231"/>
        <w:jc w:val="left"/>
        <w:rPr>
          <w:sz w:val="23"/>
        </w:rPr>
      </w:pPr>
      <w:r>
        <w:rPr>
          <w:sz w:val="23"/>
        </w:rPr>
        <w:t>[A]</w:t>
      </w:r>
      <w:r>
        <w:rPr>
          <w:spacing w:val="-2"/>
          <w:sz w:val="23"/>
        </w:rPr>
        <w:t xml:space="preserve"> </w:t>
      </w:r>
      <w:r>
        <w:rPr>
          <w:sz w:val="23"/>
        </w:rPr>
        <w:t>expensive</w:t>
      </w:r>
      <w:r>
        <w:rPr>
          <w:sz w:val="23"/>
        </w:rPr>
        <w:tab/>
        <w:t>[B]</w:t>
      </w:r>
      <w:r>
        <w:rPr>
          <w:spacing w:val="-6"/>
          <w:sz w:val="23"/>
        </w:rPr>
        <w:t xml:space="preserve"> </w:t>
      </w:r>
      <w:r>
        <w:rPr>
          <w:sz w:val="23"/>
        </w:rPr>
        <w:t>imaginative</w:t>
      </w:r>
      <w:r>
        <w:rPr>
          <w:sz w:val="23"/>
        </w:rPr>
        <w:tab/>
        <w:t>[C]</w:t>
      </w:r>
      <w:r>
        <w:rPr>
          <w:spacing w:val="-2"/>
          <w:sz w:val="23"/>
        </w:rPr>
        <w:t xml:space="preserve"> </w:t>
      </w:r>
      <w:r>
        <w:rPr>
          <w:sz w:val="23"/>
        </w:rPr>
        <w:t>sensitive</w:t>
      </w:r>
      <w:r>
        <w:rPr>
          <w:sz w:val="23"/>
        </w:rPr>
        <w:tab/>
        <w:t>[D]</w:t>
      </w:r>
      <w:r>
        <w:rPr>
          <w:spacing w:val="-4"/>
          <w:sz w:val="23"/>
        </w:rPr>
        <w:t xml:space="preserve"> </w:t>
      </w:r>
      <w:r>
        <w:rPr>
          <w:sz w:val="23"/>
        </w:rPr>
        <w:t>productive</w:t>
      </w:r>
    </w:p>
    <w:p w14:paraId="1CF5F782" w14:textId="77777777" w:rsidR="00DC3565" w:rsidRDefault="004663E6">
      <w:pPr>
        <w:pStyle w:val="a4"/>
        <w:numPr>
          <w:ilvl w:val="0"/>
          <w:numId w:val="2"/>
        </w:numPr>
        <w:tabs>
          <w:tab w:val="left" w:pos="444"/>
          <w:tab w:val="left" w:pos="2209"/>
          <w:tab w:val="left" w:pos="3889"/>
          <w:tab w:val="left" w:pos="5989"/>
        </w:tabs>
        <w:spacing w:before="136"/>
        <w:ind w:left="443" w:hanging="231"/>
        <w:jc w:val="left"/>
        <w:rPr>
          <w:sz w:val="23"/>
        </w:rPr>
      </w:pPr>
      <w:r>
        <w:rPr>
          <w:sz w:val="23"/>
        </w:rPr>
        <w:t>[A]</w:t>
      </w:r>
      <w:r>
        <w:rPr>
          <w:spacing w:val="-1"/>
          <w:sz w:val="23"/>
        </w:rPr>
        <w:t xml:space="preserve"> </w:t>
      </w:r>
      <w:r>
        <w:rPr>
          <w:sz w:val="23"/>
        </w:rPr>
        <w:t>similar</w:t>
      </w:r>
      <w:r>
        <w:rPr>
          <w:sz w:val="23"/>
        </w:rPr>
        <w:tab/>
        <w:t>[B]</w:t>
      </w:r>
      <w:r>
        <w:rPr>
          <w:spacing w:val="-4"/>
          <w:sz w:val="23"/>
        </w:rPr>
        <w:t xml:space="preserve"> </w:t>
      </w:r>
      <w:r>
        <w:rPr>
          <w:sz w:val="23"/>
        </w:rPr>
        <w:t>original</w:t>
      </w:r>
      <w:r>
        <w:rPr>
          <w:sz w:val="23"/>
        </w:rPr>
        <w:tab/>
        <w:t>[C]</w:t>
      </w:r>
      <w:r>
        <w:rPr>
          <w:spacing w:val="-4"/>
          <w:sz w:val="23"/>
        </w:rPr>
        <w:t xml:space="preserve"> </w:t>
      </w:r>
      <w:r>
        <w:rPr>
          <w:sz w:val="23"/>
        </w:rPr>
        <w:t>temporary</w:t>
      </w:r>
      <w:r>
        <w:rPr>
          <w:sz w:val="23"/>
        </w:rPr>
        <w:tab/>
        <w:t>[D]</w:t>
      </w:r>
      <w:r>
        <w:rPr>
          <w:spacing w:val="-4"/>
          <w:sz w:val="23"/>
        </w:rPr>
        <w:t xml:space="preserve"> </w:t>
      </w:r>
      <w:r>
        <w:rPr>
          <w:sz w:val="23"/>
        </w:rPr>
        <w:t>dominant</w:t>
      </w:r>
    </w:p>
    <w:p w14:paraId="2324F2B2" w14:textId="77777777" w:rsidR="00DC3565" w:rsidRDefault="004663E6">
      <w:pPr>
        <w:pStyle w:val="a4"/>
        <w:numPr>
          <w:ilvl w:val="0"/>
          <w:numId w:val="2"/>
        </w:numPr>
        <w:tabs>
          <w:tab w:val="left" w:pos="444"/>
          <w:tab w:val="left" w:pos="2209"/>
          <w:tab w:val="left" w:pos="3889"/>
          <w:tab w:val="left" w:pos="5989"/>
        </w:tabs>
        <w:spacing w:before="134"/>
        <w:ind w:left="443" w:hanging="231"/>
        <w:jc w:val="left"/>
        <w:rPr>
          <w:sz w:val="23"/>
        </w:rPr>
      </w:pPr>
      <w:r>
        <w:rPr>
          <w:sz w:val="23"/>
        </w:rPr>
        <w:t>[A]</w:t>
      </w:r>
      <w:r>
        <w:rPr>
          <w:spacing w:val="-1"/>
          <w:sz w:val="23"/>
        </w:rPr>
        <w:t xml:space="preserve"> </w:t>
      </w:r>
      <w:r>
        <w:rPr>
          <w:sz w:val="23"/>
        </w:rPr>
        <w:t>collect</w:t>
      </w:r>
      <w:r>
        <w:rPr>
          <w:sz w:val="23"/>
        </w:rPr>
        <w:tab/>
        <w:t>[B]</w:t>
      </w:r>
      <w:r>
        <w:rPr>
          <w:spacing w:val="-3"/>
          <w:sz w:val="23"/>
        </w:rPr>
        <w:t xml:space="preserve"> </w:t>
      </w:r>
      <w:r>
        <w:rPr>
          <w:sz w:val="23"/>
        </w:rPr>
        <w:t>copy</w:t>
      </w:r>
      <w:r>
        <w:rPr>
          <w:sz w:val="23"/>
        </w:rPr>
        <w:tab/>
        <w:t>[C]</w:t>
      </w:r>
      <w:r>
        <w:rPr>
          <w:spacing w:val="-4"/>
          <w:sz w:val="23"/>
        </w:rPr>
        <w:t xml:space="preserve"> </w:t>
      </w:r>
      <w:r>
        <w:rPr>
          <w:sz w:val="23"/>
        </w:rPr>
        <w:t>provide</w:t>
      </w:r>
      <w:r>
        <w:rPr>
          <w:sz w:val="23"/>
        </w:rPr>
        <w:tab/>
        <w:t>[D]</w:t>
      </w:r>
      <w:r>
        <w:rPr>
          <w:spacing w:val="-4"/>
          <w:sz w:val="23"/>
        </w:rPr>
        <w:t xml:space="preserve"> </w:t>
      </w:r>
      <w:r>
        <w:rPr>
          <w:sz w:val="23"/>
        </w:rPr>
        <w:t>print</w:t>
      </w:r>
    </w:p>
    <w:p w14:paraId="5B7F608B" w14:textId="77777777" w:rsidR="00DC3565" w:rsidRDefault="004663E6">
      <w:pPr>
        <w:pStyle w:val="a4"/>
        <w:numPr>
          <w:ilvl w:val="0"/>
          <w:numId w:val="2"/>
        </w:numPr>
        <w:tabs>
          <w:tab w:val="left" w:pos="453"/>
          <w:tab w:val="left" w:pos="2209"/>
          <w:tab w:val="left" w:pos="3889"/>
          <w:tab w:val="left" w:pos="5989"/>
        </w:tabs>
        <w:spacing w:before="136"/>
        <w:ind w:hanging="343"/>
        <w:jc w:val="left"/>
        <w:rPr>
          <w:sz w:val="23"/>
        </w:rPr>
      </w:pPr>
      <w:r>
        <w:rPr>
          <w:sz w:val="23"/>
        </w:rPr>
        <w:t>[A]</w:t>
      </w:r>
      <w:r>
        <w:rPr>
          <w:spacing w:val="-1"/>
          <w:sz w:val="23"/>
        </w:rPr>
        <w:t xml:space="preserve"> </w:t>
      </w:r>
      <w:r>
        <w:rPr>
          <w:sz w:val="23"/>
        </w:rPr>
        <w:t>give up</w:t>
      </w:r>
      <w:r>
        <w:rPr>
          <w:sz w:val="23"/>
        </w:rPr>
        <w:tab/>
        <w:t>[B]</w:t>
      </w:r>
      <w:r>
        <w:rPr>
          <w:spacing w:val="-4"/>
          <w:sz w:val="23"/>
        </w:rPr>
        <w:t xml:space="preserve"> </w:t>
      </w:r>
      <w:r>
        <w:rPr>
          <w:sz w:val="23"/>
        </w:rPr>
        <w:t>take</w:t>
      </w:r>
      <w:r>
        <w:rPr>
          <w:spacing w:val="-3"/>
          <w:sz w:val="23"/>
        </w:rPr>
        <w:t xml:space="preserve"> </w:t>
      </w:r>
      <w:r>
        <w:rPr>
          <w:sz w:val="23"/>
        </w:rPr>
        <w:t>over</w:t>
      </w:r>
      <w:r>
        <w:rPr>
          <w:sz w:val="23"/>
        </w:rPr>
        <w:tab/>
        <w:t>[C]</w:t>
      </w:r>
      <w:r>
        <w:rPr>
          <w:spacing w:val="-4"/>
          <w:sz w:val="23"/>
        </w:rPr>
        <w:t xml:space="preserve"> </w:t>
      </w:r>
      <w:r>
        <w:rPr>
          <w:sz w:val="23"/>
        </w:rPr>
        <w:t>bring</w:t>
      </w:r>
      <w:r>
        <w:rPr>
          <w:spacing w:val="-1"/>
          <w:sz w:val="23"/>
        </w:rPr>
        <w:t xml:space="preserve"> </w:t>
      </w:r>
      <w:r>
        <w:rPr>
          <w:sz w:val="23"/>
        </w:rPr>
        <w:t>back</w:t>
      </w:r>
      <w:r>
        <w:rPr>
          <w:sz w:val="23"/>
        </w:rPr>
        <w:tab/>
        <w:t>[D] pass</w:t>
      </w:r>
      <w:r>
        <w:rPr>
          <w:spacing w:val="-3"/>
          <w:sz w:val="23"/>
        </w:rPr>
        <w:t xml:space="preserve"> </w:t>
      </w:r>
      <w:r>
        <w:rPr>
          <w:sz w:val="23"/>
        </w:rPr>
        <w:t>down</w:t>
      </w:r>
    </w:p>
    <w:p w14:paraId="40A79215" w14:textId="77777777" w:rsidR="00DC3565" w:rsidRDefault="004663E6">
      <w:pPr>
        <w:pStyle w:val="a4"/>
        <w:numPr>
          <w:ilvl w:val="0"/>
          <w:numId w:val="2"/>
        </w:numPr>
        <w:tabs>
          <w:tab w:val="left" w:pos="453"/>
          <w:tab w:val="left" w:pos="2209"/>
          <w:tab w:val="left" w:pos="3889"/>
          <w:tab w:val="left" w:pos="5989"/>
        </w:tabs>
        <w:spacing w:before="136"/>
        <w:ind w:hanging="343"/>
        <w:jc w:val="left"/>
        <w:rPr>
          <w:sz w:val="23"/>
        </w:rPr>
      </w:pPr>
      <w:r>
        <w:rPr>
          <w:sz w:val="23"/>
        </w:rPr>
        <w:t>[A]</w:t>
      </w:r>
      <w:r>
        <w:rPr>
          <w:spacing w:val="-1"/>
          <w:sz w:val="23"/>
        </w:rPr>
        <w:t xml:space="preserve"> </w:t>
      </w:r>
      <w:r>
        <w:rPr>
          <w:sz w:val="23"/>
        </w:rPr>
        <w:t>before</w:t>
      </w:r>
      <w:r>
        <w:rPr>
          <w:sz w:val="23"/>
        </w:rPr>
        <w:tab/>
        <w:t>[B]</w:t>
      </w:r>
      <w:r>
        <w:rPr>
          <w:spacing w:val="-4"/>
          <w:sz w:val="23"/>
        </w:rPr>
        <w:t xml:space="preserve"> </w:t>
      </w:r>
      <w:r>
        <w:rPr>
          <w:sz w:val="23"/>
        </w:rPr>
        <w:t>after</w:t>
      </w:r>
      <w:r>
        <w:rPr>
          <w:sz w:val="23"/>
        </w:rPr>
        <w:tab/>
        <w:t>[C]</w:t>
      </w:r>
      <w:r>
        <w:rPr>
          <w:spacing w:val="-3"/>
          <w:sz w:val="23"/>
        </w:rPr>
        <w:t xml:space="preserve"> </w:t>
      </w:r>
      <w:r>
        <w:rPr>
          <w:sz w:val="23"/>
        </w:rPr>
        <w:t>since</w:t>
      </w:r>
      <w:r>
        <w:rPr>
          <w:sz w:val="23"/>
        </w:rPr>
        <w:tab/>
        <w:t>[D]</w:t>
      </w:r>
      <w:r>
        <w:rPr>
          <w:spacing w:val="-4"/>
          <w:sz w:val="23"/>
        </w:rPr>
        <w:t xml:space="preserve"> </w:t>
      </w:r>
      <w:r>
        <w:rPr>
          <w:sz w:val="23"/>
        </w:rPr>
        <w:t>when</w:t>
      </w:r>
    </w:p>
    <w:p w14:paraId="779C0472" w14:textId="77777777" w:rsidR="00DC3565" w:rsidRDefault="004663E6">
      <w:pPr>
        <w:pStyle w:val="a4"/>
        <w:numPr>
          <w:ilvl w:val="0"/>
          <w:numId w:val="2"/>
        </w:numPr>
        <w:tabs>
          <w:tab w:val="left" w:pos="453"/>
          <w:tab w:val="left" w:pos="2209"/>
          <w:tab w:val="left" w:pos="3889"/>
          <w:tab w:val="left" w:pos="5989"/>
        </w:tabs>
        <w:spacing w:before="134"/>
        <w:ind w:hanging="343"/>
        <w:jc w:val="left"/>
        <w:rPr>
          <w:sz w:val="23"/>
        </w:rPr>
      </w:pPr>
      <w:r>
        <w:rPr>
          <w:sz w:val="23"/>
        </w:rPr>
        <w:t>[A] kept</w:t>
      </w:r>
      <w:r>
        <w:rPr>
          <w:sz w:val="23"/>
        </w:rPr>
        <w:tab/>
        <w:t>[B]</w:t>
      </w:r>
      <w:r>
        <w:rPr>
          <w:spacing w:val="-3"/>
          <w:sz w:val="23"/>
        </w:rPr>
        <w:t xml:space="preserve"> </w:t>
      </w:r>
      <w:r>
        <w:rPr>
          <w:sz w:val="23"/>
        </w:rPr>
        <w:t>borrowed</w:t>
      </w:r>
      <w:r>
        <w:rPr>
          <w:sz w:val="23"/>
        </w:rPr>
        <w:tab/>
        <w:t>[C]</w:t>
      </w:r>
      <w:r>
        <w:rPr>
          <w:spacing w:val="-5"/>
          <w:sz w:val="23"/>
        </w:rPr>
        <w:t xml:space="preserve"> </w:t>
      </w:r>
      <w:r>
        <w:rPr>
          <w:sz w:val="23"/>
        </w:rPr>
        <w:t>withdrawn</w:t>
      </w:r>
      <w:r>
        <w:rPr>
          <w:sz w:val="23"/>
        </w:rPr>
        <w:tab/>
        <w:t>[D]</w:t>
      </w:r>
      <w:r>
        <w:rPr>
          <w:spacing w:val="-7"/>
          <w:sz w:val="23"/>
        </w:rPr>
        <w:t xml:space="preserve"> </w:t>
      </w:r>
      <w:r>
        <w:rPr>
          <w:sz w:val="23"/>
        </w:rPr>
        <w:t>released</w:t>
      </w:r>
    </w:p>
    <w:p w14:paraId="37637AEE" w14:textId="77777777" w:rsidR="00DC3565" w:rsidRDefault="004663E6">
      <w:pPr>
        <w:pStyle w:val="a4"/>
        <w:numPr>
          <w:ilvl w:val="0"/>
          <w:numId w:val="2"/>
        </w:numPr>
        <w:tabs>
          <w:tab w:val="left" w:pos="453"/>
          <w:tab w:val="left" w:pos="2209"/>
          <w:tab w:val="left" w:pos="3889"/>
          <w:tab w:val="left" w:pos="5989"/>
        </w:tabs>
        <w:spacing w:before="137"/>
        <w:ind w:hanging="343"/>
        <w:jc w:val="left"/>
        <w:rPr>
          <w:sz w:val="23"/>
        </w:rPr>
      </w:pPr>
      <w:r>
        <w:rPr>
          <w:sz w:val="23"/>
        </w:rPr>
        <w:t>[A]</w:t>
      </w:r>
      <w:r>
        <w:rPr>
          <w:spacing w:val="-1"/>
          <w:sz w:val="23"/>
        </w:rPr>
        <w:t xml:space="preserve"> </w:t>
      </w:r>
      <w:r>
        <w:rPr>
          <w:sz w:val="23"/>
        </w:rPr>
        <w:t>Unless</w:t>
      </w:r>
      <w:r>
        <w:rPr>
          <w:sz w:val="23"/>
        </w:rPr>
        <w:tab/>
        <w:t>[B]</w:t>
      </w:r>
      <w:r>
        <w:rPr>
          <w:spacing w:val="-4"/>
          <w:sz w:val="23"/>
        </w:rPr>
        <w:t xml:space="preserve"> </w:t>
      </w:r>
      <w:r>
        <w:rPr>
          <w:sz w:val="23"/>
        </w:rPr>
        <w:t>Because</w:t>
      </w:r>
      <w:r>
        <w:rPr>
          <w:sz w:val="23"/>
        </w:rPr>
        <w:tab/>
        <w:t>[C]</w:t>
      </w:r>
      <w:r>
        <w:rPr>
          <w:spacing w:val="-4"/>
          <w:sz w:val="23"/>
        </w:rPr>
        <w:t xml:space="preserve"> </w:t>
      </w:r>
      <w:r>
        <w:rPr>
          <w:sz w:val="23"/>
        </w:rPr>
        <w:t>Until</w:t>
      </w:r>
      <w:r>
        <w:rPr>
          <w:sz w:val="23"/>
        </w:rPr>
        <w:tab/>
        <w:t>[D]</w:t>
      </w:r>
      <w:r>
        <w:rPr>
          <w:spacing w:val="-6"/>
          <w:sz w:val="23"/>
        </w:rPr>
        <w:t xml:space="preserve"> </w:t>
      </w:r>
      <w:r>
        <w:rPr>
          <w:sz w:val="23"/>
        </w:rPr>
        <w:t>Though</w:t>
      </w:r>
    </w:p>
    <w:p w14:paraId="7E6FDD7D" w14:textId="77777777" w:rsidR="00DC3565" w:rsidRDefault="004663E6">
      <w:pPr>
        <w:pStyle w:val="a4"/>
        <w:numPr>
          <w:ilvl w:val="0"/>
          <w:numId w:val="2"/>
        </w:numPr>
        <w:tabs>
          <w:tab w:val="left" w:pos="453"/>
          <w:tab w:val="left" w:pos="2209"/>
          <w:tab w:val="left" w:pos="3889"/>
          <w:tab w:val="left" w:pos="5989"/>
        </w:tabs>
        <w:spacing w:before="136"/>
        <w:ind w:hanging="343"/>
        <w:jc w:val="left"/>
        <w:rPr>
          <w:sz w:val="23"/>
        </w:rPr>
      </w:pPr>
      <w:r>
        <w:rPr>
          <w:sz w:val="23"/>
        </w:rPr>
        <w:t>[A]</w:t>
      </w:r>
      <w:r>
        <w:rPr>
          <w:spacing w:val="-1"/>
          <w:sz w:val="23"/>
        </w:rPr>
        <w:t xml:space="preserve"> </w:t>
      </w:r>
      <w:r>
        <w:rPr>
          <w:sz w:val="23"/>
        </w:rPr>
        <w:t>hide</w:t>
      </w:r>
      <w:r>
        <w:rPr>
          <w:sz w:val="23"/>
        </w:rPr>
        <w:tab/>
        <w:t>[B]</w:t>
      </w:r>
      <w:r>
        <w:rPr>
          <w:spacing w:val="-4"/>
          <w:sz w:val="23"/>
        </w:rPr>
        <w:t xml:space="preserve"> </w:t>
      </w:r>
      <w:r>
        <w:rPr>
          <w:sz w:val="23"/>
        </w:rPr>
        <w:t>express</w:t>
      </w:r>
      <w:r>
        <w:rPr>
          <w:sz w:val="23"/>
        </w:rPr>
        <w:tab/>
        <w:t>[C]</w:t>
      </w:r>
      <w:r>
        <w:rPr>
          <w:spacing w:val="-3"/>
          <w:sz w:val="23"/>
        </w:rPr>
        <w:t xml:space="preserve"> </w:t>
      </w:r>
      <w:r>
        <w:rPr>
          <w:sz w:val="23"/>
        </w:rPr>
        <w:t>ease</w:t>
      </w:r>
      <w:r>
        <w:rPr>
          <w:sz w:val="23"/>
        </w:rPr>
        <w:tab/>
        <w:t>[D]</w:t>
      </w:r>
      <w:r>
        <w:rPr>
          <w:spacing w:val="-4"/>
          <w:sz w:val="23"/>
        </w:rPr>
        <w:t xml:space="preserve"> </w:t>
      </w:r>
      <w:r>
        <w:rPr>
          <w:sz w:val="23"/>
        </w:rPr>
        <w:t>raise</w:t>
      </w:r>
    </w:p>
    <w:p w14:paraId="24910D3B" w14:textId="77777777" w:rsidR="00DC3565" w:rsidRDefault="004663E6">
      <w:pPr>
        <w:pStyle w:val="a4"/>
        <w:numPr>
          <w:ilvl w:val="0"/>
          <w:numId w:val="2"/>
        </w:numPr>
        <w:tabs>
          <w:tab w:val="left" w:pos="453"/>
          <w:tab w:val="left" w:pos="2209"/>
          <w:tab w:val="left" w:pos="3889"/>
          <w:tab w:val="left" w:pos="5989"/>
        </w:tabs>
        <w:spacing w:before="134"/>
        <w:ind w:hanging="343"/>
        <w:jc w:val="left"/>
        <w:rPr>
          <w:sz w:val="23"/>
        </w:rPr>
      </w:pPr>
      <w:r>
        <w:rPr>
          <w:sz w:val="23"/>
        </w:rPr>
        <w:t>[A]</w:t>
      </w:r>
      <w:r>
        <w:rPr>
          <w:spacing w:val="-1"/>
          <w:sz w:val="23"/>
        </w:rPr>
        <w:t xml:space="preserve"> </w:t>
      </w:r>
      <w:r>
        <w:rPr>
          <w:sz w:val="23"/>
        </w:rPr>
        <w:t>analyzed</w:t>
      </w:r>
      <w:r>
        <w:rPr>
          <w:sz w:val="23"/>
        </w:rPr>
        <w:tab/>
        <w:t>[B]</w:t>
      </w:r>
      <w:r>
        <w:rPr>
          <w:spacing w:val="-3"/>
          <w:sz w:val="23"/>
        </w:rPr>
        <w:t xml:space="preserve"> </w:t>
      </w:r>
      <w:r>
        <w:rPr>
          <w:sz w:val="23"/>
        </w:rPr>
        <w:t>shared</w:t>
      </w:r>
      <w:r>
        <w:rPr>
          <w:sz w:val="23"/>
        </w:rPr>
        <w:tab/>
        <w:t>[C]</w:t>
      </w:r>
      <w:r>
        <w:rPr>
          <w:spacing w:val="-3"/>
          <w:sz w:val="23"/>
        </w:rPr>
        <w:t xml:space="preserve"> </w:t>
      </w:r>
      <w:r>
        <w:rPr>
          <w:sz w:val="23"/>
        </w:rPr>
        <w:t>stored</w:t>
      </w:r>
      <w:r>
        <w:rPr>
          <w:sz w:val="23"/>
        </w:rPr>
        <w:tab/>
        <w:t>[D]</w:t>
      </w:r>
      <w:r>
        <w:rPr>
          <w:spacing w:val="-4"/>
          <w:sz w:val="23"/>
        </w:rPr>
        <w:t xml:space="preserve"> </w:t>
      </w:r>
      <w:r>
        <w:rPr>
          <w:sz w:val="23"/>
        </w:rPr>
        <w:t>displayed</w:t>
      </w:r>
    </w:p>
    <w:p w14:paraId="6BB55DFB" w14:textId="77777777" w:rsidR="00DC3565" w:rsidRDefault="004663E6">
      <w:pPr>
        <w:pStyle w:val="a4"/>
        <w:numPr>
          <w:ilvl w:val="0"/>
          <w:numId w:val="2"/>
        </w:numPr>
        <w:tabs>
          <w:tab w:val="left" w:pos="453"/>
          <w:tab w:val="left" w:pos="2209"/>
          <w:tab w:val="left" w:pos="3889"/>
          <w:tab w:val="left" w:pos="5989"/>
        </w:tabs>
        <w:spacing w:before="136"/>
        <w:ind w:hanging="343"/>
        <w:jc w:val="left"/>
        <w:rPr>
          <w:sz w:val="23"/>
        </w:rPr>
      </w:pPr>
      <w:r>
        <w:rPr>
          <w:sz w:val="23"/>
        </w:rPr>
        <w:t>[A]</w:t>
      </w:r>
      <w:r>
        <w:rPr>
          <w:spacing w:val="-2"/>
          <w:sz w:val="23"/>
        </w:rPr>
        <w:t xml:space="preserve"> </w:t>
      </w:r>
      <w:r>
        <w:rPr>
          <w:sz w:val="23"/>
        </w:rPr>
        <w:t>unsafe</w:t>
      </w:r>
      <w:r>
        <w:rPr>
          <w:sz w:val="23"/>
        </w:rPr>
        <w:tab/>
        <w:t>[B]</w:t>
      </w:r>
      <w:r>
        <w:rPr>
          <w:spacing w:val="-3"/>
          <w:sz w:val="23"/>
        </w:rPr>
        <w:t xml:space="preserve"> </w:t>
      </w:r>
      <w:r>
        <w:rPr>
          <w:sz w:val="23"/>
        </w:rPr>
        <w:t>unnatural</w:t>
      </w:r>
      <w:r>
        <w:rPr>
          <w:sz w:val="23"/>
        </w:rPr>
        <w:tab/>
        <w:t>[C]</w:t>
      </w:r>
      <w:r>
        <w:rPr>
          <w:spacing w:val="-3"/>
          <w:sz w:val="23"/>
        </w:rPr>
        <w:t xml:space="preserve"> </w:t>
      </w:r>
      <w:r>
        <w:rPr>
          <w:sz w:val="23"/>
        </w:rPr>
        <w:t>unclear</w:t>
      </w:r>
      <w:r>
        <w:rPr>
          <w:sz w:val="23"/>
        </w:rPr>
        <w:tab/>
        <w:t>[D]</w:t>
      </w:r>
      <w:r>
        <w:rPr>
          <w:spacing w:val="-4"/>
          <w:sz w:val="23"/>
        </w:rPr>
        <w:t xml:space="preserve"> </w:t>
      </w:r>
      <w:r>
        <w:rPr>
          <w:sz w:val="23"/>
        </w:rPr>
        <w:t>uncommon</w:t>
      </w:r>
    </w:p>
    <w:p w14:paraId="27E36650" w14:textId="77777777" w:rsidR="00DC3565" w:rsidRDefault="004663E6">
      <w:pPr>
        <w:pStyle w:val="a4"/>
        <w:numPr>
          <w:ilvl w:val="0"/>
          <w:numId w:val="2"/>
        </w:numPr>
        <w:tabs>
          <w:tab w:val="left" w:pos="453"/>
          <w:tab w:val="left" w:pos="2209"/>
          <w:tab w:val="left" w:pos="3889"/>
          <w:tab w:val="left" w:pos="5989"/>
        </w:tabs>
        <w:spacing w:before="137"/>
        <w:ind w:hanging="343"/>
        <w:jc w:val="left"/>
        <w:rPr>
          <w:sz w:val="23"/>
        </w:rPr>
      </w:pPr>
      <w:r>
        <w:rPr>
          <w:sz w:val="23"/>
        </w:rPr>
        <w:t>[A]</w:t>
      </w:r>
      <w:r>
        <w:rPr>
          <w:spacing w:val="-1"/>
          <w:sz w:val="23"/>
        </w:rPr>
        <w:t xml:space="preserve"> </w:t>
      </w:r>
      <w:r>
        <w:rPr>
          <w:sz w:val="23"/>
        </w:rPr>
        <w:t>steal</w:t>
      </w:r>
      <w:r>
        <w:rPr>
          <w:sz w:val="23"/>
        </w:rPr>
        <w:tab/>
        <w:t>[B]</w:t>
      </w:r>
      <w:r>
        <w:rPr>
          <w:spacing w:val="-3"/>
          <w:sz w:val="23"/>
        </w:rPr>
        <w:t xml:space="preserve"> </w:t>
      </w:r>
      <w:r>
        <w:rPr>
          <w:sz w:val="23"/>
        </w:rPr>
        <w:t>choose</w:t>
      </w:r>
      <w:r>
        <w:rPr>
          <w:sz w:val="23"/>
        </w:rPr>
        <w:tab/>
        <w:t>[C]</w:t>
      </w:r>
      <w:r>
        <w:rPr>
          <w:spacing w:val="-5"/>
          <w:sz w:val="23"/>
        </w:rPr>
        <w:t xml:space="preserve"> </w:t>
      </w:r>
      <w:r>
        <w:rPr>
          <w:sz w:val="23"/>
        </w:rPr>
        <w:t>benefit</w:t>
      </w:r>
      <w:r>
        <w:rPr>
          <w:sz w:val="23"/>
        </w:rPr>
        <w:tab/>
        <w:t>[D]</w:t>
      </w:r>
      <w:r>
        <w:rPr>
          <w:spacing w:val="-4"/>
          <w:sz w:val="23"/>
        </w:rPr>
        <w:t xml:space="preserve"> </w:t>
      </w:r>
      <w:r>
        <w:rPr>
          <w:sz w:val="23"/>
        </w:rPr>
        <w:t>return</w:t>
      </w:r>
    </w:p>
    <w:p w14:paraId="59D8D5EA" w14:textId="77777777" w:rsidR="00DC3565" w:rsidRDefault="004663E6">
      <w:pPr>
        <w:pStyle w:val="a4"/>
        <w:numPr>
          <w:ilvl w:val="0"/>
          <w:numId w:val="2"/>
        </w:numPr>
        <w:tabs>
          <w:tab w:val="left" w:pos="453"/>
          <w:tab w:val="left" w:pos="3901"/>
          <w:tab w:val="left" w:pos="5989"/>
        </w:tabs>
        <w:spacing w:before="133"/>
        <w:ind w:hanging="343"/>
        <w:jc w:val="left"/>
        <w:rPr>
          <w:sz w:val="23"/>
        </w:rPr>
      </w:pPr>
      <w:r>
        <w:rPr>
          <w:sz w:val="23"/>
        </w:rPr>
        <w:t xml:space="preserve">[A] </w:t>
      </w:r>
      <w:proofErr w:type="gramStart"/>
      <w:r>
        <w:rPr>
          <w:sz w:val="23"/>
        </w:rPr>
        <w:t xml:space="preserve">consideration </w:t>
      </w:r>
      <w:r>
        <w:rPr>
          <w:spacing w:val="20"/>
          <w:sz w:val="23"/>
        </w:rPr>
        <w:t xml:space="preserve"> </w:t>
      </w:r>
      <w:r>
        <w:rPr>
          <w:sz w:val="23"/>
        </w:rPr>
        <w:t>[</w:t>
      </w:r>
      <w:proofErr w:type="gramEnd"/>
      <w:r>
        <w:rPr>
          <w:sz w:val="23"/>
        </w:rPr>
        <w:t>B]</w:t>
      </w:r>
      <w:r>
        <w:rPr>
          <w:spacing w:val="-4"/>
          <w:sz w:val="23"/>
        </w:rPr>
        <w:t xml:space="preserve"> </w:t>
      </w:r>
      <w:r>
        <w:rPr>
          <w:sz w:val="23"/>
        </w:rPr>
        <w:t>prevention</w:t>
      </w:r>
      <w:r>
        <w:rPr>
          <w:sz w:val="23"/>
        </w:rPr>
        <w:tab/>
        <w:t>[C]</w:t>
      </w:r>
      <w:r>
        <w:rPr>
          <w:spacing w:val="-5"/>
          <w:sz w:val="23"/>
        </w:rPr>
        <w:t xml:space="preserve"> </w:t>
      </w:r>
      <w:r>
        <w:rPr>
          <w:sz w:val="23"/>
        </w:rPr>
        <w:t>manipulation</w:t>
      </w:r>
      <w:r>
        <w:rPr>
          <w:sz w:val="23"/>
        </w:rPr>
        <w:tab/>
        <w:t>[D]</w:t>
      </w:r>
      <w:r>
        <w:rPr>
          <w:spacing w:val="-4"/>
          <w:sz w:val="23"/>
        </w:rPr>
        <w:t xml:space="preserve"> </w:t>
      </w:r>
      <w:r>
        <w:rPr>
          <w:sz w:val="23"/>
        </w:rPr>
        <w:t>justification</w:t>
      </w:r>
    </w:p>
    <w:p w14:paraId="6E935D74" w14:textId="77777777" w:rsidR="00DC3565" w:rsidRDefault="004663E6">
      <w:pPr>
        <w:pStyle w:val="a4"/>
        <w:numPr>
          <w:ilvl w:val="0"/>
          <w:numId w:val="2"/>
        </w:numPr>
        <w:tabs>
          <w:tab w:val="left" w:pos="453"/>
          <w:tab w:val="left" w:pos="2209"/>
          <w:tab w:val="left" w:pos="5989"/>
        </w:tabs>
        <w:spacing w:before="137"/>
        <w:ind w:hanging="343"/>
        <w:jc w:val="left"/>
        <w:rPr>
          <w:sz w:val="23"/>
        </w:rPr>
      </w:pPr>
      <w:r>
        <w:rPr>
          <w:sz w:val="23"/>
        </w:rPr>
        <w:t>[A]</w:t>
      </w:r>
      <w:r>
        <w:rPr>
          <w:spacing w:val="-1"/>
          <w:sz w:val="23"/>
        </w:rPr>
        <w:t xml:space="preserve"> </w:t>
      </w:r>
      <w:r>
        <w:rPr>
          <w:sz w:val="23"/>
        </w:rPr>
        <w:t>call for</w:t>
      </w:r>
      <w:r>
        <w:rPr>
          <w:sz w:val="23"/>
        </w:rPr>
        <w:tab/>
        <w:t>[B] fight against</w:t>
      </w:r>
      <w:proofErr w:type="gramStart"/>
      <w:r>
        <w:rPr>
          <w:sz w:val="23"/>
        </w:rPr>
        <w:t xml:space="preserve">   [</w:t>
      </w:r>
      <w:proofErr w:type="gramEnd"/>
      <w:r>
        <w:rPr>
          <w:sz w:val="23"/>
        </w:rPr>
        <w:t>C]</w:t>
      </w:r>
      <w:r>
        <w:rPr>
          <w:spacing w:val="-8"/>
          <w:sz w:val="23"/>
        </w:rPr>
        <w:t xml:space="preserve"> </w:t>
      </w:r>
      <w:r>
        <w:rPr>
          <w:sz w:val="23"/>
        </w:rPr>
        <w:t>adapt to</w:t>
      </w:r>
      <w:r>
        <w:rPr>
          <w:sz w:val="23"/>
        </w:rPr>
        <w:tab/>
        <w:t>[D] cope</w:t>
      </w:r>
      <w:r>
        <w:rPr>
          <w:spacing w:val="-6"/>
          <w:sz w:val="23"/>
        </w:rPr>
        <w:t xml:space="preserve"> </w:t>
      </w:r>
      <w:r>
        <w:rPr>
          <w:sz w:val="23"/>
        </w:rPr>
        <w:t>with</w:t>
      </w:r>
    </w:p>
    <w:p w14:paraId="2675171D" w14:textId="77777777" w:rsidR="00DC3565" w:rsidRDefault="004663E6">
      <w:pPr>
        <w:pStyle w:val="a4"/>
        <w:numPr>
          <w:ilvl w:val="0"/>
          <w:numId w:val="2"/>
        </w:numPr>
        <w:tabs>
          <w:tab w:val="left" w:pos="453"/>
          <w:tab w:val="left" w:pos="2197"/>
          <w:tab w:val="left" w:pos="3889"/>
          <w:tab w:val="left" w:pos="5989"/>
        </w:tabs>
        <w:spacing w:before="136"/>
        <w:ind w:hanging="343"/>
        <w:jc w:val="left"/>
        <w:rPr>
          <w:sz w:val="23"/>
        </w:rPr>
      </w:pPr>
      <w:r>
        <w:rPr>
          <w:sz w:val="23"/>
        </w:rPr>
        <w:t>[A] chunk</w:t>
      </w:r>
      <w:r>
        <w:rPr>
          <w:sz w:val="23"/>
        </w:rPr>
        <w:tab/>
        <w:t>[B]</w:t>
      </w:r>
      <w:r>
        <w:rPr>
          <w:spacing w:val="-3"/>
          <w:sz w:val="23"/>
        </w:rPr>
        <w:t xml:space="preserve"> </w:t>
      </w:r>
      <w:r>
        <w:rPr>
          <w:sz w:val="23"/>
        </w:rPr>
        <w:t>chip</w:t>
      </w:r>
      <w:r>
        <w:rPr>
          <w:sz w:val="23"/>
        </w:rPr>
        <w:tab/>
        <w:t>[C]</w:t>
      </w:r>
      <w:r>
        <w:rPr>
          <w:spacing w:val="-4"/>
          <w:sz w:val="23"/>
        </w:rPr>
        <w:t xml:space="preserve"> </w:t>
      </w:r>
      <w:r>
        <w:rPr>
          <w:sz w:val="23"/>
        </w:rPr>
        <w:t>trail</w:t>
      </w:r>
      <w:r>
        <w:rPr>
          <w:sz w:val="23"/>
        </w:rPr>
        <w:tab/>
        <w:t>[D]</w:t>
      </w:r>
      <w:r>
        <w:rPr>
          <w:spacing w:val="-3"/>
          <w:sz w:val="23"/>
        </w:rPr>
        <w:t xml:space="preserve"> </w:t>
      </w:r>
      <w:r>
        <w:rPr>
          <w:sz w:val="23"/>
        </w:rPr>
        <w:t>path</w:t>
      </w:r>
    </w:p>
    <w:p w14:paraId="750483A1" w14:textId="77777777" w:rsidR="00DC3565" w:rsidRDefault="00DC3565">
      <w:pPr>
        <w:pStyle w:val="a3"/>
        <w:rPr>
          <w:sz w:val="24"/>
        </w:rPr>
      </w:pPr>
    </w:p>
    <w:p w14:paraId="493ABE5C" w14:textId="77777777" w:rsidR="00DC3565" w:rsidRDefault="00DC3565">
      <w:pPr>
        <w:pStyle w:val="a3"/>
        <w:rPr>
          <w:sz w:val="24"/>
        </w:rPr>
      </w:pPr>
    </w:p>
    <w:p w14:paraId="6DA5A776" w14:textId="77777777" w:rsidR="00DC3565" w:rsidRDefault="00DC3565">
      <w:pPr>
        <w:pStyle w:val="a3"/>
        <w:rPr>
          <w:sz w:val="24"/>
        </w:rPr>
      </w:pPr>
    </w:p>
    <w:p w14:paraId="0716441F" w14:textId="77777777" w:rsidR="00DC3565" w:rsidRDefault="00DC3565">
      <w:pPr>
        <w:pStyle w:val="a3"/>
        <w:rPr>
          <w:sz w:val="24"/>
        </w:rPr>
      </w:pPr>
    </w:p>
    <w:p w14:paraId="7C3FFC40" w14:textId="77777777" w:rsidR="00DC3565" w:rsidRDefault="00DC3565">
      <w:pPr>
        <w:pStyle w:val="a3"/>
        <w:rPr>
          <w:sz w:val="24"/>
        </w:rPr>
      </w:pPr>
    </w:p>
    <w:p w14:paraId="3DBD1CC9" w14:textId="77777777" w:rsidR="00DC3565" w:rsidRDefault="00DC3565">
      <w:pPr>
        <w:pStyle w:val="a3"/>
        <w:spacing w:before="7"/>
        <w:rPr>
          <w:sz w:val="28"/>
        </w:rPr>
      </w:pPr>
    </w:p>
    <w:p w14:paraId="1B06167A" w14:textId="77777777" w:rsidR="00DC3565" w:rsidRDefault="004663E6">
      <w:pPr>
        <w:pStyle w:val="1"/>
        <w:tabs>
          <w:tab w:val="left" w:pos="3462"/>
        </w:tabs>
        <w:ind w:left="2120"/>
      </w:pPr>
      <w:r>
        <w:t>Section</w:t>
      </w:r>
      <w:r>
        <w:rPr>
          <w:spacing w:val="-3"/>
        </w:rPr>
        <w:t xml:space="preserve"> </w:t>
      </w:r>
      <w:r>
        <w:t>II</w:t>
      </w:r>
      <w:r>
        <w:tab/>
        <w:t>Reading</w:t>
      </w:r>
      <w:r>
        <w:t xml:space="preserve"> </w:t>
      </w:r>
      <w:r>
        <w:t>Comprehension</w:t>
      </w:r>
    </w:p>
    <w:p w14:paraId="5398F66C" w14:textId="77777777" w:rsidR="00DC3565" w:rsidRDefault="00DC3565">
      <w:pPr>
        <w:pStyle w:val="a3"/>
        <w:rPr>
          <w:sz w:val="28"/>
        </w:rPr>
      </w:pPr>
    </w:p>
    <w:p w14:paraId="2E327E9A" w14:textId="77777777" w:rsidR="00DC3565" w:rsidRDefault="004663E6">
      <w:pPr>
        <w:pStyle w:val="2"/>
        <w:spacing w:before="204" w:line="364" w:lineRule="auto"/>
        <w:ind w:right="8225"/>
      </w:pPr>
      <w:r>
        <w:t>Part A Directions:</w:t>
      </w:r>
    </w:p>
    <w:p w14:paraId="622FACF7" w14:textId="77777777" w:rsidR="00DC3565" w:rsidRDefault="004663E6">
      <w:pPr>
        <w:pStyle w:val="a3"/>
        <w:spacing w:line="362" w:lineRule="auto"/>
        <w:ind w:left="109" w:right="1347"/>
      </w:pPr>
      <w:r>
        <w:t xml:space="preserve">Read the following four texts. Answer the questions after each text by </w:t>
      </w:r>
      <w:r>
        <w:t>choosing A, B, C or D. Mark your answers on the ANSWER SHEET. (40 points)</w:t>
      </w:r>
    </w:p>
    <w:p w14:paraId="5A0B6375" w14:textId="77777777" w:rsidR="00DC3565" w:rsidRDefault="00DC3565">
      <w:pPr>
        <w:spacing w:line="362" w:lineRule="auto"/>
        <w:sectPr w:rsidR="00DC3565">
          <w:footerReference w:type="default" r:id="rId14"/>
          <w:pgSz w:w="10720" w:h="14970"/>
          <w:pgMar w:top="1140" w:right="0" w:bottom="1080" w:left="1280" w:header="680" w:footer="898" w:gutter="0"/>
          <w:cols w:space="720"/>
        </w:sectPr>
      </w:pPr>
    </w:p>
    <w:p w14:paraId="01F376A5" w14:textId="77777777" w:rsidR="00DC3565" w:rsidRDefault="004663E6">
      <w:pPr>
        <w:pStyle w:val="2"/>
        <w:spacing w:before="135"/>
        <w:ind w:left="3767"/>
      </w:pPr>
      <w:r>
        <w:lastRenderedPageBreak/>
        <w:t>Text 1</w:t>
      </w:r>
    </w:p>
    <w:p w14:paraId="741B4412" w14:textId="77777777" w:rsidR="00DC3565" w:rsidRDefault="00DC3565">
      <w:pPr>
        <w:pStyle w:val="a3"/>
        <w:rPr>
          <w:b/>
          <w:sz w:val="24"/>
        </w:rPr>
      </w:pPr>
    </w:p>
    <w:p w14:paraId="550F6638" w14:textId="77777777" w:rsidR="00DC3565" w:rsidRDefault="004663E6">
      <w:pPr>
        <w:pStyle w:val="a3"/>
        <w:spacing w:before="203" w:line="326" w:lineRule="auto"/>
        <w:ind w:left="109" w:right="1359" w:firstLine="420"/>
        <w:jc w:val="both"/>
      </w:pPr>
      <w:r>
        <w:t xml:space="preserve">In an essay entitled “Making It in America,” the author Adam Davidson relates a joke from cotton </w:t>
      </w:r>
      <w:r>
        <w:t>country about just how much a modern textile mill has been automated: The average mill has only two employees today, “a man and a dog. The man is there to feed the dog, and the dog is there to keep the man away from the machines.”</w:t>
      </w:r>
    </w:p>
    <w:p w14:paraId="4AD150AE" w14:textId="77777777" w:rsidR="00DC3565" w:rsidRDefault="004663E6">
      <w:pPr>
        <w:pStyle w:val="a3"/>
        <w:spacing w:before="2" w:line="326" w:lineRule="auto"/>
        <w:ind w:left="109" w:right="1359" w:firstLine="420"/>
        <w:jc w:val="both"/>
      </w:pPr>
      <w:r>
        <w:t>Davidson’s article is one</w:t>
      </w:r>
      <w:r>
        <w:t xml:space="preserve"> of a number of pieces that have recently appeared making the point that the reason we have such stubbornly high unemployment and declining middle-class incomes today is largely because of the big drop in demand because of the Great Recession, but it is al</w:t>
      </w:r>
      <w:r>
        <w:t>so because of the advances in both globalization and the information technology revolution, which are more rapidly than ever replacing labor with machines or foreign workers.</w:t>
      </w:r>
    </w:p>
    <w:p w14:paraId="5B10F0FC" w14:textId="77777777" w:rsidR="00DC3565" w:rsidRDefault="004663E6">
      <w:pPr>
        <w:pStyle w:val="a3"/>
        <w:spacing w:before="2" w:line="326" w:lineRule="auto"/>
        <w:ind w:left="109" w:right="1356" w:firstLine="420"/>
        <w:jc w:val="both"/>
      </w:pPr>
      <w:r>
        <w:t xml:space="preserve">In the past, workers with average skills, doing an average job, could earn an </w:t>
      </w:r>
      <w:r>
        <w:t xml:space="preserve">average lifestyle. But, today, average is officially over. Being average just won’t earn you what it used to. It can’t when so many more employers have so much </w:t>
      </w:r>
      <w:proofErr w:type="gramStart"/>
      <w:r>
        <w:t>more  access</w:t>
      </w:r>
      <w:proofErr w:type="gramEnd"/>
      <w:r>
        <w:t xml:space="preserve"> to so much more above average cheap foreign labor, cheap robotics, cheap software, </w:t>
      </w:r>
      <w:r>
        <w:t>cheap automation and cheap genius. Therefore, everyone needs to find their extra – their unique value contribution that makes them stand out in whatever is their field of</w:t>
      </w:r>
      <w:r>
        <w:rPr>
          <w:spacing w:val="-4"/>
        </w:rPr>
        <w:t xml:space="preserve"> </w:t>
      </w:r>
      <w:r>
        <w:t>employment.</w:t>
      </w:r>
    </w:p>
    <w:p w14:paraId="33F9E238" w14:textId="77777777" w:rsidR="00DC3565" w:rsidRDefault="004663E6">
      <w:pPr>
        <w:pStyle w:val="a3"/>
        <w:spacing w:before="2" w:line="324" w:lineRule="auto"/>
        <w:ind w:left="109" w:right="1355" w:firstLine="420"/>
        <w:jc w:val="both"/>
      </w:pPr>
      <w:r>
        <w:t>Yes, new technology has been eating jobs forever, and always will. But th</w:t>
      </w:r>
      <w:r>
        <w:t xml:space="preserve">ere’s </w:t>
      </w:r>
      <w:r>
        <w:rPr>
          <w:spacing w:val="-3"/>
        </w:rPr>
        <w:t xml:space="preserve">been </w:t>
      </w:r>
      <w:r>
        <w:t xml:space="preserve">an </w:t>
      </w:r>
      <w:r>
        <w:rPr>
          <w:spacing w:val="-4"/>
        </w:rPr>
        <w:t xml:space="preserve">acceleration. </w:t>
      </w:r>
      <w:r>
        <w:t xml:space="preserve">As </w:t>
      </w:r>
      <w:r>
        <w:rPr>
          <w:spacing w:val="-4"/>
        </w:rPr>
        <w:t>Davidson notes,</w:t>
      </w:r>
      <w:r>
        <w:rPr>
          <w:spacing w:val="48"/>
        </w:rPr>
        <w:t xml:space="preserve"> </w:t>
      </w:r>
      <w:r>
        <w:rPr>
          <w:spacing w:val="-3"/>
        </w:rPr>
        <w:t xml:space="preserve">“In the </w:t>
      </w:r>
      <w:r>
        <w:t xml:space="preserve">10 </w:t>
      </w:r>
      <w:r>
        <w:rPr>
          <w:spacing w:val="-3"/>
        </w:rPr>
        <w:t xml:space="preserve">years </w:t>
      </w:r>
      <w:r>
        <w:rPr>
          <w:spacing w:val="-4"/>
        </w:rPr>
        <w:t xml:space="preserve">ending </w:t>
      </w:r>
      <w:r>
        <w:t xml:space="preserve">in </w:t>
      </w:r>
      <w:r>
        <w:rPr>
          <w:spacing w:val="-4"/>
        </w:rPr>
        <w:t xml:space="preserve">2009, </w:t>
      </w:r>
      <w:r>
        <w:rPr>
          <w:rFonts w:ascii="宋体" w:hAnsi="宋体"/>
          <w:spacing w:val="-4"/>
          <w:sz w:val="21"/>
        </w:rPr>
        <w:t>[</w:t>
      </w:r>
      <w:r>
        <w:rPr>
          <w:spacing w:val="-4"/>
        </w:rPr>
        <w:t>U.S.</w:t>
      </w:r>
      <w:r>
        <w:rPr>
          <w:rFonts w:ascii="宋体" w:hAnsi="宋体"/>
          <w:spacing w:val="-4"/>
          <w:sz w:val="21"/>
        </w:rPr>
        <w:t xml:space="preserve">] </w:t>
      </w:r>
      <w:r>
        <w:t xml:space="preserve">factories shed workers so fast that they erased almost all the gains of the previous 70 years; roughly one out of every three </w:t>
      </w:r>
      <w:proofErr w:type="gramStart"/>
      <w:r>
        <w:t>manufacturing  jobs</w:t>
      </w:r>
      <w:proofErr w:type="gramEnd"/>
      <w:r>
        <w:t xml:space="preserve">  –  about  6  million  </w:t>
      </w:r>
      <w:r>
        <w:t>in  total –</w:t>
      </w:r>
      <w:r>
        <w:rPr>
          <w:spacing w:val="-3"/>
        </w:rPr>
        <w:t xml:space="preserve"> </w:t>
      </w:r>
      <w:r>
        <w:t>disappeared.”</w:t>
      </w:r>
    </w:p>
    <w:p w14:paraId="14683CB0" w14:textId="77777777" w:rsidR="00DC3565" w:rsidRDefault="004663E6">
      <w:pPr>
        <w:pStyle w:val="a3"/>
        <w:spacing w:before="4" w:line="326" w:lineRule="auto"/>
        <w:ind w:left="109" w:right="1359" w:firstLine="420"/>
        <w:jc w:val="both"/>
      </w:pPr>
      <w:r>
        <w:t>There will always be change – new jobs, new products, new services. But the one thing we know for sure is that with each advance in globalization and the I. T. revolution, the best jobs will require workers to have more and better</w:t>
      </w:r>
      <w:r>
        <w:t xml:space="preserve"> education to make themselves above average.</w:t>
      </w:r>
    </w:p>
    <w:p w14:paraId="7DECE435" w14:textId="77777777" w:rsidR="00DC3565" w:rsidRDefault="004663E6">
      <w:pPr>
        <w:pStyle w:val="a3"/>
        <w:spacing w:before="1" w:line="326" w:lineRule="auto"/>
        <w:ind w:left="109" w:right="1356" w:firstLine="420"/>
        <w:jc w:val="both"/>
      </w:pPr>
      <w:r>
        <w:t>In a world where average is officially over, there are many things we need to do to support employment, but nothing would be more important than passing some kind of G. I. Bill for the 21</w:t>
      </w:r>
      <w:proofErr w:type="spellStart"/>
      <w:r>
        <w:rPr>
          <w:position w:val="7"/>
          <w:sz w:val="15"/>
        </w:rPr>
        <w:t>st</w:t>
      </w:r>
      <w:proofErr w:type="spellEnd"/>
      <w:r>
        <w:rPr>
          <w:position w:val="7"/>
          <w:sz w:val="15"/>
        </w:rPr>
        <w:t xml:space="preserve"> </w:t>
      </w:r>
      <w:r>
        <w:t xml:space="preserve">century that ensures </w:t>
      </w:r>
      <w:r>
        <w:t>that every American has access to post-high school</w:t>
      </w:r>
      <w:r>
        <w:rPr>
          <w:spacing w:val="-1"/>
        </w:rPr>
        <w:t xml:space="preserve"> </w:t>
      </w:r>
      <w:r>
        <w:t>education.</w:t>
      </w:r>
    </w:p>
    <w:p w14:paraId="03FBAEE8" w14:textId="77777777" w:rsidR="00DC3565" w:rsidRDefault="00DC3565">
      <w:pPr>
        <w:pStyle w:val="a3"/>
        <w:spacing w:before="1" w:line="326" w:lineRule="auto"/>
        <w:ind w:left="109" w:right="1356" w:firstLine="420"/>
        <w:jc w:val="both"/>
      </w:pPr>
    </w:p>
    <w:p w14:paraId="6971B240" w14:textId="77777777" w:rsidR="00DC3565" w:rsidRDefault="004663E6">
      <w:pPr>
        <w:pStyle w:val="a4"/>
        <w:numPr>
          <w:ilvl w:val="0"/>
          <w:numId w:val="2"/>
        </w:numPr>
        <w:tabs>
          <w:tab w:val="left" w:pos="511"/>
          <w:tab w:val="left" w:pos="5372"/>
        </w:tabs>
        <w:spacing w:before="127"/>
        <w:ind w:left="510" w:hanging="346"/>
        <w:jc w:val="left"/>
        <w:rPr>
          <w:sz w:val="23"/>
        </w:rPr>
      </w:pPr>
      <w:r>
        <w:rPr>
          <w:sz w:val="23"/>
        </w:rPr>
        <w:lastRenderedPageBreak/>
        <w:t>The joke in Paragraph 1 is used</w:t>
      </w:r>
      <w:r>
        <w:rPr>
          <w:spacing w:val="-13"/>
          <w:sz w:val="23"/>
        </w:rPr>
        <w:t xml:space="preserve"> </w:t>
      </w:r>
      <w:r>
        <w:rPr>
          <w:sz w:val="23"/>
        </w:rPr>
        <w:t>to</w:t>
      </w:r>
      <w:r>
        <w:rPr>
          <w:spacing w:val="-1"/>
          <w:sz w:val="23"/>
        </w:rPr>
        <w:t xml:space="preserve"> </w:t>
      </w:r>
      <w:r>
        <w:rPr>
          <w:sz w:val="23"/>
        </w:rPr>
        <w:t>illustrate</w:t>
      </w:r>
      <w:r>
        <w:rPr>
          <w:sz w:val="23"/>
          <w:u w:val="single"/>
        </w:rPr>
        <w:t xml:space="preserve"> </w:t>
      </w:r>
      <w:r>
        <w:rPr>
          <w:sz w:val="23"/>
          <w:u w:val="single"/>
        </w:rPr>
        <w:tab/>
      </w:r>
      <w:r>
        <w:rPr>
          <w:sz w:val="23"/>
        </w:rPr>
        <w:t>.</w:t>
      </w:r>
    </w:p>
    <w:p w14:paraId="49D03563" w14:textId="77777777" w:rsidR="00DC3565" w:rsidRDefault="004663E6">
      <w:pPr>
        <w:pStyle w:val="a4"/>
        <w:numPr>
          <w:ilvl w:val="1"/>
          <w:numId w:val="2"/>
        </w:numPr>
        <w:tabs>
          <w:tab w:val="left" w:pos="904"/>
        </w:tabs>
        <w:rPr>
          <w:sz w:val="23"/>
        </w:rPr>
      </w:pPr>
      <w:r>
        <w:rPr>
          <w:sz w:val="23"/>
        </w:rPr>
        <w:t>the impact of technological</w:t>
      </w:r>
      <w:r>
        <w:rPr>
          <w:spacing w:val="-4"/>
          <w:sz w:val="23"/>
        </w:rPr>
        <w:t xml:space="preserve"> </w:t>
      </w:r>
      <w:r>
        <w:rPr>
          <w:sz w:val="23"/>
        </w:rPr>
        <w:t>advances</w:t>
      </w:r>
    </w:p>
    <w:p w14:paraId="539D05A2" w14:textId="77777777" w:rsidR="00DC3565" w:rsidRDefault="004663E6">
      <w:pPr>
        <w:pStyle w:val="a4"/>
        <w:numPr>
          <w:ilvl w:val="1"/>
          <w:numId w:val="2"/>
        </w:numPr>
        <w:tabs>
          <w:tab w:val="left" w:pos="892"/>
        </w:tabs>
        <w:spacing w:before="106"/>
        <w:ind w:left="892" w:hanging="363"/>
        <w:rPr>
          <w:sz w:val="23"/>
        </w:rPr>
      </w:pPr>
      <w:r>
        <w:rPr>
          <w:sz w:val="23"/>
        </w:rPr>
        <w:t>the alleviation of job</w:t>
      </w:r>
      <w:r>
        <w:rPr>
          <w:spacing w:val="-6"/>
          <w:sz w:val="23"/>
        </w:rPr>
        <w:t xml:space="preserve"> </w:t>
      </w:r>
      <w:r>
        <w:rPr>
          <w:sz w:val="23"/>
        </w:rPr>
        <w:t>pressure</w:t>
      </w:r>
    </w:p>
    <w:p w14:paraId="49EDFC8E" w14:textId="77777777" w:rsidR="00DC3565" w:rsidRDefault="004663E6">
      <w:pPr>
        <w:pStyle w:val="a4"/>
        <w:numPr>
          <w:ilvl w:val="1"/>
          <w:numId w:val="2"/>
        </w:numPr>
        <w:tabs>
          <w:tab w:val="left" w:pos="892"/>
        </w:tabs>
        <w:spacing w:before="107"/>
        <w:ind w:left="892" w:hanging="363"/>
        <w:rPr>
          <w:sz w:val="23"/>
        </w:rPr>
      </w:pPr>
      <w:r>
        <w:rPr>
          <w:sz w:val="23"/>
        </w:rPr>
        <w:t>the shrinkage of textile</w:t>
      </w:r>
      <w:r>
        <w:rPr>
          <w:spacing w:val="-4"/>
          <w:sz w:val="23"/>
        </w:rPr>
        <w:t xml:space="preserve"> </w:t>
      </w:r>
      <w:r>
        <w:rPr>
          <w:sz w:val="23"/>
        </w:rPr>
        <w:t>mills</w:t>
      </w:r>
    </w:p>
    <w:p w14:paraId="49FEB238" w14:textId="77777777" w:rsidR="00DC3565" w:rsidRDefault="004663E6">
      <w:pPr>
        <w:pStyle w:val="a4"/>
        <w:numPr>
          <w:ilvl w:val="1"/>
          <w:numId w:val="2"/>
        </w:numPr>
        <w:tabs>
          <w:tab w:val="left" w:pos="904"/>
        </w:tabs>
        <w:rPr>
          <w:sz w:val="23"/>
        </w:rPr>
      </w:pPr>
      <w:r>
        <w:rPr>
          <w:sz w:val="23"/>
        </w:rPr>
        <w:t>the decline of middle-class</w:t>
      </w:r>
      <w:r>
        <w:rPr>
          <w:spacing w:val="-3"/>
          <w:sz w:val="23"/>
        </w:rPr>
        <w:t xml:space="preserve"> </w:t>
      </w:r>
      <w:r>
        <w:rPr>
          <w:sz w:val="23"/>
        </w:rPr>
        <w:t>incomes</w:t>
      </w:r>
    </w:p>
    <w:p w14:paraId="4B07F7FE" w14:textId="77777777" w:rsidR="00DC3565" w:rsidRDefault="00DC3565">
      <w:pPr>
        <w:pStyle w:val="a3"/>
        <w:rPr>
          <w:sz w:val="24"/>
        </w:rPr>
      </w:pPr>
    </w:p>
    <w:p w14:paraId="0BC1A976" w14:textId="77777777" w:rsidR="00DC3565" w:rsidRDefault="004663E6">
      <w:pPr>
        <w:pStyle w:val="a4"/>
        <w:numPr>
          <w:ilvl w:val="0"/>
          <w:numId w:val="2"/>
        </w:numPr>
        <w:tabs>
          <w:tab w:val="left" w:pos="453"/>
          <w:tab w:val="left" w:pos="7415"/>
        </w:tabs>
        <w:spacing w:before="199"/>
        <w:ind w:hanging="343"/>
        <w:jc w:val="left"/>
        <w:rPr>
          <w:sz w:val="23"/>
        </w:rPr>
      </w:pPr>
      <w:r>
        <w:rPr>
          <w:sz w:val="23"/>
        </w:rPr>
        <w:t>According to Paragraph 3, to be a successful employee, one</w:t>
      </w:r>
      <w:r>
        <w:rPr>
          <w:spacing w:val="-16"/>
          <w:sz w:val="23"/>
        </w:rPr>
        <w:t xml:space="preserve"> </w:t>
      </w:r>
      <w:r>
        <w:rPr>
          <w:sz w:val="23"/>
        </w:rPr>
        <w:t>has</w:t>
      </w:r>
      <w:r>
        <w:rPr>
          <w:spacing w:val="-2"/>
          <w:sz w:val="23"/>
        </w:rPr>
        <w:t xml:space="preserve"> </w:t>
      </w:r>
      <w:r>
        <w:rPr>
          <w:sz w:val="23"/>
        </w:rPr>
        <w:t>to</w:t>
      </w:r>
      <w:r>
        <w:rPr>
          <w:sz w:val="23"/>
          <w:u w:val="single"/>
        </w:rPr>
        <w:t xml:space="preserve"> </w:t>
      </w:r>
      <w:r>
        <w:rPr>
          <w:sz w:val="23"/>
          <w:u w:val="single"/>
        </w:rPr>
        <w:tab/>
      </w:r>
      <w:r>
        <w:rPr>
          <w:sz w:val="23"/>
        </w:rPr>
        <w:t>.</w:t>
      </w:r>
    </w:p>
    <w:p w14:paraId="1F8ED3B5" w14:textId="77777777" w:rsidR="00DC3565" w:rsidRDefault="004663E6">
      <w:pPr>
        <w:pStyle w:val="a4"/>
        <w:numPr>
          <w:ilvl w:val="1"/>
          <w:numId w:val="2"/>
        </w:numPr>
        <w:tabs>
          <w:tab w:val="left" w:pos="904"/>
        </w:tabs>
        <w:rPr>
          <w:sz w:val="23"/>
        </w:rPr>
      </w:pPr>
      <w:r>
        <w:rPr>
          <w:sz w:val="23"/>
        </w:rPr>
        <w:t>work on cheap</w:t>
      </w:r>
      <w:r>
        <w:rPr>
          <w:spacing w:val="-1"/>
          <w:sz w:val="23"/>
        </w:rPr>
        <w:t xml:space="preserve"> </w:t>
      </w:r>
      <w:r>
        <w:rPr>
          <w:sz w:val="23"/>
        </w:rPr>
        <w:t>software</w:t>
      </w:r>
    </w:p>
    <w:p w14:paraId="455C974D" w14:textId="77777777" w:rsidR="00DC3565" w:rsidRDefault="004663E6">
      <w:pPr>
        <w:pStyle w:val="a4"/>
        <w:numPr>
          <w:ilvl w:val="1"/>
          <w:numId w:val="2"/>
        </w:numPr>
        <w:tabs>
          <w:tab w:val="left" w:pos="892"/>
        </w:tabs>
        <w:ind w:left="892" w:hanging="363"/>
        <w:rPr>
          <w:sz w:val="23"/>
        </w:rPr>
      </w:pPr>
      <w:r>
        <w:rPr>
          <w:sz w:val="23"/>
        </w:rPr>
        <w:t>ask for a moderate</w:t>
      </w:r>
      <w:r>
        <w:rPr>
          <w:spacing w:val="-5"/>
          <w:sz w:val="23"/>
        </w:rPr>
        <w:t xml:space="preserve"> </w:t>
      </w:r>
      <w:r>
        <w:rPr>
          <w:sz w:val="23"/>
        </w:rPr>
        <w:t>salary</w:t>
      </w:r>
    </w:p>
    <w:p w14:paraId="0C2548EE" w14:textId="77777777" w:rsidR="00DC3565" w:rsidRDefault="004663E6">
      <w:pPr>
        <w:pStyle w:val="a4"/>
        <w:numPr>
          <w:ilvl w:val="1"/>
          <w:numId w:val="2"/>
        </w:numPr>
        <w:tabs>
          <w:tab w:val="left" w:pos="892"/>
        </w:tabs>
        <w:spacing w:before="108"/>
        <w:ind w:left="892" w:hanging="363"/>
        <w:rPr>
          <w:sz w:val="23"/>
        </w:rPr>
      </w:pPr>
      <w:r>
        <w:rPr>
          <w:sz w:val="23"/>
        </w:rPr>
        <w:t>adopt an average</w:t>
      </w:r>
      <w:r>
        <w:rPr>
          <w:spacing w:val="-11"/>
          <w:sz w:val="23"/>
        </w:rPr>
        <w:t xml:space="preserve"> </w:t>
      </w:r>
      <w:r>
        <w:rPr>
          <w:sz w:val="23"/>
        </w:rPr>
        <w:t>lifestyle</w:t>
      </w:r>
    </w:p>
    <w:p w14:paraId="0D6B91C7" w14:textId="77777777" w:rsidR="00DC3565" w:rsidRDefault="004663E6">
      <w:pPr>
        <w:pStyle w:val="a4"/>
        <w:numPr>
          <w:ilvl w:val="1"/>
          <w:numId w:val="2"/>
        </w:numPr>
        <w:tabs>
          <w:tab w:val="left" w:pos="904"/>
        </w:tabs>
        <w:rPr>
          <w:sz w:val="23"/>
        </w:rPr>
      </w:pPr>
      <w:r>
        <w:rPr>
          <w:sz w:val="23"/>
        </w:rPr>
        <w:t>contribute something</w:t>
      </w:r>
      <w:r>
        <w:rPr>
          <w:spacing w:val="-3"/>
          <w:sz w:val="23"/>
        </w:rPr>
        <w:t xml:space="preserve"> </w:t>
      </w:r>
      <w:r>
        <w:rPr>
          <w:sz w:val="23"/>
        </w:rPr>
        <w:t>unique</w:t>
      </w:r>
    </w:p>
    <w:p w14:paraId="72C4456C" w14:textId="77777777" w:rsidR="00DC3565" w:rsidRDefault="00DC3565">
      <w:pPr>
        <w:pStyle w:val="a3"/>
        <w:rPr>
          <w:sz w:val="24"/>
        </w:rPr>
      </w:pPr>
    </w:p>
    <w:p w14:paraId="6EA84109" w14:textId="77777777" w:rsidR="00DC3565" w:rsidRDefault="004663E6">
      <w:pPr>
        <w:pStyle w:val="a4"/>
        <w:numPr>
          <w:ilvl w:val="0"/>
          <w:numId w:val="2"/>
        </w:numPr>
        <w:tabs>
          <w:tab w:val="left" w:pos="453"/>
          <w:tab w:val="left" w:pos="5226"/>
        </w:tabs>
        <w:spacing w:before="199"/>
        <w:ind w:hanging="343"/>
        <w:jc w:val="left"/>
        <w:rPr>
          <w:sz w:val="23"/>
        </w:rPr>
      </w:pPr>
      <w:r>
        <w:rPr>
          <w:sz w:val="23"/>
        </w:rPr>
        <w:t>The quotation in Paragraph 4</w:t>
      </w:r>
      <w:r>
        <w:rPr>
          <w:spacing w:val="-8"/>
          <w:sz w:val="23"/>
        </w:rPr>
        <w:t xml:space="preserve"> </w:t>
      </w:r>
      <w:r>
        <w:rPr>
          <w:sz w:val="23"/>
        </w:rPr>
        <w:t>explains</w:t>
      </w:r>
      <w:r>
        <w:rPr>
          <w:spacing w:val="-4"/>
          <w:sz w:val="23"/>
        </w:rPr>
        <w:t xml:space="preserve"> </w:t>
      </w:r>
      <w:r>
        <w:rPr>
          <w:sz w:val="23"/>
        </w:rPr>
        <w:t>that</w:t>
      </w:r>
      <w:r>
        <w:rPr>
          <w:sz w:val="23"/>
          <w:u w:val="single"/>
        </w:rPr>
        <w:t xml:space="preserve"> </w:t>
      </w:r>
      <w:r>
        <w:rPr>
          <w:sz w:val="23"/>
          <w:u w:val="single"/>
        </w:rPr>
        <w:tab/>
      </w:r>
      <w:r>
        <w:rPr>
          <w:sz w:val="23"/>
        </w:rPr>
        <w:t>.</w:t>
      </w:r>
    </w:p>
    <w:p w14:paraId="47D3D966" w14:textId="77777777" w:rsidR="00DC3565" w:rsidRDefault="004663E6">
      <w:pPr>
        <w:pStyle w:val="a4"/>
        <w:numPr>
          <w:ilvl w:val="1"/>
          <w:numId w:val="2"/>
        </w:numPr>
        <w:tabs>
          <w:tab w:val="left" w:pos="904"/>
        </w:tabs>
        <w:rPr>
          <w:sz w:val="23"/>
        </w:rPr>
      </w:pPr>
      <w:r>
        <w:rPr>
          <w:sz w:val="23"/>
        </w:rPr>
        <w:t xml:space="preserve">gains of technology have been </w:t>
      </w:r>
      <w:r>
        <w:rPr>
          <w:sz w:val="23"/>
        </w:rPr>
        <w:t>erased</w:t>
      </w:r>
    </w:p>
    <w:p w14:paraId="254803E2" w14:textId="77777777" w:rsidR="00DC3565" w:rsidRDefault="004663E6">
      <w:pPr>
        <w:pStyle w:val="a4"/>
        <w:numPr>
          <w:ilvl w:val="1"/>
          <w:numId w:val="2"/>
        </w:numPr>
        <w:tabs>
          <w:tab w:val="left" w:pos="892"/>
        </w:tabs>
        <w:ind w:left="892" w:hanging="363"/>
        <w:rPr>
          <w:sz w:val="23"/>
        </w:rPr>
      </w:pPr>
      <w:r>
        <w:rPr>
          <w:sz w:val="23"/>
        </w:rPr>
        <w:t>job opportunities are disappearing at a high</w:t>
      </w:r>
      <w:r>
        <w:rPr>
          <w:spacing w:val="-8"/>
          <w:sz w:val="23"/>
        </w:rPr>
        <w:t xml:space="preserve"> </w:t>
      </w:r>
      <w:r>
        <w:rPr>
          <w:sz w:val="23"/>
        </w:rPr>
        <w:t>speed</w:t>
      </w:r>
    </w:p>
    <w:p w14:paraId="56C9C92C" w14:textId="77777777" w:rsidR="00DC3565" w:rsidRDefault="004663E6">
      <w:pPr>
        <w:pStyle w:val="a4"/>
        <w:numPr>
          <w:ilvl w:val="1"/>
          <w:numId w:val="2"/>
        </w:numPr>
        <w:tabs>
          <w:tab w:val="left" w:pos="892"/>
        </w:tabs>
        <w:spacing w:before="107"/>
        <w:ind w:left="892" w:hanging="363"/>
        <w:rPr>
          <w:sz w:val="23"/>
        </w:rPr>
      </w:pPr>
      <w:r>
        <w:rPr>
          <w:sz w:val="23"/>
        </w:rPr>
        <w:t>factories are making much less money than</w:t>
      </w:r>
      <w:r>
        <w:rPr>
          <w:spacing w:val="-8"/>
          <w:sz w:val="23"/>
        </w:rPr>
        <w:t xml:space="preserve"> </w:t>
      </w:r>
      <w:r>
        <w:rPr>
          <w:sz w:val="23"/>
        </w:rPr>
        <w:t>before</w:t>
      </w:r>
    </w:p>
    <w:p w14:paraId="16376F2F" w14:textId="77777777" w:rsidR="00DC3565" w:rsidRDefault="004663E6">
      <w:pPr>
        <w:pStyle w:val="a4"/>
        <w:numPr>
          <w:ilvl w:val="1"/>
          <w:numId w:val="2"/>
        </w:numPr>
        <w:tabs>
          <w:tab w:val="left" w:pos="904"/>
        </w:tabs>
        <w:spacing w:before="106"/>
        <w:rPr>
          <w:sz w:val="23"/>
        </w:rPr>
      </w:pPr>
      <w:r>
        <w:rPr>
          <w:sz w:val="23"/>
        </w:rPr>
        <w:t>new jobs and services have been</w:t>
      </w:r>
      <w:r>
        <w:rPr>
          <w:spacing w:val="-9"/>
          <w:sz w:val="23"/>
        </w:rPr>
        <w:t xml:space="preserve"> </w:t>
      </w:r>
      <w:r>
        <w:rPr>
          <w:sz w:val="23"/>
        </w:rPr>
        <w:t>offered</w:t>
      </w:r>
    </w:p>
    <w:p w14:paraId="67B11B83" w14:textId="77777777" w:rsidR="00DC3565" w:rsidRDefault="00DC3565">
      <w:pPr>
        <w:pStyle w:val="a3"/>
        <w:rPr>
          <w:sz w:val="24"/>
        </w:rPr>
      </w:pPr>
    </w:p>
    <w:p w14:paraId="10796EB3" w14:textId="77777777" w:rsidR="00DC3565" w:rsidRDefault="004663E6">
      <w:pPr>
        <w:pStyle w:val="a4"/>
        <w:numPr>
          <w:ilvl w:val="0"/>
          <w:numId w:val="2"/>
        </w:numPr>
        <w:tabs>
          <w:tab w:val="left" w:pos="542"/>
        </w:tabs>
        <w:spacing w:before="198"/>
        <w:ind w:left="541" w:hanging="432"/>
        <w:jc w:val="left"/>
        <w:rPr>
          <w:sz w:val="23"/>
        </w:rPr>
      </w:pPr>
      <w:r>
        <w:rPr>
          <w:sz w:val="23"/>
        </w:rPr>
        <w:t>According</w:t>
      </w:r>
      <w:r>
        <w:rPr>
          <w:spacing w:val="26"/>
          <w:sz w:val="23"/>
        </w:rPr>
        <w:t xml:space="preserve"> </w:t>
      </w:r>
      <w:r>
        <w:rPr>
          <w:sz w:val="23"/>
        </w:rPr>
        <w:t>to</w:t>
      </w:r>
      <w:r>
        <w:rPr>
          <w:spacing w:val="26"/>
          <w:sz w:val="23"/>
        </w:rPr>
        <w:t xml:space="preserve"> </w:t>
      </w:r>
      <w:r>
        <w:rPr>
          <w:sz w:val="23"/>
        </w:rPr>
        <w:t>the</w:t>
      </w:r>
      <w:r>
        <w:rPr>
          <w:spacing w:val="25"/>
          <w:sz w:val="23"/>
        </w:rPr>
        <w:t xml:space="preserve"> </w:t>
      </w:r>
      <w:r>
        <w:rPr>
          <w:sz w:val="23"/>
        </w:rPr>
        <w:t>author,</w:t>
      </w:r>
      <w:r>
        <w:rPr>
          <w:spacing w:val="26"/>
          <w:sz w:val="23"/>
        </w:rPr>
        <w:t xml:space="preserve"> </w:t>
      </w:r>
      <w:r>
        <w:rPr>
          <w:sz w:val="23"/>
        </w:rPr>
        <w:t>to</w:t>
      </w:r>
      <w:r>
        <w:rPr>
          <w:spacing w:val="26"/>
          <w:sz w:val="23"/>
        </w:rPr>
        <w:t xml:space="preserve"> </w:t>
      </w:r>
      <w:r>
        <w:rPr>
          <w:sz w:val="23"/>
        </w:rPr>
        <w:t>reduce</w:t>
      </w:r>
      <w:r>
        <w:rPr>
          <w:spacing w:val="27"/>
          <w:sz w:val="23"/>
        </w:rPr>
        <w:t xml:space="preserve"> </w:t>
      </w:r>
      <w:r>
        <w:rPr>
          <w:sz w:val="23"/>
        </w:rPr>
        <w:t>unemployment,</w:t>
      </w:r>
      <w:r>
        <w:rPr>
          <w:spacing w:val="26"/>
          <w:sz w:val="23"/>
        </w:rPr>
        <w:t xml:space="preserve"> </w:t>
      </w:r>
      <w:r>
        <w:rPr>
          <w:sz w:val="23"/>
        </w:rPr>
        <w:t>the</w:t>
      </w:r>
      <w:r>
        <w:rPr>
          <w:spacing w:val="27"/>
          <w:sz w:val="23"/>
        </w:rPr>
        <w:t xml:space="preserve"> </w:t>
      </w:r>
      <w:r>
        <w:rPr>
          <w:sz w:val="23"/>
        </w:rPr>
        <w:t>most</w:t>
      </w:r>
      <w:r>
        <w:rPr>
          <w:spacing w:val="27"/>
          <w:sz w:val="23"/>
        </w:rPr>
        <w:t xml:space="preserve"> </w:t>
      </w:r>
      <w:r>
        <w:rPr>
          <w:sz w:val="23"/>
        </w:rPr>
        <w:t>important</w:t>
      </w:r>
      <w:r>
        <w:rPr>
          <w:spacing w:val="27"/>
          <w:sz w:val="23"/>
        </w:rPr>
        <w:t xml:space="preserve"> </w:t>
      </w:r>
      <w:r>
        <w:rPr>
          <w:sz w:val="23"/>
        </w:rPr>
        <w:t>is</w:t>
      </w:r>
    </w:p>
    <w:p w14:paraId="1D98710B" w14:textId="77777777" w:rsidR="00DC3565" w:rsidRDefault="004663E6">
      <w:pPr>
        <w:pStyle w:val="a3"/>
        <w:tabs>
          <w:tab w:val="left" w:pos="1489"/>
        </w:tabs>
        <w:spacing w:before="105"/>
        <w:ind w:left="568"/>
      </w:pPr>
      <w:r>
        <w:rPr>
          <w:u w:val="single"/>
        </w:rPr>
        <w:t xml:space="preserve"> </w:t>
      </w:r>
      <w:r>
        <w:rPr>
          <w:u w:val="single"/>
        </w:rPr>
        <w:tab/>
      </w:r>
      <w:r>
        <w:t>.</w:t>
      </w:r>
    </w:p>
    <w:p w14:paraId="7C356652" w14:textId="77777777" w:rsidR="00DC3565" w:rsidRDefault="004663E6">
      <w:pPr>
        <w:pStyle w:val="a4"/>
        <w:numPr>
          <w:ilvl w:val="1"/>
          <w:numId w:val="2"/>
        </w:numPr>
        <w:tabs>
          <w:tab w:val="left" w:pos="904"/>
        </w:tabs>
        <w:spacing w:before="106"/>
        <w:rPr>
          <w:sz w:val="23"/>
        </w:rPr>
      </w:pPr>
      <w:r>
        <w:rPr>
          <w:sz w:val="23"/>
        </w:rPr>
        <w:t>to accelerate the I. T.</w:t>
      </w:r>
      <w:r>
        <w:rPr>
          <w:spacing w:val="-6"/>
          <w:sz w:val="23"/>
        </w:rPr>
        <w:t xml:space="preserve"> </w:t>
      </w:r>
      <w:r>
        <w:rPr>
          <w:sz w:val="23"/>
        </w:rPr>
        <w:t>revolution</w:t>
      </w:r>
    </w:p>
    <w:p w14:paraId="27A341E4" w14:textId="77777777" w:rsidR="00DC3565" w:rsidRDefault="004663E6">
      <w:pPr>
        <w:pStyle w:val="a4"/>
        <w:numPr>
          <w:ilvl w:val="1"/>
          <w:numId w:val="2"/>
        </w:numPr>
        <w:tabs>
          <w:tab w:val="left" w:pos="892"/>
        </w:tabs>
        <w:spacing w:before="107"/>
        <w:ind w:left="892" w:hanging="363"/>
        <w:rPr>
          <w:sz w:val="23"/>
        </w:rPr>
      </w:pPr>
      <w:r>
        <w:rPr>
          <w:sz w:val="23"/>
        </w:rPr>
        <w:t>to ensure more education for</w:t>
      </w:r>
      <w:r>
        <w:rPr>
          <w:spacing w:val="-6"/>
          <w:sz w:val="23"/>
        </w:rPr>
        <w:t xml:space="preserve"> </w:t>
      </w:r>
      <w:r>
        <w:rPr>
          <w:sz w:val="23"/>
        </w:rPr>
        <w:t>people</w:t>
      </w:r>
    </w:p>
    <w:p w14:paraId="3D238319" w14:textId="77777777" w:rsidR="00DC3565" w:rsidRDefault="004663E6">
      <w:pPr>
        <w:pStyle w:val="a4"/>
        <w:numPr>
          <w:ilvl w:val="1"/>
          <w:numId w:val="2"/>
        </w:numPr>
        <w:tabs>
          <w:tab w:val="left" w:pos="892"/>
        </w:tabs>
        <w:ind w:left="892" w:hanging="363"/>
        <w:rPr>
          <w:sz w:val="23"/>
        </w:rPr>
      </w:pPr>
      <w:r>
        <w:rPr>
          <w:sz w:val="23"/>
        </w:rPr>
        <w:t>to advance economic</w:t>
      </w:r>
      <w:r>
        <w:rPr>
          <w:spacing w:val="-5"/>
          <w:sz w:val="23"/>
        </w:rPr>
        <w:t xml:space="preserve"> </w:t>
      </w:r>
      <w:r>
        <w:rPr>
          <w:sz w:val="23"/>
        </w:rPr>
        <w:t>globalization</w:t>
      </w:r>
    </w:p>
    <w:p w14:paraId="16692390" w14:textId="77777777" w:rsidR="00DC3565" w:rsidRDefault="004663E6">
      <w:pPr>
        <w:pStyle w:val="a4"/>
        <w:numPr>
          <w:ilvl w:val="1"/>
          <w:numId w:val="2"/>
        </w:numPr>
        <w:tabs>
          <w:tab w:val="left" w:pos="904"/>
        </w:tabs>
        <w:rPr>
          <w:sz w:val="23"/>
        </w:rPr>
      </w:pPr>
      <w:r>
        <w:rPr>
          <w:sz w:val="23"/>
        </w:rPr>
        <w:t>to pass more bills in the 21</w:t>
      </w:r>
      <w:proofErr w:type="spellStart"/>
      <w:r>
        <w:rPr>
          <w:position w:val="7"/>
          <w:sz w:val="15"/>
        </w:rPr>
        <w:t>st</w:t>
      </w:r>
      <w:proofErr w:type="spellEnd"/>
      <w:r>
        <w:rPr>
          <w:spacing w:val="-10"/>
          <w:position w:val="7"/>
          <w:sz w:val="15"/>
        </w:rPr>
        <w:t xml:space="preserve"> </w:t>
      </w:r>
      <w:r>
        <w:rPr>
          <w:sz w:val="23"/>
        </w:rPr>
        <w:t>century</w:t>
      </w:r>
    </w:p>
    <w:p w14:paraId="5A85F7BE" w14:textId="77777777" w:rsidR="00DC3565" w:rsidRDefault="00DC3565">
      <w:pPr>
        <w:pStyle w:val="a3"/>
        <w:rPr>
          <w:sz w:val="26"/>
        </w:rPr>
      </w:pPr>
    </w:p>
    <w:p w14:paraId="607E2936" w14:textId="77777777" w:rsidR="00DC3565" w:rsidRDefault="004663E6">
      <w:pPr>
        <w:pStyle w:val="a4"/>
        <w:numPr>
          <w:ilvl w:val="0"/>
          <w:numId w:val="2"/>
        </w:numPr>
        <w:tabs>
          <w:tab w:val="left" w:pos="453"/>
        </w:tabs>
        <w:spacing w:before="176"/>
        <w:ind w:hanging="343"/>
        <w:jc w:val="left"/>
        <w:rPr>
          <w:sz w:val="23"/>
        </w:rPr>
      </w:pPr>
      <w:r>
        <w:rPr>
          <w:sz w:val="23"/>
        </w:rPr>
        <w:t>Which of the following would be the most appropriate title for the</w:t>
      </w:r>
      <w:r>
        <w:rPr>
          <w:spacing w:val="-17"/>
          <w:sz w:val="23"/>
        </w:rPr>
        <w:t xml:space="preserve"> </w:t>
      </w:r>
      <w:r>
        <w:rPr>
          <w:sz w:val="23"/>
        </w:rPr>
        <w:t>text?</w:t>
      </w:r>
    </w:p>
    <w:p w14:paraId="62FFD9C0" w14:textId="77777777" w:rsidR="00DC3565" w:rsidRDefault="004663E6">
      <w:pPr>
        <w:pStyle w:val="a4"/>
        <w:numPr>
          <w:ilvl w:val="1"/>
          <w:numId w:val="2"/>
        </w:numPr>
        <w:tabs>
          <w:tab w:val="left" w:pos="904"/>
        </w:tabs>
        <w:rPr>
          <w:sz w:val="23"/>
        </w:rPr>
      </w:pPr>
      <w:r>
        <w:rPr>
          <w:sz w:val="23"/>
        </w:rPr>
        <w:t>New Law Takes</w:t>
      </w:r>
      <w:r>
        <w:rPr>
          <w:spacing w:val="-3"/>
          <w:sz w:val="23"/>
        </w:rPr>
        <w:t xml:space="preserve"> </w:t>
      </w:r>
      <w:r>
        <w:rPr>
          <w:sz w:val="23"/>
        </w:rPr>
        <w:t>Effect.</w:t>
      </w:r>
    </w:p>
    <w:p w14:paraId="0C51927D" w14:textId="77777777" w:rsidR="00DC3565" w:rsidRDefault="004663E6">
      <w:pPr>
        <w:pStyle w:val="a4"/>
        <w:numPr>
          <w:ilvl w:val="1"/>
          <w:numId w:val="2"/>
        </w:numPr>
        <w:tabs>
          <w:tab w:val="left" w:pos="892"/>
        </w:tabs>
        <w:spacing w:before="108"/>
        <w:ind w:left="892" w:hanging="363"/>
        <w:rPr>
          <w:sz w:val="23"/>
        </w:rPr>
      </w:pPr>
      <w:r>
        <w:rPr>
          <w:sz w:val="23"/>
        </w:rPr>
        <w:t>Technology Goes Cheap.</w:t>
      </w:r>
    </w:p>
    <w:p w14:paraId="306D82ED" w14:textId="77777777" w:rsidR="00DC3565" w:rsidRDefault="004663E6">
      <w:pPr>
        <w:pStyle w:val="a4"/>
        <w:numPr>
          <w:ilvl w:val="1"/>
          <w:numId w:val="2"/>
        </w:numPr>
        <w:tabs>
          <w:tab w:val="left" w:pos="892"/>
        </w:tabs>
        <w:ind w:left="892" w:hanging="363"/>
        <w:rPr>
          <w:sz w:val="23"/>
        </w:rPr>
      </w:pPr>
      <w:r>
        <w:rPr>
          <w:sz w:val="23"/>
        </w:rPr>
        <w:t>Average Is</w:t>
      </w:r>
      <w:r>
        <w:rPr>
          <w:sz w:val="23"/>
        </w:rPr>
        <w:t xml:space="preserve"> </w:t>
      </w:r>
      <w:r>
        <w:rPr>
          <w:sz w:val="23"/>
        </w:rPr>
        <w:t>Over.</w:t>
      </w:r>
    </w:p>
    <w:p w14:paraId="74449CCE" w14:textId="77777777" w:rsidR="00DC3565" w:rsidRDefault="004663E6">
      <w:pPr>
        <w:pStyle w:val="a4"/>
        <w:numPr>
          <w:ilvl w:val="1"/>
          <w:numId w:val="2"/>
        </w:numPr>
        <w:tabs>
          <w:tab w:val="left" w:pos="904"/>
        </w:tabs>
        <w:rPr>
          <w:sz w:val="23"/>
        </w:rPr>
      </w:pPr>
      <w:r>
        <w:rPr>
          <w:sz w:val="23"/>
        </w:rPr>
        <w:t>Recession Is Bad.</w:t>
      </w:r>
    </w:p>
    <w:p w14:paraId="07407B75" w14:textId="77777777" w:rsidR="00DC3565" w:rsidRDefault="00DC3565">
      <w:pPr>
        <w:rPr>
          <w:sz w:val="23"/>
        </w:rPr>
        <w:sectPr w:rsidR="00DC3565">
          <w:pgSz w:w="10720" w:h="14970"/>
          <w:pgMar w:top="1140" w:right="0" w:bottom="1080" w:left="1280" w:header="680" w:footer="898" w:gutter="0"/>
          <w:cols w:space="720"/>
        </w:sectPr>
      </w:pPr>
    </w:p>
    <w:p w14:paraId="4FCCEB47" w14:textId="77777777" w:rsidR="00DC3565" w:rsidRDefault="004663E6">
      <w:pPr>
        <w:pStyle w:val="2"/>
        <w:spacing w:before="135"/>
        <w:ind w:left="3767"/>
      </w:pPr>
      <w:r>
        <w:lastRenderedPageBreak/>
        <w:t>Text 2</w:t>
      </w:r>
    </w:p>
    <w:p w14:paraId="036AF058" w14:textId="77777777" w:rsidR="00DC3565" w:rsidRDefault="00DC3565">
      <w:pPr>
        <w:pStyle w:val="a3"/>
        <w:rPr>
          <w:b/>
          <w:sz w:val="24"/>
        </w:rPr>
      </w:pPr>
    </w:p>
    <w:p w14:paraId="38930283" w14:textId="77777777" w:rsidR="00DC3565" w:rsidRDefault="00DC3565">
      <w:pPr>
        <w:pStyle w:val="a3"/>
        <w:spacing w:before="1"/>
        <w:rPr>
          <w:b/>
          <w:sz w:val="19"/>
        </w:rPr>
      </w:pPr>
    </w:p>
    <w:p w14:paraId="7AD42B4F" w14:textId="77777777" w:rsidR="00DC3565" w:rsidRDefault="004663E6">
      <w:pPr>
        <w:pStyle w:val="a3"/>
        <w:spacing w:line="345" w:lineRule="auto"/>
        <w:ind w:left="109" w:right="1360" w:firstLine="420"/>
        <w:jc w:val="both"/>
      </w:pPr>
      <w:r>
        <w:t xml:space="preserve">A century ago, the immigrants from across the Atlantic included settlers and sojourners. Along with the many folks looking to make a permanent home in the United States came those who had no </w:t>
      </w:r>
      <w:r>
        <w:t>intention to stay, and who would make some money and then go home. Between 1908 and 1915, about 7 million people arrived while about 2 million departed. About a quarter of all Italian immigrants, for example, eventually returned to Italy for good. They eve</w:t>
      </w:r>
      <w:r>
        <w:t xml:space="preserve">n had an affectionate </w:t>
      </w:r>
      <w:proofErr w:type="gramStart"/>
      <w:r>
        <w:t>nickname,  “</w:t>
      </w:r>
      <w:proofErr w:type="spellStart"/>
      <w:proofErr w:type="gramEnd"/>
      <w:r>
        <w:t>uccelli</w:t>
      </w:r>
      <w:proofErr w:type="spellEnd"/>
      <w:r>
        <w:t xml:space="preserve"> di passaggio,” birds of</w:t>
      </w:r>
      <w:r>
        <w:rPr>
          <w:spacing w:val="-5"/>
        </w:rPr>
        <w:t xml:space="preserve"> </w:t>
      </w:r>
      <w:r>
        <w:t>passage.</w:t>
      </w:r>
    </w:p>
    <w:p w14:paraId="388E8018" w14:textId="77777777" w:rsidR="00DC3565" w:rsidRDefault="004663E6">
      <w:pPr>
        <w:pStyle w:val="a3"/>
        <w:spacing w:line="345" w:lineRule="auto"/>
        <w:ind w:left="109" w:right="1355" w:firstLine="420"/>
        <w:jc w:val="both"/>
      </w:pPr>
      <w:r>
        <w:t>Today, we are much more rigid about immigrants. We divide newcomers into two categories: legal or illegal, good or bad. We hail them as Americans in the making, or brand them as ali</w:t>
      </w:r>
      <w:r>
        <w:t>ens to be kicked out. That framework has contributed mightily to our broken immigration system and the long political paralysis over how to fix it. We don’t need more categories, but we need to change the way we think about categories. We need to look beyo</w:t>
      </w:r>
      <w:r>
        <w:t>nd strict definitions of legal and illegal. To start, we can recognize the new birds of passage, those living and thriving in the gray areas. We might then begin to solve our immigration</w:t>
      </w:r>
      <w:r>
        <w:rPr>
          <w:spacing w:val="-9"/>
        </w:rPr>
        <w:t xml:space="preserve"> </w:t>
      </w:r>
      <w:r>
        <w:t>challenges.</w:t>
      </w:r>
    </w:p>
    <w:p w14:paraId="4DD4DF13" w14:textId="77777777" w:rsidR="00DC3565" w:rsidRDefault="004663E6">
      <w:pPr>
        <w:pStyle w:val="a3"/>
        <w:spacing w:line="345" w:lineRule="auto"/>
        <w:ind w:left="109" w:right="1359" w:firstLine="516"/>
        <w:jc w:val="both"/>
      </w:pPr>
      <w:r>
        <w:t>Crop pickers, violinists, construction workers, entrepren</w:t>
      </w:r>
      <w:r>
        <w:t>eurs, engineers, home health-care aides and physicists are among today’s birds of passage. They are energetic participants in a global economy driven by the flow of work, money and ideas. They prefer to come and go as opportunity calls them. They can manag</w:t>
      </w:r>
      <w:r>
        <w:t>e to have a job in one place and a family in</w:t>
      </w:r>
      <w:r>
        <w:rPr>
          <w:spacing w:val="-14"/>
        </w:rPr>
        <w:t xml:space="preserve"> </w:t>
      </w:r>
      <w:r>
        <w:t>another.</w:t>
      </w:r>
    </w:p>
    <w:p w14:paraId="7A7ECB3E" w14:textId="77777777" w:rsidR="00DC3565" w:rsidRDefault="004663E6">
      <w:pPr>
        <w:pStyle w:val="a3"/>
        <w:spacing w:line="345" w:lineRule="auto"/>
        <w:ind w:left="109" w:right="1351" w:firstLine="492"/>
        <w:jc w:val="both"/>
      </w:pPr>
      <w:r>
        <w:t>With or without permission, they straddle laws, jurisdictions and identities with ease. We need them to imagine the United States as a place where they can be productive for a while without committing t</w:t>
      </w:r>
      <w:r>
        <w:t>hemselves to staying forever. We need them to feel that home can be both here and there and that they can belong to two nations honorably.</w:t>
      </w:r>
    </w:p>
    <w:p w14:paraId="6D480694" w14:textId="77777777" w:rsidR="00DC3565" w:rsidRDefault="004663E6">
      <w:pPr>
        <w:pStyle w:val="a3"/>
        <w:spacing w:line="345" w:lineRule="auto"/>
        <w:ind w:left="109" w:right="1355" w:firstLine="499"/>
        <w:jc w:val="both"/>
      </w:pPr>
      <w:r>
        <w:t xml:space="preserve">Accommodating this new world of people in motion will require new attitudes on both sides of the immigration battle. </w:t>
      </w:r>
      <w:r>
        <w:t xml:space="preserve">Looking beyond the culture war logic of right or wrong means opening up the middle ground and understanding that managing immigration today requires multiple paths and multiple outcomes, including </w:t>
      </w:r>
      <w:proofErr w:type="gramStart"/>
      <w:r>
        <w:t>some  that</w:t>
      </w:r>
      <w:proofErr w:type="gramEnd"/>
      <w:r>
        <w:t xml:space="preserve"> are not easy to accomplish legally in the existi</w:t>
      </w:r>
      <w:r>
        <w:t>ng</w:t>
      </w:r>
      <w:r>
        <w:rPr>
          <w:spacing w:val="-17"/>
        </w:rPr>
        <w:t xml:space="preserve"> </w:t>
      </w:r>
      <w:r>
        <w:t>system.</w:t>
      </w:r>
    </w:p>
    <w:p w14:paraId="7F313BBF" w14:textId="77777777" w:rsidR="00DC3565" w:rsidRDefault="00DC3565">
      <w:pPr>
        <w:pStyle w:val="a3"/>
        <w:spacing w:line="345" w:lineRule="auto"/>
        <w:ind w:left="109" w:right="1355" w:firstLine="499"/>
        <w:jc w:val="both"/>
      </w:pPr>
    </w:p>
    <w:p w14:paraId="1ECE0274" w14:textId="77777777" w:rsidR="00DC3565" w:rsidRDefault="004663E6">
      <w:pPr>
        <w:pStyle w:val="a4"/>
        <w:numPr>
          <w:ilvl w:val="0"/>
          <w:numId w:val="2"/>
        </w:numPr>
        <w:tabs>
          <w:tab w:val="left" w:pos="453"/>
          <w:tab w:val="left" w:pos="4854"/>
        </w:tabs>
        <w:spacing w:before="127"/>
        <w:ind w:hanging="343"/>
        <w:jc w:val="left"/>
        <w:rPr>
          <w:sz w:val="23"/>
        </w:rPr>
      </w:pPr>
      <w:r>
        <w:rPr>
          <w:sz w:val="23"/>
        </w:rPr>
        <w:lastRenderedPageBreak/>
        <w:t>“Birds of passage” refers to</w:t>
      </w:r>
      <w:r>
        <w:rPr>
          <w:spacing w:val="-9"/>
          <w:sz w:val="23"/>
        </w:rPr>
        <w:t xml:space="preserve"> </w:t>
      </w:r>
      <w:r>
        <w:rPr>
          <w:sz w:val="23"/>
        </w:rPr>
        <w:t>those who</w:t>
      </w:r>
      <w:r>
        <w:rPr>
          <w:sz w:val="23"/>
          <w:u w:val="single"/>
        </w:rPr>
        <w:t xml:space="preserve"> </w:t>
      </w:r>
      <w:r>
        <w:rPr>
          <w:sz w:val="23"/>
          <w:u w:val="single"/>
        </w:rPr>
        <w:tab/>
      </w:r>
      <w:r>
        <w:rPr>
          <w:sz w:val="23"/>
        </w:rPr>
        <w:t>.</w:t>
      </w:r>
    </w:p>
    <w:p w14:paraId="6040DD8D" w14:textId="77777777" w:rsidR="00DC3565" w:rsidRDefault="004663E6">
      <w:pPr>
        <w:pStyle w:val="a4"/>
        <w:numPr>
          <w:ilvl w:val="1"/>
          <w:numId w:val="2"/>
        </w:numPr>
        <w:tabs>
          <w:tab w:val="left" w:pos="904"/>
        </w:tabs>
        <w:rPr>
          <w:sz w:val="23"/>
        </w:rPr>
      </w:pPr>
      <w:r>
        <w:rPr>
          <w:sz w:val="23"/>
        </w:rPr>
        <w:t>stay in a foreign country</w:t>
      </w:r>
      <w:r>
        <w:rPr>
          <w:spacing w:val="-4"/>
          <w:sz w:val="23"/>
        </w:rPr>
        <w:t xml:space="preserve"> </w:t>
      </w:r>
      <w:r>
        <w:rPr>
          <w:sz w:val="23"/>
        </w:rPr>
        <w:t>temporarily</w:t>
      </w:r>
    </w:p>
    <w:p w14:paraId="33805A04" w14:textId="77777777" w:rsidR="00DC3565" w:rsidRDefault="004663E6">
      <w:pPr>
        <w:pStyle w:val="a4"/>
        <w:numPr>
          <w:ilvl w:val="1"/>
          <w:numId w:val="2"/>
        </w:numPr>
        <w:tabs>
          <w:tab w:val="left" w:pos="892"/>
        </w:tabs>
        <w:spacing w:before="106"/>
        <w:ind w:left="892" w:hanging="363"/>
        <w:rPr>
          <w:sz w:val="23"/>
        </w:rPr>
      </w:pPr>
      <w:r>
        <w:rPr>
          <w:sz w:val="23"/>
        </w:rPr>
        <w:t>leave their home countries for</w:t>
      </w:r>
      <w:r>
        <w:rPr>
          <w:spacing w:val="-1"/>
          <w:sz w:val="23"/>
        </w:rPr>
        <w:t xml:space="preserve"> </w:t>
      </w:r>
      <w:r>
        <w:rPr>
          <w:sz w:val="23"/>
        </w:rPr>
        <w:t>good</w:t>
      </w:r>
    </w:p>
    <w:p w14:paraId="5E0A2597" w14:textId="77777777" w:rsidR="00DC3565" w:rsidRDefault="004663E6">
      <w:pPr>
        <w:pStyle w:val="a4"/>
        <w:numPr>
          <w:ilvl w:val="1"/>
          <w:numId w:val="2"/>
        </w:numPr>
        <w:tabs>
          <w:tab w:val="left" w:pos="892"/>
        </w:tabs>
        <w:spacing w:before="107"/>
        <w:ind w:left="892" w:hanging="363"/>
        <w:rPr>
          <w:sz w:val="23"/>
        </w:rPr>
      </w:pPr>
      <w:r>
        <w:rPr>
          <w:sz w:val="23"/>
        </w:rPr>
        <w:t>immigrate across the</w:t>
      </w:r>
      <w:r>
        <w:rPr>
          <w:spacing w:val="-13"/>
          <w:sz w:val="23"/>
        </w:rPr>
        <w:t xml:space="preserve"> </w:t>
      </w:r>
      <w:r>
        <w:rPr>
          <w:sz w:val="23"/>
        </w:rPr>
        <w:t>Atlantic</w:t>
      </w:r>
    </w:p>
    <w:p w14:paraId="4650FF67" w14:textId="77777777" w:rsidR="00DC3565" w:rsidRDefault="004663E6">
      <w:pPr>
        <w:pStyle w:val="a4"/>
        <w:numPr>
          <w:ilvl w:val="1"/>
          <w:numId w:val="2"/>
        </w:numPr>
        <w:tabs>
          <w:tab w:val="left" w:pos="904"/>
        </w:tabs>
        <w:rPr>
          <w:sz w:val="23"/>
        </w:rPr>
      </w:pPr>
      <w:r>
        <w:rPr>
          <w:sz w:val="23"/>
        </w:rPr>
        <w:t>find permanent jobs</w:t>
      </w:r>
      <w:r>
        <w:rPr>
          <w:spacing w:val="-7"/>
          <w:sz w:val="23"/>
        </w:rPr>
        <w:t xml:space="preserve"> </w:t>
      </w:r>
      <w:r>
        <w:rPr>
          <w:sz w:val="23"/>
        </w:rPr>
        <w:t>overseas</w:t>
      </w:r>
    </w:p>
    <w:p w14:paraId="2C62DB53" w14:textId="77777777" w:rsidR="00DC3565" w:rsidRDefault="00DC3565">
      <w:pPr>
        <w:pStyle w:val="a3"/>
        <w:rPr>
          <w:sz w:val="24"/>
        </w:rPr>
      </w:pPr>
    </w:p>
    <w:p w14:paraId="6784CEE0" w14:textId="77777777" w:rsidR="00DC3565" w:rsidRDefault="004663E6">
      <w:pPr>
        <w:pStyle w:val="a4"/>
        <w:numPr>
          <w:ilvl w:val="0"/>
          <w:numId w:val="2"/>
        </w:numPr>
        <w:tabs>
          <w:tab w:val="left" w:pos="513"/>
        </w:tabs>
        <w:spacing w:before="199"/>
        <w:ind w:left="512" w:hanging="403"/>
        <w:jc w:val="left"/>
        <w:rPr>
          <w:sz w:val="23"/>
        </w:rPr>
      </w:pPr>
      <w:r>
        <w:rPr>
          <w:sz w:val="23"/>
        </w:rPr>
        <w:t xml:space="preserve">It is implied in Paragraph 2 that the current immigration </w:t>
      </w:r>
      <w:r>
        <w:rPr>
          <w:sz w:val="23"/>
        </w:rPr>
        <w:t>system in the</w:t>
      </w:r>
      <w:r>
        <w:rPr>
          <w:spacing w:val="17"/>
          <w:sz w:val="23"/>
        </w:rPr>
        <w:t xml:space="preserve"> </w:t>
      </w:r>
      <w:r>
        <w:rPr>
          <w:sz w:val="23"/>
        </w:rPr>
        <w:t>US</w:t>
      </w:r>
    </w:p>
    <w:p w14:paraId="6D014B67" w14:textId="77777777" w:rsidR="00DC3565" w:rsidRDefault="004663E6">
      <w:pPr>
        <w:pStyle w:val="a3"/>
        <w:tabs>
          <w:tab w:val="left" w:pos="1374"/>
        </w:tabs>
        <w:spacing w:before="105"/>
        <w:ind w:left="568"/>
      </w:pPr>
      <w:r>
        <w:rPr>
          <w:u w:val="single"/>
        </w:rPr>
        <w:t xml:space="preserve"> </w:t>
      </w:r>
      <w:r>
        <w:rPr>
          <w:u w:val="single"/>
        </w:rPr>
        <w:tab/>
      </w:r>
      <w:r>
        <w:t>.</w:t>
      </w:r>
    </w:p>
    <w:p w14:paraId="65B69B10" w14:textId="77777777" w:rsidR="00DC3565" w:rsidRDefault="004663E6">
      <w:pPr>
        <w:pStyle w:val="a4"/>
        <w:numPr>
          <w:ilvl w:val="1"/>
          <w:numId w:val="2"/>
        </w:numPr>
        <w:tabs>
          <w:tab w:val="left" w:pos="904"/>
        </w:tabs>
        <w:rPr>
          <w:sz w:val="23"/>
        </w:rPr>
      </w:pPr>
      <w:r>
        <w:rPr>
          <w:sz w:val="23"/>
        </w:rPr>
        <w:t>needs new immigrant</w:t>
      </w:r>
      <w:r>
        <w:rPr>
          <w:spacing w:val="-2"/>
          <w:sz w:val="23"/>
        </w:rPr>
        <w:t xml:space="preserve"> </w:t>
      </w:r>
      <w:r>
        <w:rPr>
          <w:sz w:val="23"/>
        </w:rPr>
        <w:t>categories</w:t>
      </w:r>
    </w:p>
    <w:p w14:paraId="29679D57" w14:textId="77777777" w:rsidR="00DC3565" w:rsidRDefault="004663E6">
      <w:pPr>
        <w:pStyle w:val="a4"/>
        <w:numPr>
          <w:ilvl w:val="1"/>
          <w:numId w:val="2"/>
        </w:numPr>
        <w:tabs>
          <w:tab w:val="left" w:pos="892"/>
        </w:tabs>
        <w:spacing w:before="108"/>
        <w:ind w:left="892" w:hanging="363"/>
        <w:rPr>
          <w:sz w:val="23"/>
        </w:rPr>
      </w:pPr>
      <w:r>
        <w:rPr>
          <w:sz w:val="23"/>
        </w:rPr>
        <w:t>has loosened control over</w:t>
      </w:r>
      <w:r>
        <w:rPr>
          <w:spacing w:val="-10"/>
          <w:sz w:val="23"/>
        </w:rPr>
        <w:t xml:space="preserve"> </w:t>
      </w:r>
      <w:r>
        <w:rPr>
          <w:sz w:val="23"/>
        </w:rPr>
        <w:t>immigrants</w:t>
      </w:r>
    </w:p>
    <w:p w14:paraId="070BD4FF" w14:textId="77777777" w:rsidR="00DC3565" w:rsidRDefault="004663E6">
      <w:pPr>
        <w:pStyle w:val="a4"/>
        <w:numPr>
          <w:ilvl w:val="1"/>
          <w:numId w:val="2"/>
        </w:numPr>
        <w:tabs>
          <w:tab w:val="left" w:pos="892"/>
        </w:tabs>
        <w:ind w:left="892" w:hanging="363"/>
        <w:rPr>
          <w:sz w:val="23"/>
        </w:rPr>
      </w:pPr>
      <w:r>
        <w:rPr>
          <w:sz w:val="23"/>
        </w:rPr>
        <w:t>should be adapted to meet</w:t>
      </w:r>
      <w:r>
        <w:rPr>
          <w:spacing w:val="-13"/>
          <w:sz w:val="23"/>
        </w:rPr>
        <w:t xml:space="preserve"> </w:t>
      </w:r>
      <w:r>
        <w:rPr>
          <w:sz w:val="23"/>
        </w:rPr>
        <w:t>challenges</w:t>
      </w:r>
    </w:p>
    <w:p w14:paraId="6BF6EB90" w14:textId="77777777" w:rsidR="00DC3565" w:rsidRDefault="004663E6">
      <w:pPr>
        <w:pStyle w:val="a4"/>
        <w:numPr>
          <w:ilvl w:val="1"/>
          <w:numId w:val="2"/>
        </w:numPr>
        <w:tabs>
          <w:tab w:val="left" w:pos="904"/>
        </w:tabs>
        <w:rPr>
          <w:sz w:val="23"/>
        </w:rPr>
      </w:pPr>
      <w:r>
        <w:rPr>
          <w:sz w:val="23"/>
        </w:rPr>
        <w:t>has been fixed via political</w:t>
      </w:r>
      <w:r>
        <w:rPr>
          <w:spacing w:val="-3"/>
          <w:sz w:val="23"/>
        </w:rPr>
        <w:t xml:space="preserve"> </w:t>
      </w:r>
      <w:r>
        <w:rPr>
          <w:sz w:val="23"/>
        </w:rPr>
        <w:t>means</w:t>
      </w:r>
    </w:p>
    <w:p w14:paraId="7AB7E49A" w14:textId="77777777" w:rsidR="00DC3565" w:rsidRDefault="00DC3565">
      <w:pPr>
        <w:pStyle w:val="a3"/>
        <w:rPr>
          <w:sz w:val="24"/>
        </w:rPr>
      </w:pPr>
    </w:p>
    <w:p w14:paraId="7BC9DA5C" w14:textId="77777777" w:rsidR="00DC3565" w:rsidRDefault="004663E6">
      <w:pPr>
        <w:pStyle w:val="a4"/>
        <w:numPr>
          <w:ilvl w:val="0"/>
          <w:numId w:val="2"/>
        </w:numPr>
        <w:tabs>
          <w:tab w:val="left" w:pos="453"/>
          <w:tab w:val="left" w:pos="6344"/>
        </w:tabs>
        <w:spacing w:before="199"/>
        <w:ind w:hanging="343"/>
        <w:jc w:val="left"/>
        <w:rPr>
          <w:sz w:val="23"/>
        </w:rPr>
      </w:pPr>
      <w:r>
        <w:rPr>
          <w:sz w:val="23"/>
        </w:rPr>
        <w:t>According to the author, today’s birds of</w:t>
      </w:r>
      <w:r>
        <w:rPr>
          <w:spacing w:val="-16"/>
          <w:sz w:val="23"/>
        </w:rPr>
        <w:t xml:space="preserve"> </w:t>
      </w:r>
      <w:r>
        <w:rPr>
          <w:sz w:val="23"/>
        </w:rPr>
        <w:t>passage want</w:t>
      </w:r>
      <w:r>
        <w:rPr>
          <w:sz w:val="23"/>
          <w:u w:val="single"/>
        </w:rPr>
        <w:t xml:space="preserve"> </w:t>
      </w:r>
      <w:r>
        <w:rPr>
          <w:sz w:val="23"/>
          <w:u w:val="single"/>
        </w:rPr>
        <w:tab/>
      </w:r>
      <w:r>
        <w:rPr>
          <w:sz w:val="23"/>
        </w:rPr>
        <w:t>.</w:t>
      </w:r>
    </w:p>
    <w:p w14:paraId="09CAE35A" w14:textId="77777777" w:rsidR="00DC3565" w:rsidRDefault="004663E6">
      <w:pPr>
        <w:pStyle w:val="a4"/>
        <w:numPr>
          <w:ilvl w:val="1"/>
          <w:numId w:val="2"/>
        </w:numPr>
        <w:tabs>
          <w:tab w:val="left" w:pos="904"/>
        </w:tabs>
        <w:rPr>
          <w:sz w:val="23"/>
        </w:rPr>
      </w:pPr>
      <w:r>
        <w:rPr>
          <w:sz w:val="23"/>
        </w:rPr>
        <w:t>financial</w:t>
      </w:r>
      <w:r>
        <w:rPr>
          <w:spacing w:val="-7"/>
          <w:sz w:val="23"/>
        </w:rPr>
        <w:t xml:space="preserve"> </w:t>
      </w:r>
      <w:r>
        <w:rPr>
          <w:sz w:val="23"/>
        </w:rPr>
        <w:t>incentives</w:t>
      </w:r>
    </w:p>
    <w:p w14:paraId="4780A4C6" w14:textId="77777777" w:rsidR="00DC3565" w:rsidRDefault="004663E6">
      <w:pPr>
        <w:pStyle w:val="a4"/>
        <w:numPr>
          <w:ilvl w:val="1"/>
          <w:numId w:val="2"/>
        </w:numPr>
        <w:tabs>
          <w:tab w:val="left" w:pos="892"/>
        </w:tabs>
        <w:spacing w:before="107"/>
        <w:ind w:left="892" w:hanging="363"/>
        <w:rPr>
          <w:sz w:val="23"/>
        </w:rPr>
      </w:pPr>
      <w:r>
        <w:rPr>
          <w:sz w:val="23"/>
        </w:rPr>
        <w:t>a global</w:t>
      </w:r>
      <w:r>
        <w:rPr>
          <w:spacing w:val="-7"/>
          <w:sz w:val="23"/>
        </w:rPr>
        <w:t xml:space="preserve"> </w:t>
      </w:r>
      <w:r>
        <w:rPr>
          <w:sz w:val="23"/>
        </w:rPr>
        <w:t>recognition</w:t>
      </w:r>
    </w:p>
    <w:p w14:paraId="2D3E18CC" w14:textId="77777777" w:rsidR="00DC3565" w:rsidRDefault="004663E6">
      <w:pPr>
        <w:pStyle w:val="a4"/>
        <w:numPr>
          <w:ilvl w:val="1"/>
          <w:numId w:val="2"/>
        </w:numPr>
        <w:tabs>
          <w:tab w:val="left" w:pos="892"/>
        </w:tabs>
        <w:spacing w:before="106"/>
        <w:ind w:left="892" w:hanging="363"/>
        <w:rPr>
          <w:sz w:val="23"/>
        </w:rPr>
      </w:pPr>
      <w:r>
        <w:rPr>
          <w:sz w:val="23"/>
        </w:rPr>
        <w:t>the freedom to stay and</w:t>
      </w:r>
      <w:r>
        <w:rPr>
          <w:spacing w:val="-8"/>
          <w:sz w:val="23"/>
        </w:rPr>
        <w:t xml:space="preserve"> </w:t>
      </w:r>
      <w:r>
        <w:rPr>
          <w:sz w:val="23"/>
        </w:rPr>
        <w:t>leave</w:t>
      </w:r>
    </w:p>
    <w:p w14:paraId="424A0DEB" w14:textId="77777777" w:rsidR="00DC3565" w:rsidRDefault="004663E6">
      <w:pPr>
        <w:pStyle w:val="a4"/>
        <w:numPr>
          <w:ilvl w:val="1"/>
          <w:numId w:val="2"/>
        </w:numPr>
        <w:tabs>
          <w:tab w:val="left" w:pos="904"/>
        </w:tabs>
        <w:rPr>
          <w:sz w:val="23"/>
        </w:rPr>
      </w:pPr>
      <w:r>
        <w:rPr>
          <w:sz w:val="23"/>
        </w:rPr>
        <w:t>opportunities to get regular</w:t>
      </w:r>
      <w:r>
        <w:rPr>
          <w:spacing w:val="-4"/>
          <w:sz w:val="23"/>
        </w:rPr>
        <w:t xml:space="preserve"> </w:t>
      </w:r>
      <w:r>
        <w:rPr>
          <w:sz w:val="23"/>
        </w:rPr>
        <w:t>jobs</w:t>
      </w:r>
    </w:p>
    <w:p w14:paraId="2E04D8F9" w14:textId="77777777" w:rsidR="00DC3565" w:rsidRDefault="00DC3565">
      <w:pPr>
        <w:pStyle w:val="a3"/>
        <w:rPr>
          <w:sz w:val="24"/>
        </w:rPr>
      </w:pPr>
    </w:p>
    <w:p w14:paraId="0B0491D1" w14:textId="77777777" w:rsidR="00DC3565" w:rsidRDefault="004663E6">
      <w:pPr>
        <w:pStyle w:val="a4"/>
        <w:numPr>
          <w:ilvl w:val="0"/>
          <w:numId w:val="2"/>
        </w:numPr>
        <w:tabs>
          <w:tab w:val="left" w:pos="453"/>
          <w:tab w:val="left" w:pos="7633"/>
        </w:tabs>
        <w:spacing w:before="198"/>
        <w:ind w:hanging="343"/>
        <w:jc w:val="left"/>
        <w:rPr>
          <w:sz w:val="23"/>
        </w:rPr>
      </w:pPr>
      <w:r>
        <w:rPr>
          <w:sz w:val="23"/>
        </w:rPr>
        <w:t>The author suggests that the birds of passage today should</w:t>
      </w:r>
      <w:r>
        <w:rPr>
          <w:spacing w:val="-18"/>
          <w:sz w:val="23"/>
        </w:rPr>
        <w:t xml:space="preserve"> </w:t>
      </w:r>
      <w:r>
        <w:rPr>
          <w:sz w:val="23"/>
        </w:rPr>
        <w:t>be treated</w:t>
      </w:r>
      <w:r>
        <w:rPr>
          <w:sz w:val="23"/>
          <w:u w:val="single"/>
        </w:rPr>
        <w:t xml:space="preserve"> </w:t>
      </w:r>
      <w:r>
        <w:rPr>
          <w:sz w:val="23"/>
          <w:u w:val="single"/>
        </w:rPr>
        <w:tab/>
      </w:r>
      <w:r>
        <w:rPr>
          <w:sz w:val="23"/>
        </w:rPr>
        <w:t>.</w:t>
      </w:r>
    </w:p>
    <w:p w14:paraId="495AABBC" w14:textId="77777777" w:rsidR="00DC3565" w:rsidRDefault="004663E6">
      <w:pPr>
        <w:pStyle w:val="a4"/>
        <w:numPr>
          <w:ilvl w:val="1"/>
          <w:numId w:val="2"/>
        </w:numPr>
        <w:tabs>
          <w:tab w:val="left" w:pos="904"/>
        </w:tabs>
        <w:spacing w:before="106"/>
        <w:rPr>
          <w:sz w:val="23"/>
        </w:rPr>
      </w:pPr>
      <w:r>
        <w:rPr>
          <w:sz w:val="23"/>
        </w:rPr>
        <w:t>as faithful</w:t>
      </w:r>
      <w:r>
        <w:rPr>
          <w:spacing w:val="-1"/>
          <w:sz w:val="23"/>
        </w:rPr>
        <w:t xml:space="preserve"> </w:t>
      </w:r>
      <w:r>
        <w:rPr>
          <w:sz w:val="23"/>
        </w:rPr>
        <w:t>partners</w:t>
      </w:r>
    </w:p>
    <w:p w14:paraId="367B169A" w14:textId="77777777" w:rsidR="00DC3565" w:rsidRDefault="004663E6">
      <w:pPr>
        <w:pStyle w:val="a4"/>
        <w:numPr>
          <w:ilvl w:val="1"/>
          <w:numId w:val="2"/>
        </w:numPr>
        <w:tabs>
          <w:tab w:val="left" w:pos="892"/>
        </w:tabs>
        <w:spacing w:before="107"/>
        <w:ind w:left="892" w:hanging="363"/>
        <w:rPr>
          <w:sz w:val="23"/>
        </w:rPr>
      </w:pPr>
      <w:r>
        <w:rPr>
          <w:sz w:val="23"/>
        </w:rPr>
        <w:t>with legal tolerance</w:t>
      </w:r>
    </w:p>
    <w:p w14:paraId="2B1EDA7A" w14:textId="77777777" w:rsidR="00DC3565" w:rsidRDefault="004663E6">
      <w:pPr>
        <w:pStyle w:val="a4"/>
        <w:numPr>
          <w:ilvl w:val="1"/>
          <w:numId w:val="2"/>
        </w:numPr>
        <w:tabs>
          <w:tab w:val="left" w:pos="892"/>
        </w:tabs>
        <w:ind w:left="892" w:hanging="363"/>
        <w:rPr>
          <w:sz w:val="23"/>
        </w:rPr>
      </w:pPr>
      <w:r>
        <w:rPr>
          <w:sz w:val="23"/>
        </w:rPr>
        <w:t>with economic</w:t>
      </w:r>
      <w:r>
        <w:rPr>
          <w:spacing w:val="-3"/>
          <w:sz w:val="23"/>
        </w:rPr>
        <w:t xml:space="preserve"> </w:t>
      </w:r>
      <w:r>
        <w:rPr>
          <w:sz w:val="23"/>
        </w:rPr>
        <w:t>favors</w:t>
      </w:r>
    </w:p>
    <w:p w14:paraId="59B04D90" w14:textId="77777777" w:rsidR="00DC3565" w:rsidRDefault="004663E6">
      <w:pPr>
        <w:pStyle w:val="a4"/>
        <w:numPr>
          <w:ilvl w:val="1"/>
          <w:numId w:val="2"/>
        </w:numPr>
        <w:tabs>
          <w:tab w:val="left" w:pos="904"/>
        </w:tabs>
        <w:rPr>
          <w:sz w:val="23"/>
        </w:rPr>
      </w:pPr>
      <w:r>
        <w:rPr>
          <w:sz w:val="23"/>
        </w:rPr>
        <w:t>as mighty</w:t>
      </w:r>
      <w:r>
        <w:rPr>
          <w:spacing w:val="-2"/>
          <w:sz w:val="23"/>
        </w:rPr>
        <w:t xml:space="preserve"> </w:t>
      </w:r>
      <w:r>
        <w:rPr>
          <w:sz w:val="23"/>
        </w:rPr>
        <w:t>rivals</w:t>
      </w:r>
    </w:p>
    <w:p w14:paraId="5B9C85F2" w14:textId="77777777" w:rsidR="00DC3565" w:rsidRDefault="00DC3565">
      <w:pPr>
        <w:pStyle w:val="a3"/>
        <w:rPr>
          <w:sz w:val="24"/>
        </w:rPr>
      </w:pPr>
    </w:p>
    <w:p w14:paraId="1ECB7FB0" w14:textId="77777777" w:rsidR="00DC3565" w:rsidRDefault="004663E6">
      <w:pPr>
        <w:pStyle w:val="a4"/>
        <w:numPr>
          <w:ilvl w:val="0"/>
          <w:numId w:val="2"/>
        </w:numPr>
        <w:tabs>
          <w:tab w:val="left" w:pos="453"/>
          <w:tab w:val="left" w:pos="5723"/>
        </w:tabs>
        <w:spacing w:before="199"/>
        <w:ind w:hanging="343"/>
        <w:jc w:val="left"/>
        <w:rPr>
          <w:sz w:val="23"/>
        </w:rPr>
      </w:pPr>
      <w:r>
        <w:rPr>
          <w:sz w:val="23"/>
        </w:rPr>
        <w:t xml:space="preserve">The most </w:t>
      </w:r>
      <w:r>
        <w:rPr>
          <w:sz w:val="23"/>
        </w:rPr>
        <w:t>appropriate title for this text</w:t>
      </w:r>
      <w:r>
        <w:rPr>
          <w:spacing w:val="-12"/>
          <w:sz w:val="23"/>
        </w:rPr>
        <w:t xml:space="preserve"> </w:t>
      </w:r>
      <w:r>
        <w:rPr>
          <w:sz w:val="23"/>
        </w:rPr>
        <w:t>would</w:t>
      </w:r>
      <w:r>
        <w:rPr>
          <w:spacing w:val="-4"/>
          <w:sz w:val="23"/>
        </w:rPr>
        <w:t xml:space="preserve"> </w:t>
      </w:r>
      <w:r>
        <w:rPr>
          <w:sz w:val="23"/>
        </w:rPr>
        <w:t>be</w:t>
      </w:r>
      <w:r>
        <w:rPr>
          <w:sz w:val="23"/>
          <w:u w:val="single"/>
        </w:rPr>
        <w:t xml:space="preserve"> </w:t>
      </w:r>
      <w:r>
        <w:rPr>
          <w:sz w:val="23"/>
          <w:u w:val="single"/>
        </w:rPr>
        <w:tab/>
      </w:r>
      <w:r>
        <w:rPr>
          <w:sz w:val="23"/>
        </w:rPr>
        <w:t>.</w:t>
      </w:r>
    </w:p>
    <w:p w14:paraId="7FEE568E" w14:textId="77777777" w:rsidR="00DC3565" w:rsidRDefault="004663E6">
      <w:pPr>
        <w:pStyle w:val="a4"/>
        <w:numPr>
          <w:ilvl w:val="1"/>
          <w:numId w:val="2"/>
        </w:numPr>
        <w:tabs>
          <w:tab w:val="left" w:pos="904"/>
        </w:tabs>
        <w:rPr>
          <w:sz w:val="23"/>
        </w:rPr>
      </w:pPr>
      <w:r>
        <w:rPr>
          <w:sz w:val="23"/>
        </w:rPr>
        <w:t>Come and Go: Big</w:t>
      </w:r>
      <w:r>
        <w:rPr>
          <w:spacing w:val="-7"/>
          <w:sz w:val="23"/>
        </w:rPr>
        <w:t xml:space="preserve"> </w:t>
      </w:r>
      <w:r>
        <w:rPr>
          <w:sz w:val="23"/>
        </w:rPr>
        <w:t>Mistake</w:t>
      </w:r>
    </w:p>
    <w:p w14:paraId="757B7AB2" w14:textId="77777777" w:rsidR="00DC3565" w:rsidRDefault="004663E6">
      <w:pPr>
        <w:pStyle w:val="a4"/>
        <w:numPr>
          <w:ilvl w:val="1"/>
          <w:numId w:val="2"/>
        </w:numPr>
        <w:tabs>
          <w:tab w:val="left" w:pos="892"/>
        </w:tabs>
        <w:spacing w:before="108"/>
        <w:ind w:left="892" w:hanging="363"/>
        <w:rPr>
          <w:sz w:val="23"/>
        </w:rPr>
      </w:pPr>
      <w:r>
        <w:rPr>
          <w:sz w:val="23"/>
        </w:rPr>
        <w:t>Living and Thriving: Great Risk</w:t>
      </w:r>
    </w:p>
    <w:p w14:paraId="1D1EFB46" w14:textId="77777777" w:rsidR="00DC3565" w:rsidRDefault="004663E6">
      <w:pPr>
        <w:pStyle w:val="a4"/>
        <w:numPr>
          <w:ilvl w:val="1"/>
          <w:numId w:val="2"/>
        </w:numPr>
        <w:tabs>
          <w:tab w:val="left" w:pos="892"/>
        </w:tabs>
        <w:ind w:left="892" w:hanging="363"/>
        <w:rPr>
          <w:sz w:val="23"/>
        </w:rPr>
      </w:pPr>
      <w:r>
        <w:rPr>
          <w:sz w:val="23"/>
        </w:rPr>
        <w:t>With or Without: Great</w:t>
      </w:r>
      <w:r>
        <w:rPr>
          <w:spacing w:val="-5"/>
          <w:sz w:val="23"/>
        </w:rPr>
        <w:t xml:space="preserve"> </w:t>
      </w:r>
      <w:r>
        <w:rPr>
          <w:sz w:val="23"/>
        </w:rPr>
        <w:t>Risk</w:t>
      </w:r>
    </w:p>
    <w:p w14:paraId="489A629A" w14:textId="77777777" w:rsidR="00DC3565" w:rsidRDefault="004663E6">
      <w:pPr>
        <w:pStyle w:val="a4"/>
        <w:numPr>
          <w:ilvl w:val="1"/>
          <w:numId w:val="2"/>
        </w:numPr>
        <w:tabs>
          <w:tab w:val="left" w:pos="904"/>
        </w:tabs>
        <w:rPr>
          <w:sz w:val="23"/>
        </w:rPr>
      </w:pPr>
      <w:r>
        <w:rPr>
          <w:sz w:val="23"/>
        </w:rPr>
        <w:t>Legal or Illegal: Big</w:t>
      </w:r>
      <w:r>
        <w:rPr>
          <w:spacing w:val="-5"/>
          <w:sz w:val="23"/>
        </w:rPr>
        <w:t xml:space="preserve"> </w:t>
      </w:r>
      <w:r>
        <w:rPr>
          <w:sz w:val="23"/>
        </w:rPr>
        <w:t>Mistake</w:t>
      </w:r>
    </w:p>
    <w:p w14:paraId="65C5944C" w14:textId="77777777" w:rsidR="00DC3565" w:rsidRDefault="00DC3565">
      <w:pPr>
        <w:rPr>
          <w:sz w:val="23"/>
        </w:rPr>
        <w:sectPr w:rsidR="00DC3565">
          <w:pgSz w:w="10720" w:h="14970"/>
          <w:pgMar w:top="1140" w:right="0" w:bottom="1080" w:left="1280" w:header="680" w:footer="898" w:gutter="0"/>
          <w:cols w:space="720"/>
        </w:sectPr>
      </w:pPr>
    </w:p>
    <w:p w14:paraId="67D70618" w14:textId="77777777" w:rsidR="00DC3565" w:rsidRDefault="004663E6">
      <w:pPr>
        <w:pStyle w:val="2"/>
        <w:spacing w:before="103"/>
        <w:ind w:left="3767"/>
      </w:pPr>
      <w:r>
        <w:lastRenderedPageBreak/>
        <w:t>Text 3</w:t>
      </w:r>
    </w:p>
    <w:p w14:paraId="3F11A26E" w14:textId="77777777" w:rsidR="00DC3565" w:rsidRDefault="00DC3565">
      <w:pPr>
        <w:pStyle w:val="a3"/>
        <w:rPr>
          <w:b/>
          <w:sz w:val="24"/>
        </w:rPr>
      </w:pPr>
    </w:p>
    <w:p w14:paraId="22913C64" w14:textId="77777777" w:rsidR="00DC3565" w:rsidRDefault="004663E6">
      <w:pPr>
        <w:pStyle w:val="a3"/>
        <w:spacing w:before="149" w:line="316" w:lineRule="auto"/>
        <w:ind w:left="109" w:right="1359" w:firstLine="420"/>
        <w:jc w:val="both"/>
      </w:pPr>
      <w:r>
        <w:t xml:space="preserve">Scientists have found that although we are prone to snap </w:t>
      </w:r>
      <w:r>
        <w:t>overreactions, if we take a moment and think about how we are likely to react, we can reduce or even eliminate the negative effects of our quick, hard-wired responses.</w:t>
      </w:r>
    </w:p>
    <w:p w14:paraId="38C6876B" w14:textId="77777777" w:rsidR="00DC3565" w:rsidRDefault="004663E6">
      <w:pPr>
        <w:pStyle w:val="a3"/>
        <w:spacing w:before="1" w:line="316" w:lineRule="auto"/>
        <w:ind w:left="109" w:right="1352" w:firstLine="420"/>
        <w:jc w:val="both"/>
      </w:pPr>
      <w:r>
        <w:t>Snap decisions can be important defense mechanisms; if we are judging whether someone is</w:t>
      </w:r>
      <w:r>
        <w:t xml:space="preserve"> dangerous, our brains and bodies are hard-wired to react very quickly, within milliseconds. But we need more time to assess other factors. To accurately tell whether someone is sociable, studies show, we need at least a minute, preferably five. </w:t>
      </w:r>
      <w:r>
        <w:rPr>
          <w:spacing w:val="6"/>
        </w:rPr>
        <w:t>It takes a</w:t>
      </w:r>
      <w:r>
        <w:rPr>
          <w:spacing w:val="6"/>
        </w:rPr>
        <w:t xml:space="preserve"> while to judge complex aspects of personality, like neuroticism or open</w:t>
      </w:r>
    </w:p>
    <w:p w14:paraId="3345EB77" w14:textId="77777777" w:rsidR="00DC3565" w:rsidRDefault="004663E6">
      <w:pPr>
        <w:pStyle w:val="a3"/>
        <w:spacing w:before="4"/>
        <w:ind w:left="109"/>
        <w:jc w:val="both"/>
      </w:pPr>
      <w:r>
        <w:t>-mindedness.</w:t>
      </w:r>
    </w:p>
    <w:p w14:paraId="1C66F4AC" w14:textId="77777777" w:rsidR="00DC3565" w:rsidRDefault="004663E6">
      <w:pPr>
        <w:pStyle w:val="a3"/>
        <w:spacing w:before="86" w:line="316" w:lineRule="auto"/>
        <w:ind w:left="109" w:right="1356" w:firstLine="420"/>
        <w:jc w:val="both"/>
      </w:pPr>
      <w:r>
        <w:t>But snap decisions in reaction to rapid stimuli aren’t exclusive to the interpersonal realm. Psychologists at the University of Toronto found that viewing a fast-food log</w:t>
      </w:r>
      <w:r>
        <w:t>o for just a few milliseconds primes us to read 20 percent faster, even though reading has little to do with eating. We unconsciously associate fast food with speed and impatience and carry those impulses into whatever else we’re doing, Subjects exposed to</w:t>
      </w:r>
      <w:r>
        <w:t xml:space="preserve"> fast-food flashes also tend to think a musical piece lasts too</w:t>
      </w:r>
      <w:r>
        <w:rPr>
          <w:spacing w:val="-33"/>
        </w:rPr>
        <w:t xml:space="preserve"> </w:t>
      </w:r>
      <w:r>
        <w:t>long.</w:t>
      </w:r>
    </w:p>
    <w:p w14:paraId="34C5260E" w14:textId="77777777" w:rsidR="00DC3565" w:rsidRDefault="004663E6">
      <w:pPr>
        <w:pStyle w:val="a3"/>
        <w:spacing w:before="5" w:line="316" w:lineRule="auto"/>
        <w:ind w:left="109" w:right="1357" w:firstLine="420"/>
        <w:jc w:val="both"/>
      </w:pPr>
      <w:r>
        <w:t>Yet we can reverse such influences. If we know we will overreact to consumer products or housing options when we see a happy face (one reason good sales representatives and real estate a</w:t>
      </w:r>
      <w:r>
        <w:t>gents are always smiling), we can take a moment before buying. If we know female job screeners are more likely to reject attractive female applicants, we can help screeners understand their biases – or hire outside screeners.</w:t>
      </w:r>
    </w:p>
    <w:p w14:paraId="0A51AA13" w14:textId="77777777" w:rsidR="00DC3565" w:rsidRDefault="004663E6">
      <w:pPr>
        <w:pStyle w:val="a3"/>
        <w:spacing w:before="6" w:line="316" w:lineRule="auto"/>
        <w:ind w:left="109" w:right="1356" w:firstLine="420"/>
        <w:jc w:val="both"/>
      </w:pPr>
      <w:r>
        <w:t>John Gottman, the marriage exp</w:t>
      </w:r>
      <w:r>
        <w:t>ert, explains that we quickly “thin slice” information reliably only after we ground such snap reactions in “thick sliced” long-term study. When Dr. Gottman really wants to assess whether a couple will stay together, he invites them to his island retreat f</w:t>
      </w:r>
      <w:r>
        <w:t>or a much longer evaluation: two days, not two seconds.</w:t>
      </w:r>
    </w:p>
    <w:p w14:paraId="79F65D36" w14:textId="77777777" w:rsidR="00DC3565" w:rsidRDefault="004663E6">
      <w:pPr>
        <w:pStyle w:val="a3"/>
        <w:spacing w:before="4" w:line="316" w:lineRule="auto"/>
        <w:ind w:left="109" w:right="1296" w:firstLine="420"/>
        <w:jc w:val="both"/>
      </w:pPr>
      <w:r>
        <w:t xml:space="preserve">Our ability to mute our hard-wired reactions by pausing is what differentiates us from animals: dogs can think about the future only intermittently or for a few minutes. But historically we have </w:t>
      </w:r>
      <w:r>
        <w:t>spent about 12 percent of our days contemplating the longer term. Although technology might change the way we react, it hasn’t changed our nature. We still have the imaginative capacity to rise above temptation and reverse the high-speed trend.</w:t>
      </w:r>
    </w:p>
    <w:p w14:paraId="7B62D74D" w14:textId="77777777" w:rsidR="00DC3565" w:rsidRDefault="00DC3565">
      <w:pPr>
        <w:pStyle w:val="a3"/>
        <w:spacing w:before="4" w:line="316" w:lineRule="auto"/>
        <w:ind w:left="109" w:right="1296" w:firstLine="420"/>
        <w:jc w:val="both"/>
      </w:pPr>
    </w:p>
    <w:p w14:paraId="19EA9A63" w14:textId="77777777" w:rsidR="00DC3565" w:rsidRDefault="00DC3565">
      <w:pPr>
        <w:pStyle w:val="a3"/>
        <w:spacing w:before="4" w:line="316" w:lineRule="auto"/>
        <w:ind w:left="109" w:right="1296" w:firstLine="420"/>
        <w:jc w:val="both"/>
      </w:pPr>
    </w:p>
    <w:p w14:paraId="583193B7" w14:textId="77777777" w:rsidR="00DC3565" w:rsidRDefault="004663E6">
      <w:pPr>
        <w:pStyle w:val="a4"/>
        <w:numPr>
          <w:ilvl w:val="0"/>
          <w:numId w:val="2"/>
        </w:numPr>
        <w:tabs>
          <w:tab w:val="left" w:pos="453"/>
          <w:tab w:val="left" w:pos="5199"/>
        </w:tabs>
        <w:spacing w:before="127"/>
        <w:ind w:hanging="343"/>
        <w:jc w:val="left"/>
        <w:rPr>
          <w:sz w:val="23"/>
        </w:rPr>
      </w:pPr>
      <w:r>
        <w:rPr>
          <w:sz w:val="23"/>
        </w:rPr>
        <w:lastRenderedPageBreak/>
        <w:t xml:space="preserve">The time </w:t>
      </w:r>
      <w:r>
        <w:rPr>
          <w:sz w:val="23"/>
        </w:rPr>
        <w:t>needed in making</w:t>
      </w:r>
      <w:r>
        <w:rPr>
          <w:spacing w:val="-10"/>
          <w:sz w:val="23"/>
        </w:rPr>
        <w:t xml:space="preserve"> </w:t>
      </w:r>
      <w:r>
        <w:rPr>
          <w:sz w:val="23"/>
        </w:rPr>
        <w:t>decisions</w:t>
      </w:r>
      <w:r>
        <w:rPr>
          <w:spacing w:val="-2"/>
          <w:sz w:val="23"/>
        </w:rPr>
        <w:t xml:space="preserve"> </w:t>
      </w:r>
      <w:r>
        <w:rPr>
          <w:sz w:val="23"/>
        </w:rPr>
        <w:t>may</w:t>
      </w:r>
      <w:r>
        <w:rPr>
          <w:sz w:val="23"/>
          <w:u w:val="single"/>
        </w:rPr>
        <w:t xml:space="preserve"> </w:t>
      </w:r>
      <w:r>
        <w:rPr>
          <w:sz w:val="23"/>
          <w:u w:val="single"/>
        </w:rPr>
        <w:tab/>
      </w:r>
      <w:r>
        <w:rPr>
          <w:sz w:val="23"/>
        </w:rPr>
        <w:t>.</w:t>
      </w:r>
    </w:p>
    <w:p w14:paraId="00FCC5D3" w14:textId="77777777" w:rsidR="00DC3565" w:rsidRDefault="004663E6">
      <w:pPr>
        <w:pStyle w:val="a4"/>
        <w:numPr>
          <w:ilvl w:val="1"/>
          <w:numId w:val="2"/>
        </w:numPr>
        <w:tabs>
          <w:tab w:val="left" w:pos="904"/>
        </w:tabs>
        <w:rPr>
          <w:sz w:val="23"/>
        </w:rPr>
      </w:pPr>
      <w:r>
        <w:rPr>
          <w:sz w:val="23"/>
        </w:rPr>
        <w:t>predetermine the accuracy of our</w:t>
      </w:r>
      <w:r>
        <w:rPr>
          <w:spacing w:val="-5"/>
          <w:sz w:val="23"/>
        </w:rPr>
        <w:t xml:space="preserve"> </w:t>
      </w:r>
      <w:r>
        <w:rPr>
          <w:sz w:val="23"/>
        </w:rPr>
        <w:t>judgment</w:t>
      </w:r>
    </w:p>
    <w:p w14:paraId="7C3DEA2B" w14:textId="77777777" w:rsidR="00DC3565" w:rsidRDefault="004663E6">
      <w:pPr>
        <w:pStyle w:val="a4"/>
        <w:numPr>
          <w:ilvl w:val="1"/>
          <w:numId w:val="2"/>
        </w:numPr>
        <w:tabs>
          <w:tab w:val="left" w:pos="892"/>
        </w:tabs>
        <w:spacing w:before="106"/>
        <w:ind w:left="892" w:hanging="363"/>
        <w:rPr>
          <w:sz w:val="23"/>
        </w:rPr>
      </w:pPr>
      <w:r>
        <w:rPr>
          <w:sz w:val="23"/>
        </w:rPr>
        <w:t>prove the complexity of our brain</w:t>
      </w:r>
      <w:r>
        <w:rPr>
          <w:spacing w:val="-5"/>
          <w:sz w:val="23"/>
        </w:rPr>
        <w:t xml:space="preserve"> </w:t>
      </w:r>
      <w:r>
        <w:rPr>
          <w:sz w:val="23"/>
        </w:rPr>
        <w:t>reaction</w:t>
      </w:r>
    </w:p>
    <w:p w14:paraId="6E4D6E81" w14:textId="77777777" w:rsidR="00DC3565" w:rsidRDefault="004663E6">
      <w:pPr>
        <w:pStyle w:val="a4"/>
        <w:numPr>
          <w:ilvl w:val="1"/>
          <w:numId w:val="2"/>
        </w:numPr>
        <w:tabs>
          <w:tab w:val="left" w:pos="892"/>
        </w:tabs>
        <w:spacing w:before="107"/>
        <w:ind w:left="892" w:hanging="363"/>
        <w:rPr>
          <w:sz w:val="23"/>
        </w:rPr>
      </w:pPr>
      <w:r>
        <w:rPr>
          <w:sz w:val="23"/>
        </w:rPr>
        <w:t>depend on the importance of the</w:t>
      </w:r>
      <w:r>
        <w:rPr>
          <w:spacing w:val="-7"/>
          <w:sz w:val="23"/>
        </w:rPr>
        <w:t xml:space="preserve"> </w:t>
      </w:r>
      <w:r>
        <w:rPr>
          <w:sz w:val="23"/>
        </w:rPr>
        <w:t>assessment</w:t>
      </w:r>
    </w:p>
    <w:p w14:paraId="2B952C0C" w14:textId="77777777" w:rsidR="00DC3565" w:rsidRDefault="004663E6">
      <w:pPr>
        <w:pStyle w:val="a4"/>
        <w:numPr>
          <w:ilvl w:val="1"/>
          <w:numId w:val="2"/>
        </w:numPr>
        <w:tabs>
          <w:tab w:val="left" w:pos="904"/>
        </w:tabs>
        <w:rPr>
          <w:sz w:val="23"/>
        </w:rPr>
      </w:pPr>
      <w:r>
        <w:rPr>
          <w:sz w:val="23"/>
        </w:rPr>
        <w:t>vary according to the urgency of the</w:t>
      </w:r>
      <w:r>
        <w:rPr>
          <w:spacing w:val="-9"/>
          <w:sz w:val="23"/>
        </w:rPr>
        <w:t xml:space="preserve"> </w:t>
      </w:r>
      <w:r>
        <w:rPr>
          <w:sz w:val="23"/>
        </w:rPr>
        <w:t>situation</w:t>
      </w:r>
    </w:p>
    <w:p w14:paraId="14C79277" w14:textId="77777777" w:rsidR="00DC3565" w:rsidRDefault="00DC3565">
      <w:pPr>
        <w:pStyle w:val="a3"/>
        <w:rPr>
          <w:sz w:val="24"/>
        </w:rPr>
      </w:pPr>
    </w:p>
    <w:p w14:paraId="474AAB5C" w14:textId="77777777" w:rsidR="00DC3565" w:rsidRDefault="00DC3565">
      <w:pPr>
        <w:pStyle w:val="a3"/>
        <w:rPr>
          <w:sz w:val="24"/>
        </w:rPr>
      </w:pPr>
    </w:p>
    <w:p w14:paraId="169CB0E1" w14:textId="77777777" w:rsidR="00DC3565" w:rsidRDefault="00DC3565">
      <w:pPr>
        <w:pStyle w:val="a3"/>
        <w:spacing w:before="5"/>
        <w:rPr>
          <w:sz w:val="25"/>
        </w:rPr>
      </w:pPr>
    </w:p>
    <w:p w14:paraId="143A7405" w14:textId="77777777" w:rsidR="00DC3565" w:rsidRDefault="004663E6">
      <w:pPr>
        <w:pStyle w:val="a4"/>
        <w:numPr>
          <w:ilvl w:val="0"/>
          <w:numId w:val="2"/>
        </w:numPr>
        <w:tabs>
          <w:tab w:val="left" w:pos="453"/>
          <w:tab w:val="left" w:pos="6651"/>
        </w:tabs>
        <w:spacing w:before="0"/>
        <w:ind w:hanging="343"/>
        <w:jc w:val="left"/>
        <w:rPr>
          <w:sz w:val="23"/>
        </w:rPr>
      </w:pPr>
      <w:r>
        <w:rPr>
          <w:sz w:val="23"/>
        </w:rPr>
        <w:t xml:space="preserve">Our reaction to a fast-food logo shows </w:t>
      </w:r>
      <w:r>
        <w:rPr>
          <w:sz w:val="23"/>
        </w:rPr>
        <w:t>that</w:t>
      </w:r>
      <w:r>
        <w:rPr>
          <w:spacing w:val="-14"/>
          <w:sz w:val="23"/>
        </w:rPr>
        <w:t xml:space="preserve"> </w:t>
      </w:r>
      <w:r>
        <w:rPr>
          <w:sz w:val="23"/>
        </w:rPr>
        <w:t>snap</w:t>
      </w:r>
      <w:r>
        <w:rPr>
          <w:spacing w:val="-2"/>
          <w:sz w:val="23"/>
        </w:rPr>
        <w:t xml:space="preserve"> </w:t>
      </w:r>
      <w:r>
        <w:rPr>
          <w:sz w:val="23"/>
        </w:rPr>
        <w:t>decisions</w:t>
      </w:r>
      <w:r>
        <w:rPr>
          <w:sz w:val="23"/>
          <w:u w:val="single"/>
        </w:rPr>
        <w:t xml:space="preserve"> </w:t>
      </w:r>
      <w:r>
        <w:rPr>
          <w:sz w:val="23"/>
          <w:u w:val="single"/>
        </w:rPr>
        <w:tab/>
      </w:r>
      <w:r>
        <w:rPr>
          <w:sz w:val="23"/>
        </w:rPr>
        <w:t>.</w:t>
      </w:r>
    </w:p>
    <w:p w14:paraId="218193D9" w14:textId="77777777" w:rsidR="00DC3565" w:rsidRDefault="004663E6">
      <w:pPr>
        <w:pStyle w:val="a4"/>
        <w:numPr>
          <w:ilvl w:val="1"/>
          <w:numId w:val="2"/>
        </w:numPr>
        <w:tabs>
          <w:tab w:val="left" w:pos="904"/>
        </w:tabs>
        <w:rPr>
          <w:sz w:val="23"/>
        </w:rPr>
      </w:pPr>
      <w:r>
        <w:rPr>
          <w:sz w:val="23"/>
        </w:rPr>
        <w:t>can be</w:t>
      </w:r>
      <w:r>
        <w:rPr>
          <w:spacing w:val="-3"/>
          <w:sz w:val="23"/>
        </w:rPr>
        <w:t xml:space="preserve"> </w:t>
      </w:r>
      <w:r>
        <w:rPr>
          <w:sz w:val="23"/>
        </w:rPr>
        <w:t>associative</w:t>
      </w:r>
    </w:p>
    <w:p w14:paraId="0311AFDF" w14:textId="77777777" w:rsidR="00DC3565" w:rsidRDefault="004663E6">
      <w:pPr>
        <w:pStyle w:val="a4"/>
        <w:numPr>
          <w:ilvl w:val="1"/>
          <w:numId w:val="2"/>
        </w:numPr>
        <w:tabs>
          <w:tab w:val="left" w:pos="892"/>
        </w:tabs>
        <w:spacing w:before="108"/>
        <w:ind w:left="892" w:hanging="363"/>
        <w:rPr>
          <w:sz w:val="23"/>
        </w:rPr>
      </w:pPr>
      <w:r>
        <w:rPr>
          <w:sz w:val="23"/>
        </w:rPr>
        <w:t>are not</w:t>
      </w:r>
      <w:r>
        <w:rPr>
          <w:spacing w:val="-4"/>
          <w:sz w:val="23"/>
        </w:rPr>
        <w:t xml:space="preserve"> </w:t>
      </w:r>
      <w:r>
        <w:rPr>
          <w:sz w:val="23"/>
        </w:rPr>
        <w:t>unconscious</w:t>
      </w:r>
    </w:p>
    <w:p w14:paraId="5894AECA" w14:textId="77777777" w:rsidR="00DC3565" w:rsidRDefault="004663E6">
      <w:pPr>
        <w:pStyle w:val="a4"/>
        <w:numPr>
          <w:ilvl w:val="1"/>
          <w:numId w:val="2"/>
        </w:numPr>
        <w:tabs>
          <w:tab w:val="left" w:pos="892"/>
        </w:tabs>
        <w:ind w:left="892" w:hanging="363"/>
        <w:rPr>
          <w:sz w:val="23"/>
        </w:rPr>
      </w:pPr>
      <w:r>
        <w:rPr>
          <w:sz w:val="23"/>
        </w:rPr>
        <w:t>can be</w:t>
      </w:r>
      <w:r>
        <w:rPr>
          <w:spacing w:val="-1"/>
          <w:sz w:val="23"/>
        </w:rPr>
        <w:t xml:space="preserve"> </w:t>
      </w:r>
      <w:r>
        <w:rPr>
          <w:sz w:val="23"/>
        </w:rPr>
        <w:t>dangerous</w:t>
      </w:r>
    </w:p>
    <w:p w14:paraId="5B025EBD" w14:textId="77777777" w:rsidR="00DC3565" w:rsidRDefault="004663E6">
      <w:pPr>
        <w:pStyle w:val="a4"/>
        <w:numPr>
          <w:ilvl w:val="1"/>
          <w:numId w:val="2"/>
        </w:numPr>
        <w:tabs>
          <w:tab w:val="left" w:pos="904"/>
        </w:tabs>
        <w:rPr>
          <w:sz w:val="23"/>
        </w:rPr>
      </w:pPr>
      <w:r>
        <w:rPr>
          <w:sz w:val="23"/>
        </w:rPr>
        <w:t>are not</w:t>
      </w:r>
      <w:r>
        <w:rPr>
          <w:spacing w:val="-6"/>
          <w:sz w:val="23"/>
        </w:rPr>
        <w:t xml:space="preserve"> </w:t>
      </w:r>
      <w:r>
        <w:rPr>
          <w:sz w:val="23"/>
        </w:rPr>
        <w:t>impulsive</w:t>
      </w:r>
    </w:p>
    <w:p w14:paraId="04F963F6" w14:textId="77777777" w:rsidR="00DC3565" w:rsidRDefault="00DC3565">
      <w:pPr>
        <w:pStyle w:val="a3"/>
        <w:rPr>
          <w:sz w:val="24"/>
        </w:rPr>
      </w:pPr>
    </w:p>
    <w:p w14:paraId="6E7C8C09" w14:textId="77777777" w:rsidR="00DC3565" w:rsidRDefault="004663E6">
      <w:pPr>
        <w:pStyle w:val="a4"/>
        <w:numPr>
          <w:ilvl w:val="0"/>
          <w:numId w:val="2"/>
        </w:numPr>
        <w:tabs>
          <w:tab w:val="left" w:pos="453"/>
          <w:tab w:val="left" w:pos="7167"/>
        </w:tabs>
        <w:spacing w:before="199"/>
        <w:ind w:hanging="343"/>
        <w:jc w:val="left"/>
        <w:rPr>
          <w:sz w:val="23"/>
        </w:rPr>
      </w:pPr>
      <w:r>
        <w:rPr>
          <w:sz w:val="23"/>
        </w:rPr>
        <w:t>To reverse the negative influences of snap decisions,</w:t>
      </w:r>
      <w:r>
        <w:rPr>
          <w:spacing w:val="-17"/>
          <w:sz w:val="23"/>
        </w:rPr>
        <w:t xml:space="preserve"> </w:t>
      </w:r>
      <w:r>
        <w:rPr>
          <w:sz w:val="23"/>
        </w:rPr>
        <w:t>we</w:t>
      </w:r>
      <w:r>
        <w:rPr>
          <w:spacing w:val="-4"/>
          <w:sz w:val="23"/>
        </w:rPr>
        <w:t xml:space="preserve"> </w:t>
      </w:r>
      <w:r>
        <w:rPr>
          <w:sz w:val="23"/>
        </w:rPr>
        <w:t>should</w:t>
      </w:r>
      <w:r>
        <w:rPr>
          <w:sz w:val="23"/>
          <w:u w:val="single"/>
        </w:rPr>
        <w:t xml:space="preserve"> </w:t>
      </w:r>
      <w:r>
        <w:rPr>
          <w:sz w:val="23"/>
          <w:u w:val="single"/>
        </w:rPr>
        <w:tab/>
      </w:r>
      <w:r>
        <w:rPr>
          <w:sz w:val="23"/>
        </w:rPr>
        <w:t>.</w:t>
      </w:r>
    </w:p>
    <w:p w14:paraId="3B1533E6" w14:textId="77777777" w:rsidR="00DC3565" w:rsidRDefault="004663E6">
      <w:pPr>
        <w:pStyle w:val="a4"/>
        <w:numPr>
          <w:ilvl w:val="1"/>
          <w:numId w:val="2"/>
        </w:numPr>
        <w:tabs>
          <w:tab w:val="left" w:pos="904"/>
        </w:tabs>
        <w:rPr>
          <w:sz w:val="23"/>
        </w:rPr>
      </w:pPr>
      <w:r>
        <w:rPr>
          <w:sz w:val="23"/>
        </w:rPr>
        <w:t>trust our first</w:t>
      </w:r>
      <w:r>
        <w:rPr>
          <w:sz w:val="23"/>
        </w:rPr>
        <w:t xml:space="preserve"> </w:t>
      </w:r>
      <w:r>
        <w:rPr>
          <w:sz w:val="23"/>
        </w:rPr>
        <w:t>impression</w:t>
      </w:r>
    </w:p>
    <w:p w14:paraId="3774D77F" w14:textId="77777777" w:rsidR="00DC3565" w:rsidRDefault="004663E6">
      <w:pPr>
        <w:pStyle w:val="a4"/>
        <w:numPr>
          <w:ilvl w:val="1"/>
          <w:numId w:val="2"/>
        </w:numPr>
        <w:tabs>
          <w:tab w:val="left" w:pos="892"/>
        </w:tabs>
        <w:spacing w:before="107"/>
        <w:ind w:left="892" w:hanging="363"/>
        <w:rPr>
          <w:sz w:val="23"/>
        </w:rPr>
      </w:pPr>
      <w:r>
        <w:rPr>
          <w:sz w:val="23"/>
        </w:rPr>
        <w:t>think before we</w:t>
      </w:r>
      <w:r>
        <w:rPr>
          <w:spacing w:val="-5"/>
          <w:sz w:val="23"/>
        </w:rPr>
        <w:t xml:space="preserve"> </w:t>
      </w:r>
      <w:r>
        <w:rPr>
          <w:sz w:val="23"/>
        </w:rPr>
        <w:t>act</w:t>
      </w:r>
    </w:p>
    <w:p w14:paraId="187BEDEB" w14:textId="77777777" w:rsidR="00DC3565" w:rsidRDefault="004663E6">
      <w:pPr>
        <w:pStyle w:val="a4"/>
        <w:numPr>
          <w:ilvl w:val="1"/>
          <w:numId w:val="2"/>
        </w:numPr>
        <w:tabs>
          <w:tab w:val="left" w:pos="892"/>
        </w:tabs>
        <w:spacing w:before="106"/>
        <w:ind w:left="892" w:hanging="363"/>
        <w:rPr>
          <w:sz w:val="23"/>
        </w:rPr>
      </w:pPr>
      <w:r>
        <w:rPr>
          <w:sz w:val="23"/>
        </w:rPr>
        <w:t>do as people usually</w:t>
      </w:r>
      <w:r>
        <w:rPr>
          <w:spacing w:val="-4"/>
          <w:sz w:val="23"/>
        </w:rPr>
        <w:t xml:space="preserve"> </w:t>
      </w:r>
      <w:r>
        <w:rPr>
          <w:sz w:val="23"/>
        </w:rPr>
        <w:t>do</w:t>
      </w:r>
    </w:p>
    <w:p w14:paraId="65630E7C" w14:textId="77777777" w:rsidR="00DC3565" w:rsidRDefault="004663E6">
      <w:pPr>
        <w:pStyle w:val="a4"/>
        <w:numPr>
          <w:ilvl w:val="1"/>
          <w:numId w:val="2"/>
        </w:numPr>
        <w:tabs>
          <w:tab w:val="left" w:pos="904"/>
        </w:tabs>
        <w:rPr>
          <w:sz w:val="23"/>
        </w:rPr>
      </w:pPr>
      <w:r>
        <w:rPr>
          <w:sz w:val="23"/>
        </w:rPr>
        <w:t>ask for expert</w:t>
      </w:r>
      <w:r>
        <w:rPr>
          <w:spacing w:val="-1"/>
          <w:sz w:val="23"/>
        </w:rPr>
        <w:t xml:space="preserve"> </w:t>
      </w:r>
      <w:r>
        <w:rPr>
          <w:sz w:val="23"/>
        </w:rPr>
        <w:t>advice</w:t>
      </w:r>
    </w:p>
    <w:p w14:paraId="242F9B24" w14:textId="77777777" w:rsidR="00DC3565" w:rsidRDefault="00DC3565">
      <w:pPr>
        <w:pStyle w:val="a3"/>
        <w:rPr>
          <w:sz w:val="24"/>
        </w:rPr>
      </w:pPr>
    </w:p>
    <w:p w14:paraId="515F83BA" w14:textId="77777777" w:rsidR="00DC3565" w:rsidRDefault="004663E6">
      <w:pPr>
        <w:pStyle w:val="a4"/>
        <w:numPr>
          <w:ilvl w:val="0"/>
          <w:numId w:val="2"/>
        </w:numPr>
        <w:tabs>
          <w:tab w:val="left" w:pos="453"/>
          <w:tab w:val="left" w:pos="6791"/>
        </w:tabs>
        <w:spacing w:before="198"/>
        <w:ind w:hanging="343"/>
        <w:jc w:val="left"/>
        <w:rPr>
          <w:sz w:val="23"/>
        </w:rPr>
      </w:pPr>
      <w:r>
        <w:rPr>
          <w:sz w:val="23"/>
        </w:rPr>
        <w:t>John Gottman says that reliable snap reactions are</w:t>
      </w:r>
      <w:r>
        <w:rPr>
          <w:spacing w:val="-15"/>
          <w:sz w:val="23"/>
        </w:rPr>
        <w:t xml:space="preserve"> </w:t>
      </w:r>
      <w:r>
        <w:rPr>
          <w:sz w:val="23"/>
        </w:rPr>
        <w:t>based</w:t>
      </w:r>
      <w:r>
        <w:rPr>
          <w:spacing w:val="-4"/>
          <w:sz w:val="23"/>
        </w:rPr>
        <w:t xml:space="preserve"> </w:t>
      </w:r>
      <w:r>
        <w:rPr>
          <w:sz w:val="23"/>
        </w:rPr>
        <w:t>on</w:t>
      </w:r>
      <w:r>
        <w:rPr>
          <w:sz w:val="23"/>
          <w:u w:val="single"/>
        </w:rPr>
        <w:t xml:space="preserve"> </w:t>
      </w:r>
      <w:r>
        <w:rPr>
          <w:sz w:val="23"/>
          <w:u w:val="single"/>
        </w:rPr>
        <w:tab/>
      </w:r>
      <w:r>
        <w:rPr>
          <w:sz w:val="23"/>
        </w:rPr>
        <w:t>.</w:t>
      </w:r>
    </w:p>
    <w:p w14:paraId="584D53A1" w14:textId="77777777" w:rsidR="00DC3565" w:rsidRDefault="004663E6">
      <w:pPr>
        <w:pStyle w:val="a4"/>
        <w:numPr>
          <w:ilvl w:val="1"/>
          <w:numId w:val="2"/>
        </w:numPr>
        <w:tabs>
          <w:tab w:val="left" w:pos="904"/>
        </w:tabs>
        <w:spacing w:before="106"/>
        <w:rPr>
          <w:sz w:val="23"/>
        </w:rPr>
      </w:pPr>
      <w:r>
        <w:rPr>
          <w:sz w:val="23"/>
        </w:rPr>
        <w:t>critical</w:t>
      </w:r>
      <w:r>
        <w:rPr>
          <w:spacing w:val="-4"/>
          <w:sz w:val="23"/>
        </w:rPr>
        <w:t xml:space="preserve"> </w:t>
      </w:r>
      <w:r>
        <w:rPr>
          <w:sz w:val="23"/>
        </w:rPr>
        <w:t>assessment</w:t>
      </w:r>
    </w:p>
    <w:p w14:paraId="298E3842" w14:textId="77777777" w:rsidR="00DC3565" w:rsidRDefault="004663E6">
      <w:pPr>
        <w:pStyle w:val="a4"/>
        <w:numPr>
          <w:ilvl w:val="1"/>
          <w:numId w:val="2"/>
        </w:numPr>
        <w:tabs>
          <w:tab w:val="left" w:pos="892"/>
        </w:tabs>
        <w:spacing w:before="107"/>
        <w:ind w:left="892" w:hanging="363"/>
        <w:rPr>
          <w:sz w:val="23"/>
        </w:rPr>
      </w:pPr>
      <w:r>
        <w:rPr>
          <w:sz w:val="23"/>
        </w:rPr>
        <w:t>“thin sliced”</w:t>
      </w:r>
      <w:r>
        <w:rPr>
          <w:spacing w:val="-7"/>
          <w:sz w:val="23"/>
        </w:rPr>
        <w:t xml:space="preserve"> </w:t>
      </w:r>
      <w:r>
        <w:rPr>
          <w:sz w:val="23"/>
        </w:rPr>
        <w:t>study</w:t>
      </w:r>
    </w:p>
    <w:p w14:paraId="5010FD9D" w14:textId="77777777" w:rsidR="00DC3565" w:rsidRDefault="004663E6">
      <w:pPr>
        <w:pStyle w:val="a4"/>
        <w:numPr>
          <w:ilvl w:val="1"/>
          <w:numId w:val="2"/>
        </w:numPr>
        <w:tabs>
          <w:tab w:val="left" w:pos="892"/>
        </w:tabs>
        <w:ind w:left="892" w:hanging="363"/>
        <w:rPr>
          <w:sz w:val="23"/>
        </w:rPr>
      </w:pPr>
      <w:r>
        <w:rPr>
          <w:sz w:val="23"/>
        </w:rPr>
        <w:t>adequate information</w:t>
      </w:r>
    </w:p>
    <w:p w14:paraId="36DE4E5F" w14:textId="77777777" w:rsidR="00DC3565" w:rsidRDefault="004663E6">
      <w:pPr>
        <w:pStyle w:val="a4"/>
        <w:numPr>
          <w:ilvl w:val="1"/>
          <w:numId w:val="2"/>
        </w:numPr>
        <w:tabs>
          <w:tab w:val="left" w:pos="904"/>
        </w:tabs>
        <w:rPr>
          <w:sz w:val="23"/>
        </w:rPr>
      </w:pPr>
      <w:r>
        <w:rPr>
          <w:sz w:val="23"/>
        </w:rPr>
        <w:t>sensible</w:t>
      </w:r>
      <w:r>
        <w:rPr>
          <w:spacing w:val="-3"/>
          <w:sz w:val="23"/>
        </w:rPr>
        <w:t xml:space="preserve"> </w:t>
      </w:r>
      <w:r>
        <w:rPr>
          <w:sz w:val="23"/>
        </w:rPr>
        <w:t>explanation</w:t>
      </w:r>
    </w:p>
    <w:p w14:paraId="0971604A" w14:textId="77777777" w:rsidR="00DC3565" w:rsidRDefault="00DC3565">
      <w:pPr>
        <w:pStyle w:val="a3"/>
        <w:rPr>
          <w:sz w:val="24"/>
        </w:rPr>
      </w:pPr>
    </w:p>
    <w:p w14:paraId="5D87BF30" w14:textId="77777777" w:rsidR="00DC3565" w:rsidRDefault="004663E6">
      <w:pPr>
        <w:pStyle w:val="a4"/>
        <w:numPr>
          <w:ilvl w:val="0"/>
          <w:numId w:val="2"/>
        </w:numPr>
        <w:tabs>
          <w:tab w:val="left" w:pos="453"/>
          <w:tab w:val="left" w:pos="6987"/>
        </w:tabs>
        <w:spacing w:before="199"/>
        <w:ind w:hanging="343"/>
        <w:jc w:val="left"/>
        <w:rPr>
          <w:sz w:val="23"/>
        </w:rPr>
      </w:pPr>
      <w:r>
        <w:rPr>
          <w:sz w:val="23"/>
        </w:rPr>
        <w:t>The author’s attitude toward reversing the high-speed</w:t>
      </w:r>
      <w:r>
        <w:rPr>
          <w:spacing w:val="-17"/>
          <w:sz w:val="23"/>
        </w:rPr>
        <w:t xml:space="preserve"> </w:t>
      </w:r>
      <w:r>
        <w:rPr>
          <w:sz w:val="23"/>
        </w:rPr>
        <w:t>trend</w:t>
      </w:r>
      <w:r>
        <w:rPr>
          <w:spacing w:val="-2"/>
          <w:sz w:val="23"/>
        </w:rPr>
        <w:t xml:space="preserve"> </w:t>
      </w:r>
      <w:r>
        <w:rPr>
          <w:sz w:val="23"/>
        </w:rPr>
        <w:t>is</w:t>
      </w:r>
      <w:r>
        <w:rPr>
          <w:sz w:val="23"/>
          <w:u w:val="single"/>
        </w:rPr>
        <w:t xml:space="preserve"> </w:t>
      </w:r>
      <w:r>
        <w:rPr>
          <w:sz w:val="23"/>
          <w:u w:val="single"/>
        </w:rPr>
        <w:tab/>
      </w:r>
      <w:r>
        <w:rPr>
          <w:sz w:val="23"/>
        </w:rPr>
        <w:t>.</w:t>
      </w:r>
    </w:p>
    <w:p w14:paraId="3BBE7924" w14:textId="77777777" w:rsidR="00DC3565" w:rsidRDefault="004663E6">
      <w:pPr>
        <w:pStyle w:val="a4"/>
        <w:numPr>
          <w:ilvl w:val="1"/>
          <w:numId w:val="2"/>
        </w:numPr>
        <w:tabs>
          <w:tab w:val="left" w:pos="904"/>
        </w:tabs>
        <w:rPr>
          <w:sz w:val="23"/>
        </w:rPr>
      </w:pPr>
      <w:r>
        <w:rPr>
          <w:sz w:val="23"/>
        </w:rPr>
        <w:t>tolerant</w:t>
      </w:r>
    </w:p>
    <w:p w14:paraId="153A38B7" w14:textId="77777777" w:rsidR="00DC3565" w:rsidRDefault="004663E6">
      <w:pPr>
        <w:pStyle w:val="a4"/>
        <w:numPr>
          <w:ilvl w:val="1"/>
          <w:numId w:val="2"/>
        </w:numPr>
        <w:tabs>
          <w:tab w:val="left" w:pos="892"/>
        </w:tabs>
        <w:spacing w:before="108"/>
        <w:ind w:left="892" w:hanging="363"/>
        <w:rPr>
          <w:sz w:val="23"/>
        </w:rPr>
      </w:pPr>
      <w:r>
        <w:rPr>
          <w:sz w:val="23"/>
        </w:rPr>
        <w:t>optimistic</w:t>
      </w:r>
    </w:p>
    <w:p w14:paraId="759E87C3" w14:textId="77777777" w:rsidR="00DC3565" w:rsidRDefault="004663E6">
      <w:pPr>
        <w:pStyle w:val="a4"/>
        <w:numPr>
          <w:ilvl w:val="1"/>
          <w:numId w:val="2"/>
        </w:numPr>
        <w:tabs>
          <w:tab w:val="left" w:pos="892"/>
        </w:tabs>
        <w:ind w:left="892" w:hanging="363"/>
        <w:rPr>
          <w:sz w:val="23"/>
        </w:rPr>
      </w:pPr>
      <w:r>
        <w:rPr>
          <w:sz w:val="23"/>
        </w:rPr>
        <w:t>uncertain</w:t>
      </w:r>
    </w:p>
    <w:p w14:paraId="5DCB4863" w14:textId="77777777" w:rsidR="00DC3565" w:rsidRDefault="004663E6">
      <w:pPr>
        <w:pStyle w:val="a4"/>
        <w:numPr>
          <w:ilvl w:val="1"/>
          <w:numId w:val="2"/>
        </w:numPr>
        <w:tabs>
          <w:tab w:val="left" w:pos="904"/>
        </w:tabs>
        <w:rPr>
          <w:sz w:val="23"/>
        </w:rPr>
      </w:pPr>
      <w:r>
        <w:rPr>
          <w:sz w:val="23"/>
        </w:rPr>
        <w:t>Doubtful</w:t>
      </w:r>
    </w:p>
    <w:p w14:paraId="5AA4E43E" w14:textId="77777777" w:rsidR="00DC3565" w:rsidRDefault="00DC3565">
      <w:pPr>
        <w:pStyle w:val="a4"/>
        <w:tabs>
          <w:tab w:val="left" w:pos="904"/>
        </w:tabs>
        <w:ind w:left="529" w:firstLine="0"/>
        <w:rPr>
          <w:sz w:val="23"/>
        </w:rPr>
      </w:pPr>
    </w:p>
    <w:p w14:paraId="02D4F60B" w14:textId="77777777" w:rsidR="00DC3565" w:rsidRDefault="00DC3565">
      <w:pPr>
        <w:pStyle w:val="a4"/>
        <w:tabs>
          <w:tab w:val="left" w:pos="904"/>
        </w:tabs>
        <w:ind w:left="529" w:firstLine="0"/>
        <w:rPr>
          <w:sz w:val="23"/>
        </w:rPr>
      </w:pPr>
    </w:p>
    <w:p w14:paraId="3EEFBD77" w14:textId="77777777" w:rsidR="00DC3565" w:rsidRDefault="00DC3565">
      <w:pPr>
        <w:pStyle w:val="a4"/>
        <w:tabs>
          <w:tab w:val="left" w:pos="904"/>
        </w:tabs>
        <w:ind w:left="529" w:firstLine="0"/>
        <w:rPr>
          <w:sz w:val="23"/>
        </w:rPr>
      </w:pPr>
    </w:p>
    <w:p w14:paraId="0E44644A" w14:textId="77777777" w:rsidR="00DC3565" w:rsidRDefault="00DC3565">
      <w:pPr>
        <w:pStyle w:val="a4"/>
        <w:tabs>
          <w:tab w:val="left" w:pos="904"/>
        </w:tabs>
        <w:ind w:left="529" w:firstLine="0"/>
        <w:rPr>
          <w:sz w:val="23"/>
        </w:rPr>
      </w:pPr>
    </w:p>
    <w:p w14:paraId="70C81E22" w14:textId="77777777" w:rsidR="00DC3565" w:rsidRDefault="004663E6">
      <w:pPr>
        <w:pStyle w:val="2"/>
        <w:spacing w:before="120"/>
        <w:ind w:left="3767"/>
      </w:pPr>
      <w:r>
        <w:lastRenderedPageBreak/>
        <w:t>Text 4</w:t>
      </w:r>
    </w:p>
    <w:p w14:paraId="4838E17B" w14:textId="77777777" w:rsidR="00DC3565" w:rsidRDefault="00DC3565">
      <w:pPr>
        <w:pStyle w:val="a3"/>
        <w:rPr>
          <w:b/>
          <w:sz w:val="24"/>
        </w:rPr>
      </w:pPr>
    </w:p>
    <w:p w14:paraId="492F1183" w14:textId="77777777" w:rsidR="00DC3565" w:rsidRDefault="004663E6">
      <w:pPr>
        <w:pStyle w:val="a3"/>
        <w:spacing w:before="194" w:line="345" w:lineRule="auto"/>
        <w:ind w:left="109" w:right="1352" w:firstLine="458"/>
        <w:jc w:val="both"/>
      </w:pPr>
      <w:r>
        <w:t xml:space="preserve">Europe is not a gender-equality heaven. In particular, the corporate workplace will never be completely </w:t>
      </w:r>
      <w:r>
        <w:rPr>
          <w:spacing w:val="-3"/>
        </w:rPr>
        <w:t xml:space="preserve">family-friendly </w:t>
      </w:r>
      <w:r>
        <w:t xml:space="preserve">until women are part of senior </w:t>
      </w:r>
      <w:r>
        <w:rPr>
          <w:spacing w:val="-3"/>
        </w:rPr>
        <w:t xml:space="preserve">management </w:t>
      </w:r>
      <w:r>
        <w:t>decisions, and Europe’s top corporate-governance positions rema</w:t>
      </w:r>
      <w:r>
        <w:t xml:space="preserve">in overwhelmingly </w:t>
      </w:r>
      <w:r>
        <w:rPr>
          <w:spacing w:val="6"/>
        </w:rPr>
        <w:t>male. Indeed, women hold only 14 per cent of positions on European corporate</w:t>
      </w:r>
      <w:r>
        <w:t xml:space="preserve"> boards.</w:t>
      </w:r>
    </w:p>
    <w:p w14:paraId="2DBFA2A9" w14:textId="77777777" w:rsidR="00DC3565" w:rsidRDefault="004663E6">
      <w:pPr>
        <w:pStyle w:val="a3"/>
        <w:spacing w:line="345" w:lineRule="auto"/>
        <w:ind w:left="109" w:right="1357" w:firstLine="458"/>
        <w:jc w:val="both"/>
      </w:pPr>
      <w:r>
        <w:t>The European Union is now considering legislation to compel corporate boards to maintain a certain proportion of women – up to 60 per cent. This proposed</w:t>
      </w:r>
      <w:r>
        <w:t xml:space="preserve"> mandate was born of frustration. Last year, European Commission Vice President Viviane Reding issued a call to voluntary action. Reding invited corporations to sign up for gender balance goals of 40 per cent female board membership. But her appeal was con</w:t>
      </w:r>
      <w:r>
        <w:t>sidered a failure: only 24 companies took it</w:t>
      </w:r>
      <w:r>
        <w:rPr>
          <w:spacing w:val="-13"/>
        </w:rPr>
        <w:t xml:space="preserve"> </w:t>
      </w:r>
      <w:r>
        <w:t>up.</w:t>
      </w:r>
    </w:p>
    <w:p w14:paraId="2BCFFF98" w14:textId="77777777" w:rsidR="00DC3565" w:rsidRDefault="004663E6">
      <w:pPr>
        <w:pStyle w:val="a3"/>
        <w:spacing w:line="343" w:lineRule="auto"/>
        <w:ind w:left="109" w:right="1364" w:firstLine="458"/>
        <w:jc w:val="both"/>
      </w:pPr>
      <w:r>
        <w:t>Do we need quotas to ensure that women can continue to climb the corporate ladder fairly as they balance work and family?</w:t>
      </w:r>
    </w:p>
    <w:p w14:paraId="658D27A8" w14:textId="77777777" w:rsidR="00DC3565" w:rsidRDefault="004663E6">
      <w:pPr>
        <w:pStyle w:val="a3"/>
        <w:spacing w:line="345" w:lineRule="auto"/>
        <w:ind w:left="109" w:right="1359" w:firstLine="458"/>
        <w:jc w:val="both"/>
      </w:pPr>
      <w:r>
        <w:t xml:space="preserve">“Personally, I don’t like quotas,” Reding said recently. “But I like what the </w:t>
      </w:r>
      <w:r>
        <w:t>quotas do.” Quotas get action: they “open the way to equality and they break through the glass ceiling,” according to Reding, a result seen in France and other countries with legally binding provisions on placing women in top business</w:t>
      </w:r>
      <w:r>
        <w:rPr>
          <w:spacing w:val="-22"/>
        </w:rPr>
        <w:t xml:space="preserve"> </w:t>
      </w:r>
      <w:r>
        <w:t>positions.</w:t>
      </w:r>
    </w:p>
    <w:p w14:paraId="73375622" w14:textId="77777777" w:rsidR="00DC3565" w:rsidRDefault="004663E6">
      <w:pPr>
        <w:pStyle w:val="a3"/>
        <w:spacing w:line="345" w:lineRule="auto"/>
        <w:ind w:left="109" w:right="1357" w:firstLine="458"/>
        <w:jc w:val="both"/>
      </w:pPr>
      <w:r>
        <w:t>I understa</w:t>
      </w:r>
      <w:r>
        <w:t xml:space="preserve">nd Reding’s reluctance – and her frustration. I don’t like quotas either; they run counter to my belief in meritocracy, governance by the capable. But, when one considers the obstacles to achieving the meritocratic ideal, it does look as if a fairer world </w:t>
      </w:r>
      <w:r>
        <w:t>must be temporarily ordered.</w:t>
      </w:r>
    </w:p>
    <w:p w14:paraId="2CF04B17" w14:textId="77777777" w:rsidR="00DC3565" w:rsidRDefault="004663E6">
      <w:pPr>
        <w:pStyle w:val="a3"/>
        <w:spacing w:line="345" w:lineRule="auto"/>
        <w:ind w:left="109" w:right="1359" w:firstLine="458"/>
        <w:jc w:val="both"/>
      </w:pPr>
      <w:r>
        <w:t xml:space="preserve">After all, four decades of evidence has now shown that corporations in Europe as well as the US are evading the meritocratic hiring and promotion of women to top positions – no matter how much “soft pressure” is put upon them. </w:t>
      </w:r>
      <w:r>
        <w:t>When women do break through to the summit of corporate power – as, for example, Sheryl Sandberg recently did at Facebook – they attract massive attention precisely because they remain the exception to the</w:t>
      </w:r>
      <w:r>
        <w:rPr>
          <w:spacing w:val="-10"/>
        </w:rPr>
        <w:t xml:space="preserve"> </w:t>
      </w:r>
      <w:r>
        <w:t>rule.</w:t>
      </w:r>
    </w:p>
    <w:p w14:paraId="197D8B32" w14:textId="77777777" w:rsidR="00DC3565" w:rsidRDefault="004663E6">
      <w:pPr>
        <w:pStyle w:val="a3"/>
        <w:spacing w:line="345" w:lineRule="auto"/>
        <w:ind w:left="109" w:right="1359" w:firstLine="458"/>
        <w:jc w:val="both"/>
      </w:pPr>
      <w:r>
        <w:t xml:space="preserve">If appropriate public policies were in place </w:t>
      </w:r>
      <w:r>
        <w:t xml:space="preserve">to help all women – whether </w:t>
      </w:r>
      <w:proofErr w:type="gramStart"/>
      <w:r>
        <w:t>CEOs  or</w:t>
      </w:r>
      <w:proofErr w:type="gramEnd"/>
      <w:r>
        <w:t xml:space="preserve"> their children’s caregivers – and all families, Sandberg would be no more newsworthy than any other highly capable person living in a more just</w:t>
      </w:r>
      <w:r>
        <w:rPr>
          <w:spacing w:val="-24"/>
        </w:rPr>
        <w:t xml:space="preserve"> </w:t>
      </w:r>
      <w:r>
        <w:t>society.</w:t>
      </w:r>
    </w:p>
    <w:p w14:paraId="0051CED7" w14:textId="77777777" w:rsidR="00DC3565" w:rsidRDefault="00DC3565">
      <w:pPr>
        <w:pStyle w:val="a3"/>
        <w:spacing w:line="345" w:lineRule="auto"/>
        <w:ind w:left="109" w:right="1359" w:firstLine="458"/>
        <w:jc w:val="both"/>
      </w:pPr>
    </w:p>
    <w:p w14:paraId="5D78C121" w14:textId="77777777" w:rsidR="00DC3565" w:rsidRDefault="004663E6">
      <w:pPr>
        <w:pStyle w:val="a4"/>
        <w:numPr>
          <w:ilvl w:val="0"/>
          <w:numId w:val="2"/>
        </w:numPr>
        <w:tabs>
          <w:tab w:val="left" w:pos="453"/>
          <w:tab w:val="left" w:pos="5699"/>
        </w:tabs>
        <w:spacing w:before="127"/>
        <w:ind w:hanging="343"/>
        <w:jc w:val="left"/>
        <w:rPr>
          <w:sz w:val="23"/>
        </w:rPr>
      </w:pPr>
      <w:r>
        <w:rPr>
          <w:sz w:val="23"/>
        </w:rPr>
        <w:lastRenderedPageBreak/>
        <w:t>In the European corporate</w:t>
      </w:r>
      <w:r>
        <w:rPr>
          <w:spacing w:val="-9"/>
          <w:sz w:val="23"/>
        </w:rPr>
        <w:t xml:space="preserve"> </w:t>
      </w:r>
      <w:r>
        <w:rPr>
          <w:sz w:val="23"/>
        </w:rPr>
        <w:t>workplace,</w:t>
      </w:r>
      <w:r>
        <w:rPr>
          <w:spacing w:val="-4"/>
          <w:sz w:val="23"/>
        </w:rPr>
        <w:t xml:space="preserve"> </w:t>
      </w:r>
      <w:r>
        <w:rPr>
          <w:sz w:val="23"/>
        </w:rPr>
        <w:t>generally</w:t>
      </w:r>
      <w:r>
        <w:rPr>
          <w:sz w:val="23"/>
          <w:u w:val="single"/>
        </w:rPr>
        <w:t xml:space="preserve"> </w:t>
      </w:r>
      <w:r>
        <w:rPr>
          <w:sz w:val="23"/>
          <w:u w:val="single"/>
        </w:rPr>
        <w:tab/>
      </w:r>
      <w:r>
        <w:rPr>
          <w:sz w:val="23"/>
        </w:rPr>
        <w:t>.</w:t>
      </w:r>
    </w:p>
    <w:p w14:paraId="7C960393" w14:textId="77777777" w:rsidR="00DC3565" w:rsidRDefault="004663E6">
      <w:pPr>
        <w:pStyle w:val="a4"/>
        <w:numPr>
          <w:ilvl w:val="1"/>
          <w:numId w:val="2"/>
        </w:numPr>
        <w:tabs>
          <w:tab w:val="left" w:pos="715"/>
        </w:tabs>
        <w:ind w:left="714" w:hanging="374"/>
        <w:rPr>
          <w:sz w:val="23"/>
        </w:rPr>
      </w:pPr>
      <w:r>
        <w:rPr>
          <w:sz w:val="23"/>
        </w:rPr>
        <w:t xml:space="preserve">women take </w:t>
      </w:r>
      <w:r>
        <w:rPr>
          <w:sz w:val="23"/>
        </w:rPr>
        <w:t>the</w:t>
      </w:r>
      <w:r>
        <w:rPr>
          <w:spacing w:val="-7"/>
          <w:sz w:val="23"/>
        </w:rPr>
        <w:t xml:space="preserve"> </w:t>
      </w:r>
      <w:r>
        <w:rPr>
          <w:sz w:val="23"/>
        </w:rPr>
        <w:t>lead</w:t>
      </w:r>
    </w:p>
    <w:p w14:paraId="22141EE8" w14:textId="77777777" w:rsidR="00DC3565" w:rsidRDefault="004663E6">
      <w:pPr>
        <w:pStyle w:val="a4"/>
        <w:numPr>
          <w:ilvl w:val="1"/>
          <w:numId w:val="2"/>
        </w:numPr>
        <w:tabs>
          <w:tab w:val="left" w:pos="703"/>
        </w:tabs>
        <w:spacing w:before="106"/>
        <w:ind w:left="702" w:hanging="362"/>
        <w:rPr>
          <w:sz w:val="23"/>
        </w:rPr>
      </w:pPr>
      <w:r>
        <w:rPr>
          <w:sz w:val="23"/>
        </w:rPr>
        <w:t>men have the final</w:t>
      </w:r>
      <w:r>
        <w:rPr>
          <w:spacing w:val="-7"/>
          <w:sz w:val="23"/>
        </w:rPr>
        <w:t xml:space="preserve"> </w:t>
      </w:r>
      <w:r>
        <w:rPr>
          <w:sz w:val="23"/>
        </w:rPr>
        <w:t>say</w:t>
      </w:r>
    </w:p>
    <w:p w14:paraId="78F27189" w14:textId="77777777" w:rsidR="00DC3565" w:rsidRDefault="004663E6">
      <w:pPr>
        <w:pStyle w:val="a4"/>
        <w:numPr>
          <w:ilvl w:val="1"/>
          <w:numId w:val="2"/>
        </w:numPr>
        <w:tabs>
          <w:tab w:val="left" w:pos="703"/>
        </w:tabs>
        <w:spacing w:before="107"/>
        <w:ind w:left="702" w:hanging="362"/>
        <w:rPr>
          <w:sz w:val="23"/>
        </w:rPr>
      </w:pPr>
      <w:r>
        <w:rPr>
          <w:sz w:val="23"/>
        </w:rPr>
        <w:t>corporate governance is</w:t>
      </w:r>
      <w:r>
        <w:rPr>
          <w:spacing w:val="-12"/>
          <w:sz w:val="23"/>
        </w:rPr>
        <w:t xml:space="preserve"> </w:t>
      </w:r>
      <w:r>
        <w:rPr>
          <w:sz w:val="23"/>
        </w:rPr>
        <w:t>overwhelmed</w:t>
      </w:r>
    </w:p>
    <w:p w14:paraId="07FA8B03" w14:textId="77777777" w:rsidR="00DC3565" w:rsidRDefault="004663E6">
      <w:pPr>
        <w:pStyle w:val="a4"/>
        <w:numPr>
          <w:ilvl w:val="1"/>
          <w:numId w:val="2"/>
        </w:numPr>
        <w:tabs>
          <w:tab w:val="left" w:pos="715"/>
        </w:tabs>
        <w:ind w:left="714" w:hanging="374"/>
        <w:rPr>
          <w:sz w:val="23"/>
        </w:rPr>
      </w:pPr>
      <w:r>
        <w:rPr>
          <w:sz w:val="23"/>
        </w:rPr>
        <w:t>senior management is</w:t>
      </w:r>
      <w:r>
        <w:rPr>
          <w:spacing w:val="-12"/>
          <w:sz w:val="23"/>
        </w:rPr>
        <w:t xml:space="preserve"> </w:t>
      </w:r>
      <w:r>
        <w:rPr>
          <w:sz w:val="23"/>
        </w:rPr>
        <w:t>family-friendly</w:t>
      </w:r>
    </w:p>
    <w:p w14:paraId="31B3977B" w14:textId="77777777" w:rsidR="00DC3565" w:rsidRDefault="00DC3565">
      <w:pPr>
        <w:pStyle w:val="a3"/>
        <w:rPr>
          <w:sz w:val="24"/>
        </w:rPr>
      </w:pPr>
    </w:p>
    <w:p w14:paraId="51C715A9" w14:textId="77777777" w:rsidR="00DC3565" w:rsidRDefault="004663E6">
      <w:pPr>
        <w:pStyle w:val="a4"/>
        <w:numPr>
          <w:ilvl w:val="0"/>
          <w:numId w:val="2"/>
        </w:numPr>
        <w:tabs>
          <w:tab w:val="left" w:pos="453"/>
          <w:tab w:val="left" w:pos="5487"/>
        </w:tabs>
        <w:spacing w:before="199"/>
        <w:ind w:hanging="343"/>
        <w:jc w:val="left"/>
        <w:rPr>
          <w:sz w:val="23"/>
        </w:rPr>
      </w:pPr>
      <w:r>
        <w:rPr>
          <w:sz w:val="23"/>
        </w:rPr>
        <w:t>The European Union’s intended</w:t>
      </w:r>
      <w:r>
        <w:rPr>
          <w:spacing w:val="-12"/>
          <w:sz w:val="23"/>
        </w:rPr>
        <w:t xml:space="preserve"> </w:t>
      </w:r>
      <w:r>
        <w:rPr>
          <w:sz w:val="23"/>
        </w:rPr>
        <w:t>legislation</w:t>
      </w:r>
      <w:r>
        <w:rPr>
          <w:spacing w:val="-4"/>
          <w:sz w:val="23"/>
        </w:rPr>
        <w:t xml:space="preserve"> </w:t>
      </w:r>
      <w:r>
        <w:rPr>
          <w:sz w:val="23"/>
        </w:rPr>
        <w:t>is</w:t>
      </w:r>
      <w:r>
        <w:rPr>
          <w:sz w:val="23"/>
          <w:u w:val="single"/>
        </w:rPr>
        <w:t xml:space="preserve"> </w:t>
      </w:r>
      <w:r>
        <w:rPr>
          <w:sz w:val="23"/>
          <w:u w:val="single"/>
        </w:rPr>
        <w:tab/>
      </w:r>
      <w:r>
        <w:rPr>
          <w:sz w:val="23"/>
        </w:rPr>
        <w:t>.</w:t>
      </w:r>
    </w:p>
    <w:p w14:paraId="5D96D546" w14:textId="77777777" w:rsidR="00DC3565" w:rsidRDefault="004663E6">
      <w:pPr>
        <w:pStyle w:val="a4"/>
        <w:numPr>
          <w:ilvl w:val="1"/>
          <w:numId w:val="2"/>
        </w:numPr>
        <w:tabs>
          <w:tab w:val="left" w:pos="715"/>
        </w:tabs>
        <w:ind w:left="714" w:hanging="374"/>
        <w:rPr>
          <w:sz w:val="23"/>
        </w:rPr>
      </w:pPr>
      <w:r>
        <w:rPr>
          <w:sz w:val="23"/>
        </w:rPr>
        <w:t>a reflection of gender</w:t>
      </w:r>
      <w:r>
        <w:rPr>
          <w:spacing w:val="-6"/>
          <w:sz w:val="23"/>
        </w:rPr>
        <w:t xml:space="preserve"> </w:t>
      </w:r>
      <w:r>
        <w:rPr>
          <w:sz w:val="23"/>
        </w:rPr>
        <w:t>balance</w:t>
      </w:r>
    </w:p>
    <w:p w14:paraId="7E80D94F" w14:textId="77777777" w:rsidR="00DC3565" w:rsidRDefault="004663E6">
      <w:pPr>
        <w:pStyle w:val="a4"/>
        <w:numPr>
          <w:ilvl w:val="1"/>
          <w:numId w:val="2"/>
        </w:numPr>
        <w:tabs>
          <w:tab w:val="left" w:pos="703"/>
        </w:tabs>
        <w:ind w:left="702" w:hanging="362"/>
        <w:rPr>
          <w:sz w:val="23"/>
        </w:rPr>
      </w:pPr>
      <w:r>
        <w:rPr>
          <w:sz w:val="23"/>
        </w:rPr>
        <w:t>a response to Reding’s</w:t>
      </w:r>
      <w:r>
        <w:rPr>
          <w:spacing w:val="-6"/>
          <w:sz w:val="23"/>
        </w:rPr>
        <w:t xml:space="preserve"> </w:t>
      </w:r>
      <w:r>
        <w:rPr>
          <w:sz w:val="23"/>
        </w:rPr>
        <w:t>call</w:t>
      </w:r>
    </w:p>
    <w:p w14:paraId="301DA7B5" w14:textId="77777777" w:rsidR="00DC3565" w:rsidRDefault="004663E6">
      <w:pPr>
        <w:pStyle w:val="a4"/>
        <w:numPr>
          <w:ilvl w:val="1"/>
          <w:numId w:val="2"/>
        </w:numPr>
        <w:tabs>
          <w:tab w:val="left" w:pos="703"/>
        </w:tabs>
        <w:spacing w:before="108"/>
        <w:ind w:left="702" w:hanging="362"/>
        <w:rPr>
          <w:sz w:val="23"/>
        </w:rPr>
      </w:pPr>
      <w:r>
        <w:rPr>
          <w:sz w:val="23"/>
        </w:rPr>
        <w:t>a reluctant</w:t>
      </w:r>
      <w:r>
        <w:rPr>
          <w:spacing w:val="-2"/>
          <w:sz w:val="23"/>
        </w:rPr>
        <w:t xml:space="preserve"> </w:t>
      </w:r>
      <w:r>
        <w:rPr>
          <w:sz w:val="23"/>
        </w:rPr>
        <w:t>choice</w:t>
      </w:r>
    </w:p>
    <w:p w14:paraId="7CB795E7" w14:textId="77777777" w:rsidR="00DC3565" w:rsidRDefault="004663E6">
      <w:pPr>
        <w:pStyle w:val="a4"/>
        <w:numPr>
          <w:ilvl w:val="1"/>
          <w:numId w:val="2"/>
        </w:numPr>
        <w:tabs>
          <w:tab w:val="left" w:pos="715"/>
        </w:tabs>
        <w:ind w:left="714" w:hanging="374"/>
        <w:rPr>
          <w:sz w:val="23"/>
        </w:rPr>
      </w:pPr>
      <w:r>
        <w:rPr>
          <w:sz w:val="23"/>
        </w:rPr>
        <w:t>a voluntary</w:t>
      </w:r>
      <w:r>
        <w:rPr>
          <w:spacing w:val="-3"/>
          <w:sz w:val="23"/>
        </w:rPr>
        <w:t xml:space="preserve"> </w:t>
      </w:r>
      <w:r>
        <w:rPr>
          <w:sz w:val="23"/>
        </w:rPr>
        <w:t>action</w:t>
      </w:r>
    </w:p>
    <w:p w14:paraId="29FEC63D" w14:textId="77777777" w:rsidR="00DC3565" w:rsidRDefault="00DC3565">
      <w:pPr>
        <w:pStyle w:val="a3"/>
        <w:rPr>
          <w:sz w:val="24"/>
        </w:rPr>
      </w:pPr>
    </w:p>
    <w:p w14:paraId="2E07EDCD" w14:textId="77777777" w:rsidR="00DC3565" w:rsidRDefault="004663E6">
      <w:pPr>
        <w:pStyle w:val="a4"/>
        <w:numPr>
          <w:ilvl w:val="0"/>
          <w:numId w:val="2"/>
        </w:numPr>
        <w:tabs>
          <w:tab w:val="left" w:pos="453"/>
          <w:tab w:val="left" w:pos="5603"/>
        </w:tabs>
        <w:spacing w:before="199"/>
        <w:ind w:hanging="343"/>
        <w:jc w:val="left"/>
        <w:rPr>
          <w:sz w:val="23"/>
        </w:rPr>
      </w:pPr>
      <w:r>
        <w:rPr>
          <w:sz w:val="23"/>
        </w:rPr>
        <w:t>According to Reding, quotas may</w:t>
      </w:r>
      <w:r>
        <w:rPr>
          <w:spacing w:val="-7"/>
          <w:sz w:val="23"/>
        </w:rPr>
        <w:t xml:space="preserve"> </w:t>
      </w:r>
      <w:r>
        <w:rPr>
          <w:sz w:val="23"/>
        </w:rPr>
        <w:t>help</w:t>
      </w:r>
      <w:r>
        <w:rPr>
          <w:spacing w:val="-4"/>
          <w:sz w:val="23"/>
        </w:rPr>
        <w:t xml:space="preserve"> </w:t>
      </w:r>
      <w:r>
        <w:rPr>
          <w:sz w:val="23"/>
        </w:rPr>
        <w:t>women</w:t>
      </w:r>
      <w:r>
        <w:rPr>
          <w:sz w:val="23"/>
          <w:u w:val="single"/>
        </w:rPr>
        <w:t xml:space="preserve"> </w:t>
      </w:r>
      <w:r>
        <w:rPr>
          <w:sz w:val="23"/>
          <w:u w:val="single"/>
        </w:rPr>
        <w:tab/>
      </w:r>
      <w:r>
        <w:rPr>
          <w:sz w:val="23"/>
        </w:rPr>
        <w:t>.</w:t>
      </w:r>
    </w:p>
    <w:p w14:paraId="013A8A92" w14:textId="77777777" w:rsidR="00DC3565" w:rsidRDefault="004663E6">
      <w:pPr>
        <w:pStyle w:val="a4"/>
        <w:numPr>
          <w:ilvl w:val="1"/>
          <w:numId w:val="2"/>
        </w:numPr>
        <w:tabs>
          <w:tab w:val="left" w:pos="715"/>
        </w:tabs>
        <w:ind w:left="714" w:hanging="374"/>
        <w:rPr>
          <w:sz w:val="23"/>
        </w:rPr>
      </w:pPr>
      <w:r>
        <w:rPr>
          <w:sz w:val="23"/>
        </w:rPr>
        <w:t>get top business</w:t>
      </w:r>
      <w:r>
        <w:rPr>
          <w:spacing w:val="-1"/>
          <w:sz w:val="23"/>
        </w:rPr>
        <w:t xml:space="preserve"> </w:t>
      </w:r>
      <w:r>
        <w:rPr>
          <w:sz w:val="23"/>
        </w:rPr>
        <w:t>positions</w:t>
      </w:r>
    </w:p>
    <w:p w14:paraId="3DE2C640" w14:textId="77777777" w:rsidR="00DC3565" w:rsidRDefault="004663E6">
      <w:pPr>
        <w:pStyle w:val="a4"/>
        <w:numPr>
          <w:ilvl w:val="1"/>
          <w:numId w:val="2"/>
        </w:numPr>
        <w:tabs>
          <w:tab w:val="left" w:pos="703"/>
        </w:tabs>
        <w:ind w:left="702" w:hanging="362"/>
        <w:rPr>
          <w:sz w:val="23"/>
        </w:rPr>
      </w:pPr>
      <w:r>
        <w:rPr>
          <w:sz w:val="23"/>
        </w:rPr>
        <w:t>see through the glass</w:t>
      </w:r>
      <w:r>
        <w:rPr>
          <w:spacing w:val="-4"/>
          <w:sz w:val="23"/>
        </w:rPr>
        <w:t xml:space="preserve"> </w:t>
      </w:r>
      <w:r>
        <w:rPr>
          <w:sz w:val="23"/>
        </w:rPr>
        <w:t>ceiling</w:t>
      </w:r>
    </w:p>
    <w:p w14:paraId="3FDC5C78" w14:textId="77777777" w:rsidR="00DC3565" w:rsidRDefault="004663E6">
      <w:pPr>
        <w:pStyle w:val="a4"/>
        <w:numPr>
          <w:ilvl w:val="1"/>
          <w:numId w:val="2"/>
        </w:numPr>
        <w:tabs>
          <w:tab w:val="left" w:pos="703"/>
        </w:tabs>
        <w:spacing w:before="107"/>
        <w:ind w:left="702" w:hanging="362"/>
        <w:rPr>
          <w:sz w:val="23"/>
        </w:rPr>
      </w:pPr>
      <w:r>
        <w:rPr>
          <w:sz w:val="23"/>
        </w:rPr>
        <w:t>balance work and</w:t>
      </w:r>
      <w:r>
        <w:rPr>
          <w:spacing w:val="-6"/>
          <w:sz w:val="23"/>
        </w:rPr>
        <w:t xml:space="preserve"> </w:t>
      </w:r>
      <w:r>
        <w:rPr>
          <w:sz w:val="23"/>
        </w:rPr>
        <w:t>family</w:t>
      </w:r>
    </w:p>
    <w:p w14:paraId="03D43706" w14:textId="77777777" w:rsidR="00DC3565" w:rsidRDefault="004663E6">
      <w:pPr>
        <w:pStyle w:val="a4"/>
        <w:numPr>
          <w:ilvl w:val="1"/>
          <w:numId w:val="2"/>
        </w:numPr>
        <w:tabs>
          <w:tab w:val="left" w:pos="715"/>
        </w:tabs>
        <w:spacing w:before="106"/>
        <w:ind w:left="714" w:hanging="374"/>
        <w:rPr>
          <w:sz w:val="23"/>
        </w:rPr>
      </w:pPr>
      <w:r>
        <w:rPr>
          <w:sz w:val="23"/>
        </w:rPr>
        <w:t>anticipate legal</w:t>
      </w:r>
      <w:r>
        <w:rPr>
          <w:spacing w:val="-2"/>
          <w:sz w:val="23"/>
        </w:rPr>
        <w:t xml:space="preserve"> </w:t>
      </w:r>
      <w:r>
        <w:rPr>
          <w:sz w:val="23"/>
        </w:rPr>
        <w:t>results</w:t>
      </w:r>
    </w:p>
    <w:p w14:paraId="7F4F82F8" w14:textId="77777777" w:rsidR="00DC3565" w:rsidRDefault="00DC3565">
      <w:pPr>
        <w:pStyle w:val="a3"/>
        <w:rPr>
          <w:sz w:val="24"/>
        </w:rPr>
      </w:pPr>
    </w:p>
    <w:p w14:paraId="2860613A" w14:textId="77777777" w:rsidR="00DC3565" w:rsidRDefault="004663E6">
      <w:pPr>
        <w:pStyle w:val="a4"/>
        <w:numPr>
          <w:ilvl w:val="0"/>
          <w:numId w:val="2"/>
        </w:numPr>
        <w:tabs>
          <w:tab w:val="left" w:pos="453"/>
          <w:tab w:val="left" w:pos="6323"/>
        </w:tabs>
        <w:spacing w:before="198"/>
        <w:ind w:hanging="343"/>
        <w:jc w:val="left"/>
        <w:rPr>
          <w:sz w:val="23"/>
        </w:rPr>
      </w:pPr>
      <w:r>
        <w:rPr>
          <w:sz w:val="23"/>
        </w:rPr>
        <w:t>The author’s attitude toward Reding’s appeal is</w:t>
      </w:r>
      <w:r>
        <w:rPr>
          <w:spacing w:val="-13"/>
          <w:sz w:val="23"/>
        </w:rPr>
        <w:t xml:space="preserve"> </w:t>
      </w:r>
      <w:r>
        <w:rPr>
          <w:sz w:val="23"/>
        </w:rPr>
        <w:t>one</w:t>
      </w:r>
      <w:r>
        <w:rPr>
          <w:spacing w:val="-4"/>
          <w:sz w:val="23"/>
        </w:rPr>
        <w:t xml:space="preserve"> </w:t>
      </w:r>
      <w:r>
        <w:rPr>
          <w:sz w:val="23"/>
        </w:rPr>
        <w:t>of</w:t>
      </w:r>
      <w:r>
        <w:rPr>
          <w:sz w:val="23"/>
          <w:u w:val="single"/>
        </w:rPr>
        <w:t xml:space="preserve"> </w:t>
      </w:r>
      <w:r>
        <w:rPr>
          <w:sz w:val="23"/>
          <w:u w:val="single"/>
        </w:rPr>
        <w:tab/>
      </w:r>
      <w:r>
        <w:rPr>
          <w:sz w:val="23"/>
        </w:rPr>
        <w:t>.</w:t>
      </w:r>
    </w:p>
    <w:p w14:paraId="147EAEBD" w14:textId="77777777" w:rsidR="00DC3565" w:rsidRDefault="004663E6">
      <w:pPr>
        <w:pStyle w:val="a4"/>
        <w:numPr>
          <w:ilvl w:val="1"/>
          <w:numId w:val="2"/>
        </w:numPr>
        <w:tabs>
          <w:tab w:val="left" w:pos="715"/>
        </w:tabs>
        <w:ind w:left="714" w:hanging="374"/>
        <w:rPr>
          <w:sz w:val="23"/>
        </w:rPr>
      </w:pPr>
      <w:r>
        <w:rPr>
          <w:sz w:val="23"/>
        </w:rPr>
        <w:t>skepticism</w:t>
      </w:r>
    </w:p>
    <w:p w14:paraId="5B0232C5" w14:textId="77777777" w:rsidR="00DC3565" w:rsidRDefault="004663E6">
      <w:pPr>
        <w:pStyle w:val="a4"/>
        <w:numPr>
          <w:ilvl w:val="1"/>
          <w:numId w:val="2"/>
        </w:numPr>
        <w:tabs>
          <w:tab w:val="left" w:pos="703"/>
        </w:tabs>
        <w:spacing w:before="106"/>
        <w:ind w:left="702" w:hanging="362"/>
        <w:rPr>
          <w:sz w:val="23"/>
        </w:rPr>
      </w:pPr>
      <w:r>
        <w:rPr>
          <w:sz w:val="23"/>
        </w:rPr>
        <w:t>objectiveness</w:t>
      </w:r>
    </w:p>
    <w:p w14:paraId="7E628C8D" w14:textId="77777777" w:rsidR="00DC3565" w:rsidRDefault="004663E6">
      <w:pPr>
        <w:pStyle w:val="a4"/>
        <w:numPr>
          <w:ilvl w:val="1"/>
          <w:numId w:val="2"/>
        </w:numPr>
        <w:tabs>
          <w:tab w:val="left" w:pos="703"/>
        </w:tabs>
        <w:spacing w:before="107"/>
        <w:ind w:left="702" w:hanging="362"/>
        <w:rPr>
          <w:sz w:val="23"/>
        </w:rPr>
      </w:pPr>
      <w:r>
        <w:rPr>
          <w:sz w:val="23"/>
        </w:rPr>
        <w:t>indifference</w:t>
      </w:r>
    </w:p>
    <w:p w14:paraId="25B6E706" w14:textId="77777777" w:rsidR="00DC3565" w:rsidRDefault="004663E6">
      <w:pPr>
        <w:pStyle w:val="a4"/>
        <w:numPr>
          <w:ilvl w:val="1"/>
          <w:numId w:val="2"/>
        </w:numPr>
        <w:tabs>
          <w:tab w:val="left" w:pos="715"/>
        </w:tabs>
        <w:ind w:left="714" w:hanging="374"/>
        <w:rPr>
          <w:sz w:val="23"/>
        </w:rPr>
      </w:pPr>
      <w:r>
        <w:rPr>
          <w:sz w:val="23"/>
        </w:rPr>
        <w:t>approval</w:t>
      </w:r>
    </w:p>
    <w:p w14:paraId="74C996EF" w14:textId="77777777" w:rsidR="00DC3565" w:rsidRDefault="00DC3565">
      <w:pPr>
        <w:pStyle w:val="a3"/>
        <w:rPr>
          <w:sz w:val="24"/>
        </w:rPr>
      </w:pPr>
    </w:p>
    <w:p w14:paraId="74B05325" w14:textId="77777777" w:rsidR="00DC3565" w:rsidRDefault="004663E6">
      <w:pPr>
        <w:pStyle w:val="a4"/>
        <w:numPr>
          <w:ilvl w:val="0"/>
          <w:numId w:val="2"/>
        </w:numPr>
        <w:tabs>
          <w:tab w:val="left" w:pos="453"/>
          <w:tab w:val="left" w:pos="7791"/>
        </w:tabs>
        <w:spacing w:before="199"/>
        <w:ind w:hanging="343"/>
        <w:jc w:val="left"/>
        <w:rPr>
          <w:sz w:val="23"/>
        </w:rPr>
      </w:pPr>
      <w:r>
        <w:rPr>
          <w:sz w:val="23"/>
        </w:rPr>
        <w:t>Women entering top management become headlines due to the</w:t>
      </w:r>
      <w:r>
        <w:rPr>
          <w:spacing w:val="-17"/>
          <w:sz w:val="23"/>
        </w:rPr>
        <w:t xml:space="preserve"> </w:t>
      </w:r>
      <w:r>
        <w:rPr>
          <w:sz w:val="23"/>
        </w:rPr>
        <w:t>lack</w:t>
      </w:r>
      <w:r>
        <w:rPr>
          <w:spacing w:val="-1"/>
          <w:sz w:val="23"/>
        </w:rPr>
        <w:t xml:space="preserve"> </w:t>
      </w:r>
      <w:r>
        <w:rPr>
          <w:sz w:val="23"/>
        </w:rPr>
        <w:t>of</w:t>
      </w:r>
      <w:r>
        <w:rPr>
          <w:sz w:val="23"/>
          <w:u w:val="single"/>
        </w:rPr>
        <w:t xml:space="preserve"> </w:t>
      </w:r>
      <w:r>
        <w:rPr>
          <w:sz w:val="23"/>
          <w:u w:val="single"/>
        </w:rPr>
        <w:tab/>
      </w:r>
      <w:r>
        <w:rPr>
          <w:sz w:val="23"/>
        </w:rPr>
        <w:t>.</w:t>
      </w:r>
    </w:p>
    <w:p w14:paraId="2B72AA41" w14:textId="77777777" w:rsidR="00DC3565" w:rsidRDefault="004663E6">
      <w:pPr>
        <w:pStyle w:val="a4"/>
        <w:numPr>
          <w:ilvl w:val="1"/>
          <w:numId w:val="2"/>
        </w:numPr>
        <w:tabs>
          <w:tab w:val="left" w:pos="715"/>
        </w:tabs>
        <w:ind w:left="714" w:hanging="374"/>
        <w:rPr>
          <w:sz w:val="23"/>
        </w:rPr>
      </w:pPr>
      <w:r>
        <w:rPr>
          <w:sz w:val="23"/>
        </w:rPr>
        <w:t>more social</w:t>
      </w:r>
      <w:r>
        <w:rPr>
          <w:spacing w:val="-2"/>
          <w:sz w:val="23"/>
        </w:rPr>
        <w:t xml:space="preserve"> </w:t>
      </w:r>
      <w:r>
        <w:rPr>
          <w:sz w:val="23"/>
        </w:rPr>
        <w:t>justice</w:t>
      </w:r>
    </w:p>
    <w:p w14:paraId="68FA442C" w14:textId="77777777" w:rsidR="00DC3565" w:rsidRDefault="004663E6">
      <w:pPr>
        <w:pStyle w:val="a4"/>
        <w:numPr>
          <w:ilvl w:val="1"/>
          <w:numId w:val="2"/>
        </w:numPr>
        <w:tabs>
          <w:tab w:val="left" w:pos="703"/>
        </w:tabs>
        <w:ind w:left="702" w:hanging="362"/>
        <w:rPr>
          <w:sz w:val="23"/>
        </w:rPr>
      </w:pPr>
      <w:r>
        <w:rPr>
          <w:sz w:val="23"/>
        </w:rPr>
        <w:t>massive media</w:t>
      </w:r>
      <w:r>
        <w:rPr>
          <w:spacing w:val="-2"/>
          <w:sz w:val="23"/>
        </w:rPr>
        <w:t xml:space="preserve"> </w:t>
      </w:r>
      <w:r>
        <w:rPr>
          <w:sz w:val="23"/>
        </w:rPr>
        <w:t>attention</w:t>
      </w:r>
    </w:p>
    <w:p w14:paraId="64162D8A" w14:textId="77777777" w:rsidR="00DC3565" w:rsidRDefault="004663E6">
      <w:pPr>
        <w:pStyle w:val="a4"/>
        <w:numPr>
          <w:ilvl w:val="1"/>
          <w:numId w:val="2"/>
        </w:numPr>
        <w:tabs>
          <w:tab w:val="left" w:pos="703"/>
        </w:tabs>
        <w:spacing w:before="108"/>
        <w:ind w:left="702" w:hanging="362"/>
        <w:rPr>
          <w:sz w:val="23"/>
        </w:rPr>
      </w:pPr>
      <w:r>
        <w:rPr>
          <w:sz w:val="23"/>
        </w:rPr>
        <w:t>suitable public</w:t>
      </w:r>
      <w:r>
        <w:rPr>
          <w:spacing w:val="-8"/>
          <w:sz w:val="23"/>
        </w:rPr>
        <w:t xml:space="preserve"> </w:t>
      </w:r>
      <w:r>
        <w:rPr>
          <w:sz w:val="23"/>
        </w:rPr>
        <w:t>policies</w:t>
      </w:r>
    </w:p>
    <w:p w14:paraId="41DDF401" w14:textId="77777777" w:rsidR="00DC3565" w:rsidRDefault="004663E6">
      <w:pPr>
        <w:pStyle w:val="a4"/>
        <w:numPr>
          <w:ilvl w:val="1"/>
          <w:numId w:val="2"/>
        </w:numPr>
        <w:tabs>
          <w:tab w:val="left" w:pos="715"/>
        </w:tabs>
        <w:ind w:left="714" w:hanging="374"/>
        <w:rPr>
          <w:sz w:val="23"/>
        </w:rPr>
      </w:pPr>
      <w:r>
        <w:rPr>
          <w:sz w:val="23"/>
        </w:rPr>
        <w:t>greater “soft</w:t>
      </w:r>
      <w:r>
        <w:rPr>
          <w:spacing w:val="-6"/>
          <w:sz w:val="23"/>
        </w:rPr>
        <w:t xml:space="preserve"> </w:t>
      </w:r>
      <w:r>
        <w:rPr>
          <w:sz w:val="23"/>
        </w:rPr>
        <w:t>pressure”</w:t>
      </w:r>
    </w:p>
    <w:p w14:paraId="7AE6A147" w14:textId="77777777" w:rsidR="00DC3565" w:rsidRDefault="00DC3565">
      <w:pPr>
        <w:rPr>
          <w:sz w:val="23"/>
        </w:rPr>
        <w:sectPr w:rsidR="00DC3565">
          <w:footerReference w:type="default" r:id="rId15"/>
          <w:pgSz w:w="10720" w:h="14970"/>
          <w:pgMar w:top="1140" w:right="0" w:bottom="1080" w:left="1280" w:header="680" w:footer="898" w:gutter="0"/>
          <w:pgNumType w:start="10"/>
          <w:cols w:space="720"/>
        </w:sectPr>
      </w:pPr>
    </w:p>
    <w:p w14:paraId="7CC6159A" w14:textId="77777777" w:rsidR="00DC3565" w:rsidRDefault="004663E6">
      <w:pPr>
        <w:pStyle w:val="2"/>
        <w:spacing w:before="151" w:line="364" w:lineRule="auto"/>
        <w:ind w:right="8225"/>
      </w:pPr>
      <w:r>
        <w:lastRenderedPageBreak/>
        <w:t>Part B Directions:</w:t>
      </w:r>
    </w:p>
    <w:p w14:paraId="5637BC0A" w14:textId="77777777" w:rsidR="00DC3565" w:rsidRDefault="004663E6">
      <w:pPr>
        <w:pStyle w:val="a3"/>
        <w:spacing w:line="362" w:lineRule="auto"/>
        <w:ind w:left="109" w:right="1361"/>
        <w:jc w:val="both"/>
      </w:pPr>
      <w:r>
        <w:t xml:space="preserve">Read the following text and answer the questions by choosing the most suitable subtitle from the list A – G for each numbered paragraph (41 – 45). There are two extra subtitles which you do not need to use. Mark </w:t>
      </w:r>
      <w:r>
        <w:t>your answers on the ANSWER SHEET. (10 points)</w:t>
      </w:r>
    </w:p>
    <w:p w14:paraId="3335B8A8" w14:textId="77777777" w:rsidR="00DC3565" w:rsidRDefault="004663E6">
      <w:pPr>
        <w:pStyle w:val="a4"/>
        <w:numPr>
          <w:ilvl w:val="0"/>
          <w:numId w:val="3"/>
        </w:numPr>
        <w:tabs>
          <w:tab w:val="left" w:pos="484"/>
        </w:tabs>
        <w:spacing w:before="0"/>
        <w:jc w:val="both"/>
        <w:rPr>
          <w:sz w:val="23"/>
        </w:rPr>
      </w:pPr>
      <w:r>
        <w:rPr>
          <w:sz w:val="23"/>
        </w:rPr>
        <w:t>Live like a</w:t>
      </w:r>
      <w:r>
        <w:rPr>
          <w:spacing w:val="-4"/>
          <w:sz w:val="23"/>
        </w:rPr>
        <w:t xml:space="preserve"> </w:t>
      </w:r>
      <w:r>
        <w:rPr>
          <w:sz w:val="23"/>
        </w:rPr>
        <w:t>peasant</w:t>
      </w:r>
    </w:p>
    <w:p w14:paraId="2EF9C386" w14:textId="77777777" w:rsidR="00DC3565" w:rsidRDefault="004663E6">
      <w:pPr>
        <w:pStyle w:val="a4"/>
        <w:numPr>
          <w:ilvl w:val="0"/>
          <w:numId w:val="3"/>
        </w:numPr>
        <w:tabs>
          <w:tab w:val="left" w:pos="472"/>
        </w:tabs>
        <w:spacing w:before="135"/>
        <w:ind w:left="472" w:hanging="363"/>
        <w:jc w:val="both"/>
        <w:rPr>
          <w:sz w:val="23"/>
        </w:rPr>
      </w:pPr>
      <w:r>
        <w:rPr>
          <w:sz w:val="23"/>
        </w:rPr>
        <w:t>Balance your</w:t>
      </w:r>
      <w:r>
        <w:rPr>
          <w:spacing w:val="-3"/>
          <w:sz w:val="23"/>
        </w:rPr>
        <w:t xml:space="preserve"> </w:t>
      </w:r>
      <w:r>
        <w:rPr>
          <w:sz w:val="23"/>
        </w:rPr>
        <w:t>diet</w:t>
      </w:r>
    </w:p>
    <w:p w14:paraId="3ECEB1E3" w14:textId="77777777" w:rsidR="00DC3565" w:rsidRDefault="004663E6">
      <w:pPr>
        <w:pStyle w:val="a4"/>
        <w:numPr>
          <w:ilvl w:val="0"/>
          <w:numId w:val="3"/>
        </w:numPr>
        <w:tabs>
          <w:tab w:val="left" w:pos="472"/>
        </w:tabs>
        <w:spacing w:before="134"/>
        <w:ind w:left="472" w:hanging="363"/>
        <w:jc w:val="both"/>
        <w:rPr>
          <w:sz w:val="23"/>
        </w:rPr>
      </w:pPr>
      <w:r>
        <w:rPr>
          <w:sz w:val="23"/>
        </w:rPr>
        <w:t>Shopkeepers are your</w:t>
      </w:r>
      <w:r>
        <w:rPr>
          <w:spacing w:val="-2"/>
          <w:sz w:val="23"/>
        </w:rPr>
        <w:t xml:space="preserve"> </w:t>
      </w:r>
      <w:r>
        <w:rPr>
          <w:sz w:val="23"/>
        </w:rPr>
        <w:t>friends</w:t>
      </w:r>
    </w:p>
    <w:p w14:paraId="1A8B32E0" w14:textId="77777777" w:rsidR="00DC3565" w:rsidRDefault="004663E6">
      <w:pPr>
        <w:pStyle w:val="a4"/>
        <w:numPr>
          <w:ilvl w:val="0"/>
          <w:numId w:val="3"/>
        </w:numPr>
        <w:tabs>
          <w:tab w:val="left" w:pos="484"/>
        </w:tabs>
        <w:spacing w:before="136"/>
        <w:jc w:val="both"/>
        <w:rPr>
          <w:sz w:val="23"/>
        </w:rPr>
      </w:pPr>
      <w:r>
        <w:rPr>
          <w:sz w:val="23"/>
        </w:rPr>
        <w:t>Remember to treat</w:t>
      </w:r>
      <w:r>
        <w:rPr>
          <w:spacing w:val="-6"/>
          <w:sz w:val="23"/>
        </w:rPr>
        <w:t xml:space="preserve"> </w:t>
      </w:r>
      <w:r>
        <w:rPr>
          <w:sz w:val="23"/>
        </w:rPr>
        <w:t>yourself</w:t>
      </w:r>
    </w:p>
    <w:p w14:paraId="692B73F2" w14:textId="77777777" w:rsidR="00DC3565" w:rsidRDefault="004663E6">
      <w:pPr>
        <w:pStyle w:val="a4"/>
        <w:numPr>
          <w:ilvl w:val="0"/>
          <w:numId w:val="3"/>
        </w:numPr>
        <w:tabs>
          <w:tab w:val="left" w:pos="460"/>
        </w:tabs>
        <w:spacing w:before="137"/>
        <w:ind w:left="460" w:hanging="351"/>
        <w:jc w:val="both"/>
        <w:rPr>
          <w:sz w:val="23"/>
        </w:rPr>
      </w:pPr>
      <w:r>
        <w:rPr>
          <w:sz w:val="23"/>
        </w:rPr>
        <w:t>Stick to what you</w:t>
      </w:r>
      <w:r>
        <w:rPr>
          <w:spacing w:val="-6"/>
          <w:sz w:val="23"/>
        </w:rPr>
        <w:t xml:space="preserve"> </w:t>
      </w:r>
      <w:r>
        <w:rPr>
          <w:sz w:val="23"/>
        </w:rPr>
        <w:t>need</w:t>
      </w:r>
    </w:p>
    <w:p w14:paraId="430BEA13" w14:textId="77777777" w:rsidR="00DC3565" w:rsidRDefault="004663E6">
      <w:pPr>
        <w:pStyle w:val="a4"/>
        <w:numPr>
          <w:ilvl w:val="0"/>
          <w:numId w:val="3"/>
        </w:numPr>
        <w:tabs>
          <w:tab w:val="left" w:pos="448"/>
        </w:tabs>
        <w:spacing w:before="134"/>
        <w:ind w:left="448" w:hanging="339"/>
        <w:jc w:val="both"/>
        <w:rPr>
          <w:sz w:val="23"/>
        </w:rPr>
      </w:pPr>
      <w:r>
        <w:rPr>
          <w:sz w:val="23"/>
        </w:rPr>
        <w:t>Planning is</w:t>
      </w:r>
      <w:r>
        <w:rPr>
          <w:spacing w:val="-5"/>
          <w:sz w:val="23"/>
        </w:rPr>
        <w:t xml:space="preserve"> </w:t>
      </w:r>
      <w:r>
        <w:rPr>
          <w:sz w:val="23"/>
        </w:rPr>
        <w:t>everything</w:t>
      </w:r>
    </w:p>
    <w:p w14:paraId="3B1FA89B" w14:textId="77777777" w:rsidR="00DC3565" w:rsidRDefault="004663E6">
      <w:pPr>
        <w:pStyle w:val="a4"/>
        <w:numPr>
          <w:ilvl w:val="0"/>
          <w:numId w:val="3"/>
        </w:numPr>
        <w:tabs>
          <w:tab w:val="left" w:pos="484"/>
        </w:tabs>
        <w:spacing w:before="136"/>
        <w:jc w:val="both"/>
        <w:rPr>
          <w:sz w:val="23"/>
        </w:rPr>
      </w:pPr>
      <w:r>
        <w:rPr>
          <w:sz w:val="23"/>
        </w:rPr>
        <w:t>Waste not, want</w:t>
      </w:r>
      <w:r>
        <w:rPr>
          <w:spacing w:val="-2"/>
          <w:sz w:val="23"/>
        </w:rPr>
        <w:t xml:space="preserve"> </w:t>
      </w:r>
      <w:r>
        <w:rPr>
          <w:sz w:val="23"/>
        </w:rPr>
        <w:t>not</w:t>
      </w:r>
    </w:p>
    <w:p w14:paraId="489403A5" w14:textId="77777777" w:rsidR="00DC3565" w:rsidRDefault="00DC3565">
      <w:pPr>
        <w:pStyle w:val="a3"/>
        <w:rPr>
          <w:sz w:val="24"/>
        </w:rPr>
      </w:pPr>
    </w:p>
    <w:p w14:paraId="715CB9C3" w14:textId="77777777" w:rsidR="00DC3565" w:rsidRDefault="00DC3565">
      <w:pPr>
        <w:pStyle w:val="a3"/>
        <w:spacing w:before="6"/>
        <w:rPr>
          <w:sz w:val="22"/>
        </w:rPr>
      </w:pPr>
    </w:p>
    <w:p w14:paraId="0D4F7277" w14:textId="77777777" w:rsidR="00DC3565" w:rsidRDefault="004663E6">
      <w:pPr>
        <w:pStyle w:val="a3"/>
        <w:spacing w:line="362" w:lineRule="auto"/>
        <w:ind w:left="109" w:right="1306" w:firstLine="468"/>
        <w:jc w:val="both"/>
      </w:pPr>
      <w:r>
        <w:t xml:space="preserve">The hugely popular blog the </w:t>
      </w:r>
      <w:proofErr w:type="spellStart"/>
      <w:r>
        <w:t>Skint</w:t>
      </w:r>
      <w:proofErr w:type="spellEnd"/>
      <w:r>
        <w:t xml:space="preserve"> Foodie </w:t>
      </w:r>
      <w:r>
        <w:t xml:space="preserve">chronicles how Tony balances his love of good food with living on benefits. After bills, Tony has £ 60 a week to spend, £ 40 of which goes on food, but 10 years ago he was earning £ 130,000 a year working in corporate communications and eating at London’s </w:t>
      </w:r>
      <w:r>
        <w:t xml:space="preserve">best restaurants at least twice a week. Then his marriage failed, his career burned out and his drinking became serious. “The community mental health team saved my life. And I felt like that again, to a certain degree, when people responded to the blog so </w:t>
      </w:r>
      <w:r>
        <w:t xml:space="preserve">well. It gave me the validation and confidence that I’d lost. But it’s still a day-by-day thing.” Now he’s living in a council flat and fielding offers from literary agents. He’s feeling positive, but he’ </w:t>
      </w:r>
      <w:proofErr w:type="spellStart"/>
      <w:r>
        <w:t>ll</w:t>
      </w:r>
      <w:proofErr w:type="spellEnd"/>
      <w:r>
        <w:t xml:space="preserve"> carry on blogging – not about eating as cheaply </w:t>
      </w:r>
      <w:r>
        <w:t>as you can – “there are so many people in a much worse state, with barely any money to spend on food” – but eating well on a budget. Here’s his advice for economical</w:t>
      </w:r>
      <w:r>
        <w:rPr>
          <w:spacing w:val="-13"/>
        </w:rPr>
        <w:t xml:space="preserve"> </w:t>
      </w:r>
      <w:r>
        <w:t>foodies.</w:t>
      </w:r>
    </w:p>
    <w:p w14:paraId="3BE70630" w14:textId="77777777" w:rsidR="00DC3565" w:rsidRDefault="004663E6">
      <w:pPr>
        <w:pStyle w:val="a3"/>
        <w:tabs>
          <w:tab w:val="left" w:pos="3790"/>
        </w:tabs>
        <w:spacing w:before="7"/>
        <w:ind w:left="109"/>
      </w:pPr>
      <w:r>
        <w:t>41.</w:t>
      </w:r>
      <w:r>
        <w:rPr>
          <w:u w:val="single"/>
        </w:rPr>
        <w:t xml:space="preserve"> </w:t>
      </w:r>
      <w:r>
        <w:rPr>
          <w:u w:val="single"/>
        </w:rPr>
        <w:tab/>
      </w:r>
    </w:p>
    <w:p w14:paraId="28E539CE" w14:textId="77777777" w:rsidR="00DC3565" w:rsidRDefault="004663E6">
      <w:pPr>
        <w:pStyle w:val="a3"/>
        <w:spacing w:before="113" w:line="336" w:lineRule="auto"/>
        <w:ind w:left="109" w:right="1354" w:firstLine="458"/>
        <w:jc w:val="both"/>
      </w:pPr>
      <w:r>
        <w:t>Impulsive spending isn’t an option, so plan your week’s menu in advance, ma</w:t>
      </w:r>
      <w:r>
        <w:t xml:space="preserve">king shopping lists for your ingredients in their exact quantities. I have an Excel template for a week of breakfast, lunch and dinner. Stop </w:t>
      </w:r>
      <w:proofErr w:type="gramStart"/>
      <w:r>
        <w:t>laughing:</w:t>
      </w:r>
      <w:proofErr w:type="gramEnd"/>
      <w:r>
        <w:t xml:space="preserve"> it’s not just cost effective but helps you balance your diet. It’s also a good idea to shop daily instead</w:t>
      </w:r>
      <w:r>
        <w:rPr>
          <w:spacing w:val="20"/>
        </w:rPr>
        <w:t xml:space="preserve"> </w:t>
      </w:r>
      <w:r>
        <w:t>of</w:t>
      </w:r>
    </w:p>
    <w:p w14:paraId="7CE7498E" w14:textId="77777777" w:rsidR="00DC3565" w:rsidRDefault="004663E6">
      <w:pPr>
        <w:pStyle w:val="a3"/>
        <w:spacing w:before="127" w:line="336" w:lineRule="auto"/>
        <w:ind w:left="109" w:right="1347"/>
      </w:pPr>
      <w:r>
        <w:lastRenderedPageBreak/>
        <w:t xml:space="preserve">weekly, </w:t>
      </w:r>
      <w:proofErr w:type="gramStart"/>
      <w:r>
        <w:t>because,</w:t>
      </w:r>
      <w:proofErr w:type="gramEnd"/>
      <w:r>
        <w:t xml:space="preserve"> being human, you’ll sometimes change your mind about what you fancy.</w:t>
      </w:r>
    </w:p>
    <w:p w14:paraId="4FFDD5DB" w14:textId="77777777" w:rsidR="00DC3565" w:rsidRDefault="004663E6">
      <w:pPr>
        <w:pStyle w:val="a3"/>
        <w:tabs>
          <w:tab w:val="left" w:pos="3787"/>
        </w:tabs>
        <w:spacing w:line="263" w:lineRule="exact"/>
        <w:ind w:left="109"/>
      </w:pPr>
      <w:r>
        <w:t>42.</w:t>
      </w:r>
      <w:r>
        <w:rPr>
          <w:u w:val="single"/>
        </w:rPr>
        <w:t xml:space="preserve"> </w:t>
      </w:r>
      <w:r>
        <w:rPr>
          <w:u w:val="single"/>
        </w:rPr>
        <w:tab/>
      </w:r>
    </w:p>
    <w:p w14:paraId="58020368" w14:textId="77777777" w:rsidR="00DC3565" w:rsidRDefault="004663E6">
      <w:pPr>
        <w:pStyle w:val="a3"/>
        <w:spacing w:before="132" w:line="362" w:lineRule="auto"/>
        <w:ind w:left="109" w:right="1356" w:firstLine="458"/>
        <w:jc w:val="both"/>
      </w:pPr>
      <w:r>
        <w:t xml:space="preserve">This is where supermarkets and their anonymity come in handy. With them, there’s not the same embarrassment as when buying one carrot in a little </w:t>
      </w:r>
      <w:r>
        <w:t>greengrocer. And if you plan properly, you’ll know that you only need, say, 350g of shin of beef and six rashers of bacon, not whatever weight is pre-packed in the supermarket chiller.</w:t>
      </w:r>
    </w:p>
    <w:p w14:paraId="6049863E" w14:textId="77777777" w:rsidR="00DC3565" w:rsidRDefault="004663E6">
      <w:pPr>
        <w:pStyle w:val="a3"/>
        <w:tabs>
          <w:tab w:val="left" w:pos="3787"/>
        </w:tabs>
        <w:spacing w:before="2"/>
        <w:ind w:left="109"/>
      </w:pPr>
      <w:r>
        <w:t>43.</w:t>
      </w:r>
      <w:r>
        <w:rPr>
          <w:u w:val="single"/>
        </w:rPr>
        <w:t xml:space="preserve"> </w:t>
      </w:r>
      <w:r>
        <w:rPr>
          <w:u w:val="single"/>
        </w:rPr>
        <w:tab/>
      </w:r>
    </w:p>
    <w:p w14:paraId="7FAFF414" w14:textId="77777777" w:rsidR="00DC3565" w:rsidRDefault="004663E6">
      <w:pPr>
        <w:pStyle w:val="a3"/>
        <w:spacing w:before="137" w:line="362" w:lineRule="auto"/>
        <w:ind w:left="109" w:right="1356" w:firstLine="420"/>
        <w:jc w:val="both"/>
      </w:pPr>
      <w:r>
        <w:t>You may proudly claim to only have frozen peas in the freezer – t</w:t>
      </w:r>
      <w:r>
        <w:t xml:space="preserve">hat’s not good enough. Mine is filled with leftovers, bread, stock, meat and fish. Planning ahead should eliminate wastage, but if you have surplus </w:t>
      </w:r>
      <w:proofErr w:type="gramStart"/>
      <w:r>
        <w:t>vegetables</w:t>
      </w:r>
      <w:proofErr w:type="gramEnd"/>
      <w:r>
        <w:t xml:space="preserve"> you’ll do a vegetable soup, and all fruits threatening to “go off” will be cooked or juiced.</w:t>
      </w:r>
    </w:p>
    <w:p w14:paraId="1C339143" w14:textId="77777777" w:rsidR="00DC3565" w:rsidRDefault="004663E6">
      <w:pPr>
        <w:pStyle w:val="a3"/>
        <w:tabs>
          <w:tab w:val="left" w:pos="3787"/>
        </w:tabs>
        <w:spacing w:before="1"/>
        <w:ind w:left="109"/>
      </w:pPr>
      <w:r>
        <w:t>44.</w:t>
      </w:r>
      <w:r>
        <w:rPr>
          <w:u w:val="single"/>
        </w:rPr>
        <w:t xml:space="preserve"> </w:t>
      </w:r>
      <w:r>
        <w:rPr>
          <w:u w:val="single"/>
        </w:rPr>
        <w:tab/>
      </w:r>
    </w:p>
    <w:p w14:paraId="015883B2" w14:textId="77777777" w:rsidR="00DC3565" w:rsidRDefault="004663E6">
      <w:pPr>
        <w:pStyle w:val="a3"/>
        <w:spacing w:before="136" w:line="362" w:lineRule="auto"/>
        <w:ind w:left="109" w:right="1354" w:firstLine="420"/>
        <w:jc w:val="both"/>
      </w:pPr>
      <w:r>
        <w:t>Everyone says this, but it really is a top tip for frugal eaters. Shop at butchers, delis and fish-sellers regularly, even for small things, and be super friendly. Soon you’ll feel comfortable asking if they’ve any knuckles of ham for soups and stews, or</w:t>
      </w:r>
      <w:r>
        <w:t xml:space="preserve"> beef bones, chicken carcasses and fish heads for stock which, more often than not, they’ll let you have for free.</w:t>
      </w:r>
    </w:p>
    <w:p w14:paraId="3BC0FAA9" w14:textId="77777777" w:rsidR="00DC3565" w:rsidRDefault="004663E6">
      <w:pPr>
        <w:pStyle w:val="a3"/>
        <w:tabs>
          <w:tab w:val="left" w:pos="3787"/>
        </w:tabs>
        <w:spacing w:before="2"/>
        <w:ind w:left="109"/>
      </w:pPr>
      <w:r>
        <w:t>45.</w:t>
      </w:r>
      <w:r>
        <w:rPr>
          <w:u w:val="single"/>
        </w:rPr>
        <w:t xml:space="preserve"> </w:t>
      </w:r>
      <w:r>
        <w:rPr>
          <w:u w:val="single"/>
        </w:rPr>
        <w:tab/>
      </w:r>
    </w:p>
    <w:p w14:paraId="755D0BAB" w14:textId="77777777" w:rsidR="00DC3565" w:rsidRDefault="004663E6">
      <w:pPr>
        <w:pStyle w:val="a3"/>
        <w:spacing w:before="137" w:line="362" w:lineRule="auto"/>
        <w:ind w:left="109" w:right="1355" w:firstLine="420"/>
        <w:jc w:val="both"/>
      </w:pPr>
      <w:r>
        <w:t xml:space="preserve">You won’t be eating out a </w:t>
      </w:r>
      <w:proofErr w:type="gramStart"/>
      <w:r>
        <w:t>lot, but</w:t>
      </w:r>
      <w:proofErr w:type="gramEnd"/>
      <w:r>
        <w:t xml:space="preserve"> save your pennies and once every few months treat </w:t>
      </w:r>
      <w:r>
        <w:rPr>
          <w:spacing w:val="-3"/>
        </w:rPr>
        <w:t xml:space="preserve">yourself </w:t>
      </w:r>
      <w:r>
        <w:t xml:space="preserve">to a set lunch at a good </w:t>
      </w:r>
      <w:r>
        <w:rPr>
          <w:spacing w:val="-3"/>
        </w:rPr>
        <w:t xml:space="preserve">restaurant </w:t>
      </w:r>
      <w:r>
        <w:t>– £ 1</w:t>
      </w:r>
      <w:r>
        <w:t xml:space="preserve">.75 a week for three </w:t>
      </w:r>
      <w:r>
        <w:rPr>
          <w:spacing w:val="-3"/>
        </w:rPr>
        <w:t xml:space="preserve">months </w:t>
      </w:r>
      <w:r>
        <w:t xml:space="preserve">gives you £ 21 – more than </w:t>
      </w:r>
      <w:r>
        <w:rPr>
          <w:spacing w:val="-3"/>
        </w:rPr>
        <w:t xml:space="preserve">enough </w:t>
      </w:r>
      <w:r>
        <w:t xml:space="preserve">for a </w:t>
      </w:r>
      <w:r>
        <w:rPr>
          <w:spacing w:val="-3"/>
        </w:rPr>
        <w:t xml:space="preserve">three-course </w:t>
      </w:r>
      <w:r>
        <w:t xml:space="preserve">lunch at </w:t>
      </w:r>
      <w:r>
        <w:rPr>
          <w:spacing w:val="-3"/>
        </w:rPr>
        <w:t xml:space="preserve">Michelin-starred Arbutus. </w:t>
      </w:r>
      <w:r>
        <w:t>It’s</w:t>
      </w:r>
      <w:r>
        <w:rPr>
          <w:rFonts w:eastAsia="宋体" w:hint="eastAsia"/>
          <w:lang w:eastAsia="zh-CN"/>
        </w:rPr>
        <w:t xml:space="preserve"> </w:t>
      </w:r>
      <w:r>
        <w:t>£ 16.95 there – or £ 12.99 for a large pizza from Domino’s: I know which I’d rather eat.</w:t>
      </w:r>
    </w:p>
    <w:p w14:paraId="0D95A878" w14:textId="77777777" w:rsidR="00DC3565" w:rsidRDefault="00DC3565"/>
    <w:p w14:paraId="416CB51F" w14:textId="77777777" w:rsidR="00DC3565" w:rsidRDefault="00DC3565"/>
    <w:p w14:paraId="026D4294" w14:textId="77777777" w:rsidR="00DC3565" w:rsidRDefault="00DC3565"/>
    <w:p w14:paraId="349FD2DA" w14:textId="77777777" w:rsidR="00DC3565" w:rsidRDefault="00DC3565"/>
    <w:p w14:paraId="7268B9AE" w14:textId="77777777" w:rsidR="00DC3565" w:rsidRDefault="00DC3565"/>
    <w:p w14:paraId="36A839CE" w14:textId="77777777" w:rsidR="00DC3565" w:rsidRDefault="00DC3565"/>
    <w:p w14:paraId="6EBE5565" w14:textId="77777777" w:rsidR="00DC3565" w:rsidRDefault="00DC3565"/>
    <w:p w14:paraId="16DF016D" w14:textId="77777777" w:rsidR="00DC3565" w:rsidRDefault="00DC3565"/>
    <w:p w14:paraId="04465E49" w14:textId="77777777" w:rsidR="00DC3565" w:rsidRDefault="00DC3565"/>
    <w:p w14:paraId="1A9BC607" w14:textId="77777777" w:rsidR="00DC3565" w:rsidRDefault="00DC3565"/>
    <w:p w14:paraId="6508B429" w14:textId="77777777" w:rsidR="00DC3565" w:rsidRDefault="00DC3565"/>
    <w:p w14:paraId="19F47CE3" w14:textId="77777777" w:rsidR="00DC3565" w:rsidRDefault="00DC3565"/>
    <w:p w14:paraId="5367CAD5" w14:textId="77777777" w:rsidR="00DC3565" w:rsidRDefault="004663E6">
      <w:pPr>
        <w:pStyle w:val="1"/>
        <w:tabs>
          <w:tab w:val="left" w:pos="4203"/>
        </w:tabs>
        <w:spacing w:before="126"/>
        <w:ind w:left="2773"/>
      </w:pPr>
      <w:r>
        <w:lastRenderedPageBreak/>
        <w:t>Section III</w:t>
      </w:r>
      <w:r>
        <w:tab/>
        <w:t>Translation</w:t>
      </w:r>
    </w:p>
    <w:p w14:paraId="4FDD3A53" w14:textId="77777777" w:rsidR="00DC3565" w:rsidRDefault="00DC3565">
      <w:pPr>
        <w:pStyle w:val="a3"/>
        <w:rPr>
          <w:sz w:val="28"/>
        </w:rPr>
      </w:pPr>
    </w:p>
    <w:p w14:paraId="75136009" w14:textId="77777777" w:rsidR="00DC3565" w:rsidRDefault="00DC3565">
      <w:pPr>
        <w:pStyle w:val="a3"/>
        <w:spacing w:before="5"/>
        <w:rPr>
          <w:sz w:val="26"/>
        </w:rPr>
      </w:pPr>
    </w:p>
    <w:p w14:paraId="035829F7" w14:textId="77777777" w:rsidR="00DC3565" w:rsidRDefault="004663E6">
      <w:pPr>
        <w:pStyle w:val="2"/>
        <w:numPr>
          <w:ilvl w:val="0"/>
          <w:numId w:val="4"/>
        </w:numPr>
        <w:tabs>
          <w:tab w:val="left" w:pos="453"/>
        </w:tabs>
        <w:ind w:hanging="343"/>
      </w:pPr>
      <w:r>
        <w:t>Directions:</w:t>
      </w:r>
    </w:p>
    <w:p w14:paraId="684EA366" w14:textId="77777777" w:rsidR="00DC3565" w:rsidRDefault="004663E6">
      <w:pPr>
        <w:pStyle w:val="a3"/>
        <w:spacing w:before="137" w:line="362" w:lineRule="auto"/>
        <w:ind w:left="109" w:right="1300"/>
        <w:jc w:val="both"/>
      </w:pPr>
      <w:r>
        <w:t>Translate the following text into Chinese. Write your translation on the ANSWER SHEET. (15 points)</w:t>
      </w:r>
    </w:p>
    <w:p w14:paraId="2BDF6283" w14:textId="77777777" w:rsidR="00DC3565" w:rsidRDefault="00DC3565">
      <w:pPr>
        <w:pStyle w:val="a3"/>
        <w:spacing w:before="10"/>
        <w:rPr>
          <w:sz w:val="34"/>
        </w:rPr>
      </w:pPr>
    </w:p>
    <w:p w14:paraId="33D308FE" w14:textId="77777777" w:rsidR="00DC3565" w:rsidRDefault="004663E6">
      <w:pPr>
        <w:pStyle w:val="a3"/>
        <w:spacing w:line="362" w:lineRule="auto"/>
        <w:ind w:left="109" w:right="1359" w:firstLine="410"/>
        <w:jc w:val="both"/>
      </w:pPr>
      <w:r>
        <w:t xml:space="preserve">I can pick a date from the past 53 years and know instantly where I was, what happened in the news and even the day of the week. I’ve been able </w:t>
      </w:r>
      <w:r>
        <w:t>to do this since I was four.</w:t>
      </w:r>
    </w:p>
    <w:p w14:paraId="420CC41A" w14:textId="77777777" w:rsidR="00DC3565" w:rsidRDefault="004663E6">
      <w:pPr>
        <w:pStyle w:val="a3"/>
        <w:spacing w:before="2" w:line="362" w:lineRule="auto"/>
        <w:ind w:left="109" w:right="1355" w:firstLine="487"/>
        <w:jc w:val="both"/>
      </w:pPr>
      <w:r>
        <w:t>I never feel overwhelmed with the amount of information my brain absorbs. My mind seems to be able to cope and the information is stored away neatly. When I think of a sad memory, I do what everybody does – try to put it to one</w:t>
      </w:r>
      <w:r>
        <w:t xml:space="preserve"> side. I don’t think it’s harder for me just because my memory is clearer. Powerful memory doesn’t make my emotions any more acute or vivid. I can recall the day my grandfather died and the sadness I felt when we went to the hospital the day before. I also</w:t>
      </w:r>
      <w:r>
        <w:t xml:space="preserve"> remember that the musical play </w:t>
      </w:r>
      <w:r>
        <w:rPr>
          <w:i/>
        </w:rPr>
        <w:t xml:space="preserve">Hair </w:t>
      </w:r>
      <w:r>
        <w:t>opened on Broadway on the same day – they both just pop into my mind in the same way.</w:t>
      </w:r>
    </w:p>
    <w:p w14:paraId="7ECBEC63" w14:textId="77777777" w:rsidR="00DC3565" w:rsidRDefault="00DC3565">
      <w:pPr>
        <w:pStyle w:val="a3"/>
        <w:rPr>
          <w:sz w:val="24"/>
        </w:rPr>
      </w:pPr>
    </w:p>
    <w:p w14:paraId="70389516" w14:textId="77777777" w:rsidR="00DC3565" w:rsidRDefault="00DC3565">
      <w:pPr>
        <w:pStyle w:val="a3"/>
        <w:rPr>
          <w:sz w:val="24"/>
        </w:rPr>
      </w:pPr>
    </w:p>
    <w:p w14:paraId="45BC6866" w14:textId="77777777" w:rsidR="00DC3565" w:rsidRDefault="00DC3565">
      <w:pPr>
        <w:pStyle w:val="a3"/>
        <w:spacing w:before="7"/>
        <w:rPr>
          <w:sz w:val="19"/>
        </w:rPr>
      </w:pPr>
    </w:p>
    <w:p w14:paraId="67FDF130" w14:textId="77777777" w:rsidR="00DC3565" w:rsidRDefault="004663E6">
      <w:pPr>
        <w:pStyle w:val="1"/>
        <w:tabs>
          <w:tab w:val="left" w:pos="1444"/>
        </w:tabs>
        <w:ind w:right="766"/>
        <w:jc w:val="center"/>
      </w:pPr>
      <w:r>
        <w:t>Section IV</w:t>
      </w:r>
      <w:r>
        <w:tab/>
        <w:t>Writing</w:t>
      </w:r>
    </w:p>
    <w:p w14:paraId="141A9A01" w14:textId="77777777" w:rsidR="00DC3565" w:rsidRDefault="00DC3565">
      <w:pPr>
        <w:pStyle w:val="a3"/>
        <w:rPr>
          <w:sz w:val="28"/>
        </w:rPr>
      </w:pPr>
    </w:p>
    <w:p w14:paraId="5B92CA7D" w14:textId="77777777" w:rsidR="00DC3565" w:rsidRDefault="004663E6">
      <w:pPr>
        <w:pStyle w:val="2"/>
        <w:spacing w:before="207"/>
      </w:pPr>
      <w:r>
        <w:t>Part A</w:t>
      </w:r>
    </w:p>
    <w:p w14:paraId="296F0B1B" w14:textId="77777777" w:rsidR="00DC3565" w:rsidRDefault="004663E6">
      <w:pPr>
        <w:pStyle w:val="a4"/>
        <w:numPr>
          <w:ilvl w:val="0"/>
          <w:numId w:val="4"/>
        </w:numPr>
        <w:tabs>
          <w:tab w:val="left" w:pos="453"/>
        </w:tabs>
        <w:spacing w:before="134"/>
        <w:ind w:hanging="343"/>
        <w:rPr>
          <w:b/>
          <w:sz w:val="23"/>
        </w:rPr>
      </w:pPr>
      <w:r>
        <w:rPr>
          <w:b/>
          <w:sz w:val="23"/>
        </w:rPr>
        <w:t>Directions:</w:t>
      </w:r>
    </w:p>
    <w:p w14:paraId="2409E1A7" w14:textId="77777777" w:rsidR="00DC3565" w:rsidRDefault="004663E6">
      <w:pPr>
        <w:pStyle w:val="a3"/>
        <w:spacing w:before="136" w:line="364" w:lineRule="auto"/>
        <w:ind w:left="109" w:right="1361" w:firstLine="420"/>
        <w:jc w:val="both"/>
      </w:pPr>
      <w:r>
        <w:t xml:space="preserve">Suppose your class is to hold a charity sale for kids in need of help. Write your </w:t>
      </w:r>
      <w:r>
        <w:t>classmates an email to</w:t>
      </w:r>
    </w:p>
    <w:p w14:paraId="2A228B27" w14:textId="77777777" w:rsidR="00DC3565" w:rsidRDefault="004663E6">
      <w:pPr>
        <w:pStyle w:val="a4"/>
        <w:numPr>
          <w:ilvl w:val="1"/>
          <w:numId w:val="4"/>
        </w:numPr>
        <w:tabs>
          <w:tab w:val="left" w:pos="760"/>
        </w:tabs>
        <w:spacing w:before="0" w:line="260" w:lineRule="exact"/>
        <w:rPr>
          <w:sz w:val="23"/>
        </w:rPr>
      </w:pPr>
      <w:r>
        <w:rPr>
          <w:sz w:val="23"/>
        </w:rPr>
        <w:t>inform them about the details,</w:t>
      </w:r>
      <w:r>
        <w:rPr>
          <w:spacing w:val="-8"/>
          <w:sz w:val="23"/>
        </w:rPr>
        <w:t xml:space="preserve"> </w:t>
      </w:r>
      <w:r>
        <w:rPr>
          <w:sz w:val="23"/>
        </w:rPr>
        <w:t>and</w:t>
      </w:r>
    </w:p>
    <w:p w14:paraId="0A411596" w14:textId="77777777" w:rsidR="00DC3565" w:rsidRDefault="004663E6">
      <w:pPr>
        <w:pStyle w:val="a4"/>
        <w:numPr>
          <w:ilvl w:val="1"/>
          <w:numId w:val="4"/>
        </w:numPr>
        <w:tabs>
          <w:tab w:val="left" w:pos="760"/>
        </w:tabs>
        <w:spacing w:before="136"/>
        <w:rPr>
          <w:sz w:val="23"/>
        </w:rPr>
      </w:pPr>
      <w:r>
        <w:rPr>
          <w:sz w:val="23"/>
        </w:rPr>
        <w:t>encourage them to</w:t>
      </w:r>
      <w:r>
        <w:rPr>
          <w:spacing w:val="-2"/>
          <w:sz w:val="23"/>
        </w:rPr>
        <w:t xml:space="preserve"> </w:t>
      </w:r>
      <w:r>
        <w:rPr>
          <w:sz w:val="23"/>
        </w:rPr>
        <w:t>participate.</w:t>
      </w:r>
    </w:p>
    <w:p w14:paraId="7DE5DABA" w14:textId="77777777" w:rsidR="00DC3565" w:rsidRDefault="004663E6">
      <w:pPr>
        <w:pStyle w:val="a3"/>
        <w:spacing w:before="137"/>
        <w:ind w:left="529"/>
      </w:pPr>
      <w:r>
        <w:t>You should write about 100 words on the ANSWER SHEET.</w:t>
      </w:r>
    </w:p>
    <w:p w14:paraId="76051D75" w14:textId="77777777" w:rsidR="00DC3565" w:rsidRDefault="004663E6">
      <w:pPr>
        <w:pStyle w:val="a3"/>
        <w:spacing w:before="134"/>
        <w:ind w:left="529"/>
      </w:pPr>
      <w:r>
        <w:rPr>
          <w:b/>
        </w:rPr>
        <w:t xml:space="preserve">Do not </w:t>
      </w:r>
      <w:r>
        <w:t>use your own name. Use “Li Ming” instead.</w:t>
      </w:r>
    </w:p>
    <w:p w14:paraId="3D481681" w14:textId="77777777" w:rsidR="00DC3565" w:rsidRDefault="004663E6">
      <w:pPr>
        <w:pStyle w:val="a3"/>
        <w:spacing w:before="136"/>
        <w:ind w:left="529"/>
      </w:pPr>
      <w:r>
        <w:rPr>
          <w:b/>
        </w:rPr>
        <w:t xml:space="preserve">Do not </w:t>
      </w:r>
      <w:r>
        <w:t>write your address. (10 points)</w:t>
      </w:r>
    </w:p>
    <w:p w14:paraId="1194163A" w14:textId="77777777" w:rsidR="00DC3565" w:rsidRDefault="00DC3565"/>
    <w:p w14:paraId="79256DDB" w14:textId="77777777" w:rsidR="00DC3565" w:rsidRDefault="00DC3565"/>
    <w:p w14:paraId="2BF47301" w14:textId="77777777" w:rsidR="00DC3565" w:rsidRDefault="004663E6">
      <w:pPr>
        <w:pStyle w:val="2"/>
        <w:spacing w:before="151"/>
      </w:pPr>
      <w:r>
        <w:lastRenderedPageBreak/>
        <w:t>Part B</w:t>
      </w:r>
    </w:p>
    <w:p w14:paraId="5BECBE5C" w14:textId="77777777" w:rsidR="00DC3565" w:rsidRDefault="004663E6">
      <w:pPr>
        <w:pStyle w:val="a4"/>
        <w:numPr>
          <w:ilvl w:val="0"/>
          <w:numId w:val="4"/>
        </w:numPr>
        <w:tabs>
          <w:tab w:val="left" w:pos="453"/>
        </w:tabs>
        <w:spacing w:before="137"/>
        <w:ind w:hanging="343"/>
        <w:rPr>
          <w:b/>
          <w:sz w:val="23"/>
        </w:rPr>
      </w:pPr>
      <w:r>
        <w:rPr>
          <w:b/>
          <w:sz w:val="23"/>
        </w:rPr>
        <w:t>Directions:</w:t>
      </w:r>
    </w:p>
    <w:p w14:paraId="244FB6D3" w14:textId="77777777" w:rsidR="00DC3565" w:rsidRDefault="004663E6">
      <w:pPr>
        <w:pStyle w:val="a3"/>
        <w:spacing w:before="134"/>
        <w:ind w:left="529"/>
      </w:pPr>
      <w:r>
        <w:t>Writ</w:t>
      </w:r>
      <w:r>
        <w:t>e an essay based on the following chart. In your writing, you should</w:t>
      </w:r>
    </w:p>
    <w:p w14:paraId="2125899B" w14:textId="77777777" w:rsidR="00DC3565" w:rsidRDefault="004663E6">
      <w:pPr>
        <w:pStyle w:val="a4"/>
        <w:numPr>
          <w:ilvl w:val="1"/>
          <w:numId w:val="4"/>
        </w:numPr>
        <w:tabs>
          <w:tab w:val="left" w:pos="818"/>
        </w:tabs>
        <w:spacing w:before="167"/>
        <w:ind w:left="817" w:hanging="249"/>
        <w:rPr>
          <w:sz w:val="23"/>
        </w:rPr>
      </w:pPr>
      <w:r>
        <w:rPr>
          <w:sz w:val="23"/>
        </w:rPr>
        <w:t>interpret the chart,</w:t>
      </w:r>
      <w:r>
        <w:rPr>
          <w:spacing w:val="-2"/>
          <w:sz w:val="23"/>
        </w:rPr>
        <w:t xml:space="preserve"> </w:t>
      </w:r>
      <w:r>
        <w:rPr>
          <w:sz w:val="23"/>
        </w:rPr>
        <w:t>and</w:t>
      </w:r>
    </w:p>
    <w:p w14:paraId="381CC7B1" w14:textId="77777777" w:rsidR="00DC3565" w:rsidRDefault="004663E6">
      <w:pPr>
        <w:pStyle w:val="a4"/>
        <w:numPr>
          <w:ilvl w:val="1"/>
          <w:numId w:val="4"/>
        </w:numPr>
        <w:tabs>
          <w:tab w:val="left" w:pos="818"/>
        </w:tabs>
        <w:spacing w:before="177"/>
        <w:ind w:left="817" w:hanging="249"/>
        <w:rPr>
          <w:sz w:val="23"/>
        </w:rPr>
      </w:pPr>
      <w:r>
        <w:rPr>
          <w:sz w:val="23"/>
        </w:rPr>
        <w:t>give your comments.</w:t>
      </w:r>
    </w:p>
    <w:p w14:paraId="4325969C" w14:textId="77777777" w:rsidR="00DC3565" w:rsidRDefault="004663E6">
      <w:pPr>
        <w:pStyle w:val="a3"/>
        <w:spacing w:before="175"/>
        <w:ind w:left="529"/>
      </w:pPr>
      <w:r>
        <w:t>You should write about 150 words on the ANSWER SHEET. (15 points)</w:t>
      </w:r>
    </w:p>
    <w:p w14:paraId="140FB930" w14:textId="77777777" w:rsidR="00DC3565" w:rsidRDefault="00DC3565">
      <w:pPr>
        <w:pStyle w:val="a3"/>
        <w:rPr>
          <w:sz w:val="20"/>
        </w:rPr>
      </w:pPr>
    </w:p>
    <w:p w14:paraId="3A402A19" w14:textId="77777777" w:rsidR="00DC3565" w:rsidRDefault="00DC3565">
      <w:pPr>
        <w:pStyle w:val="a3"/>
        <w:spacing w:before="1"/>
        <w:rPr>
          <w:sz w:val="13"/>
        </w:rPr>
      </w:pPr>
    </w:p>
    <w:p w14:paraId="4A9BDBBF" w14:textId="77777777" w:rsidR="00DC3565" w:rsidRDefault="00DC3565">
      <w:pPr>
        <w:pStyle w:val="a3"/>
        <w:spacing w:before="1"/>
        <w:rPr>
          <w:sz w:val="13"/>
        </w:rPr>
      </w:pPr>
    </w:p>
    <w:p w14:paraId="5849FFFC" w14:textId="77777777" w:rsidR="00DC3565" w:rsidRDefault="004663E6">
      <w:pPr>
        <w:pStyle w:val="a3"/>
        <w:spacing w:before="1"/>
        <w:rPr>
          <w:sz w:val="13"/>
        </w:rPr>
      </w:pPr>
      <w:r>
        <w:rPr>
          <w:noProof/>
        </w:rPr>
        <w:drawing>
          <wp:anchor distT="0" distB="0" distL="0" distR="0" simplePos="0" relativeHeight="251646976" behindDoc="0" locked="0" layoutInCell="1" allowOverlap="1" wp14:anchorId="5B58107D" wp14:editId="5C7D67DF">
            <wp:simplePos x="0" y="0"/>
            <wp:positionH relativeFrom="page">
              <wp:posOffset>1493520</wp:posOffset>
            </wp:positionH>
            <wp:positionV relativeFrom="paragraph">
              <wp:posOffset>-262255</wp:posOffset>
            </wp:positionV>
            <wp:extent cx="3766185" cy="2651760"/>
            <wp:effectExtent l="0" t="0" r="5715" b="1524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6" cstate="print"/>
                    <a:stretch>
                      <a:fillRect/>
                    </a:stretch>
                  </pic:blipFill>
                  <pic:spPr>
                    <a:xfrm>
                      <a:off x="0" y="0"/>
                      <a:ext cx="3766185" cy="2651760"/>
                    </a:xfrm>
                    <a:prstGeom prst="rect">
                      <a:avLst/>
                    </a:prstGeom>
                  </pic:spPr>
                </pic:pic>
              </a:graphicData>
            </a:graphic>
          </wp:anchor>
        </w:drawing>
      </w:r>
    </w:p>
    <w:p w14:paraId="29EE38F8" w14:textId="77777777" w:rsidR="00DC3565" w:rsidRDefault="00DC3565">
      <w:pPr>
        <w:pStyle w:val="a3"/>
        <w:spacing w:before="1"/>
        <w:rPr>
          <w:sz w:val="13"/>
        </w:rPr>
      </w:pPr>
    </w:p>
    <w:p w14:paraId="330C5471" w14:textId="77777777" w:rsidR="00DC3565" w:rsidRDefault="00DC3565">
      <w:pPr>
        <w:pStyle w:val="a3"/>
        <w:spacing w:before="1"/>
        <w:rPr>
          <w:sz w:val="13"/>
        </w:rPr>
      </w:pPr>
    </w:p>
    <w:p w14:paraId="7B103E6D" w14:textId="77777777" w:rsidR="00DC3565" w:rsidRDefault="00DC3565">
      <w:pPr>
        <w:pStyle w:val="a3"/>
        <w:spacing w:before="1"/>
        <w:rPr>
          <w:sz w:val="13"/>
        </w:rPr>
      </w:pPr>
    </w:p>
    <w:p w14:paraId="3937D176" w14:textId="77777777" w:rsidR="00DC3565" w:rsidRDefault="00DC3565">
      <w:pPr>
        <w:pStyle w:val="a3"/>
        <w:spacing w:before="1"/>
        <w:rPr>
          <w:sz w:val="13"/>
        </w:rPr>
      </w:pPr>
    </w:p>
    <w:p w14:paraId="2D6B6B11" w14:textId="77777777" w:rsidR="00DC3565" w:rsidRDefault="00DC3565">
      <w:pPr>
        <w:pStyle w:val="a3"/>
        <w:spacing w:before="1"/>
        <w:rPr>
          <w:sz w:val="13"/>
        </w:rPr>
      </w:pPr>
    </w:p>
    <w:p w14:paraId="0CF744CB" w14:textId="77777777" w:rsidR="00DC3565" w:rsidRDefault="00DC3565">
      <w:pPr>
        <w:pStyle w:val="a3"/>
        <w:spacing w:before="1"/>
        <w:rPr>
          <w:sz w:val="13"/>
        </w:rPr>
      </w:pPr>
    </w:p>
    <w:p w14:paraId="0516DC84" w14:textId="77777777" w:rsidR="00DC3565" w:rsidRDefault="00DC3565">
      <w:pPr>
        <w:pStyle w:val="a3"/>
        <w:spacing w:before="1"/>
        <w:rPr>
          <w:sz w:val="13"/>
        </w:rPr>
      </w:pPr>
    </w:p>
    <w:p w14:paraId="59167357" w14:textId="77777777" w:rsidR="00DC3565" w:rsidRDefault="00DC3565">
      <w:pPr>
        <w:pStyle w:val="a3"/>
        <w:spacing w:before="1"/>
        <w:rPr>
          <w:sz w:val="13"/>
        </w:rPr>
      </w:pPr>
    </w:p>
    <w:p w14:paraId="4D53C412" w14:textId="77777777" w:rsidR="00DC3565" w:rsidRDefault="00DC3565">
      <w:pPr>
        <w:pStyle w:val="a3"/>
        <w:spacing w:before="1"/>
        <w:rPr>
          <w:sz w:val="13"/>
        </w:rPr>
      </w:pPr>
    </w:p>
    <w:p w14:paraId="2195BCDC" w14:textId="77777777" w:rsidR="00DC3565" w:rsidRDefault="00DC3565">
      <w:pPr>
        <w:pStyle w:val="a3"/>
        <w:spacing w:before="1"/>
        <w:rPr>
          <w:sz w:val="13"/>
        </w:rPr>
      </w:pPr>
    </w:p>
    <w:p w14:paraId="087B00FE" w14:textId="77777777" w:rsidR="00DC3565" w:rsidRDefault="00DC3565">
      <w:pPr>
        <w:pStyle w:val="a3"/>
        <w:spacing w:before="1"/>
        <w:rPr>
          <w:sz w:val="13"/>
        </w:rPr>
      </w:pPr>
    </w:p>
    <w:p w14:paraId="71E1C52C" w14:textId="77777777" w:rsidR="00DC3565" w:rsidRDefault="00DC3565">
      <w:pPr>
        <w:pStyle w:val="a3"/>
        <w:spacing w:before="1"/>
        <w:rPr>
          <w:sz w:val="13"/>
        </w:rPr>
      </w:pPr>
    </w:p>
    <w:p w14:paraId="7D560BF6" w14:textId="77777777" w:rsidR="00DC3565" w:rsidRDefault="00DC3565">
      <w:pPr>
        <w:pStyle w:val="a3"/>
        <w:spacing w:before="1"/>
        <w:rPr>
          <w:sz w:val="13"/>
        </w:rPr>
      </w:pPr>
    </w:p>
    <w:p w14:paraId="6915DA9F" w14:textId="77777777" w:rsidR="00DC3565" w:rsidRDefault="00DC3565">
      <w:pPr>
        <w:pStyle w:val="a3"/>
        <w:spacing w:before="1"/>
        <w:rPr>
          <w:sz w:val="13"/>
        </w:rPr>
      </w:pPr>
    </w:p>
    <w:p w14:paraId="0670E227" w14:textId="77777777" w:rsidR="00DC3565" w:rsidRDefault="00DC3565">
      <w:pPr>
        <w:pStyle w:val="a3"/>
        <w:spacing w:before="1"/>
        <w:rPr>
          <w:sz w:val="13"/>
        </w:rPr>
      </w:pPr>
    </w:p>
    <w:p w14:paraId="33A0A439" w14:textId="77777777" w:rsidR="00DC3565" w:rsidRDefault="00DC3565">
      <w:pPr>
        <w:pStyle w:val="a3"/>
        <w:spacing w:before="1"/>
        <w:rPr>
          <w:sz w:val="13"/>
        </w:rPr>
      </w:pPr>
    </w:p>
    <w:p w14:paraId="34C8DF12" w14:textId="77777777" w:rsidR="00DC3565" w:rsidRDefault="00DC3565">
      <w:pPr>
        <w:pStyle w:val="a3"/>
        <w:spacing w:before="1"/>
        <w:rPr>
          <w:sz w:val="13"/>
        </w:rPr>
      </w:pPr>
    </w:p>
    <w:p w14:paraId="19229081" w14:textId="77777777" w:rsidR="00DC3565" w:rsidRDefault="00DC3565">
      <w:pPr>
        <w:pStyle w:val="a3"/>
        <w:spacing w:before="1"/>
        <w:rPr>
          <w:sz w:val="13"/>
        </w:rPr>
      </w:pPr>
    </w:p>
    <w:p w14:paraId="5E0E6BF8" w14:textId="77777777" w:rsidR="00DC3565" w:rsidRDefault="00DC3565">
      <w:pPr>
        <w:pStyle w:val="a3"/>
        <w:spacing w:before="1"/>
        <w:rPr>
          <w:sz w:val="13"/>
        </w:rPr>
      </w:pPr>
    </w:p>
    <w:p w14:paraId="6A50F164" w14:textId="77777777" w:rsidR="00DC3565" w:rsidRDefault="00DC3565">
      <w:pPr>
        <w:pStyle w:val="a3"/>
        <w:spacing w:before="1"/>
        <w:rPr>
          <w:sz w:val="13"/>
        </w:rPr>
      </w:pPr>
    </w:p>
    <w:p w14:paraId="3E498389" w14:textId="77777777" w:rsidR="00DC3565" w:rsidRDefault="00DC3565">
      <w:pPr>
        <w:pStyle w:val="a3"/>
        <w:spacing w:before="1"/>
        <w:rPr>
          <w:sz w:val="13"/>
        </w:rPr>
      </w:pPr>
    </w:p>
    <w:p w14:paraId="2548026D" w14:textId="77777777" w:rsidR="00DC3565" w:rsidRDefault="00DC3565">
      <w:pPr>
        <w:pStyle w:val="a3"/>
        <w:spacing w:before="1"/>
        <w:rPr>
          <w:sz w:val="13"/>
        </w:rPr>
      </w:pPr>
    </w:p>
    <w:p w14:paraId="5691D967" w14:textId="77777777" w:rsidR="00DC3565" w:rsidRDefault="00DC3565">
      <w:pPr>
        <w:pStyle w:val="a3"/>
        <w:spacing w:before="1"/>
        <w:rPr>
          <w:sz w:val="13"/>
        </w:rPr>
      </w:pPr>
    </w:p>
    <w:p w14:paraId="344E1B09" w14:textId="77777777" w:rsidR="00DC3565" w:rsidRDefault="00DC3565">
      <w:pPr>
        <w:pStyle w:val="a3"/>
        <w:spacing w:before="1"/>
        <w:rPr>
          <w:sz w:val="13"/>
        </w:rPr>
      </w:pPr>
    </w:p>
    <w:p w14:paraId="33700136" w14:textId="77777777" w:rsidR="00DC3565" w:rsidRDefault="00DC3565">
      <w:pPr>
        <w:pStyle w:val="a3"/>
        <w:spacing w:before="1"/>
        <w:rPr>
          <w:sz w:val="13"/>
        </w:rPr>
      </w:pPr>
    </w:p>
    <w:p w14:paraId="6AEB3F65" w14:textId="77777777" w:rsidR="00DC3565" w:rsidRDefault="00DC3565">
      <w:pPr>
        <w:pStyle w:val="a3"/>
        <w:spacing w:before="1"/>
        <w:rPr>
          <w:sz w:val="13"/>
        </w:rPr>
      </w:pPr>
    </w:p>
    <w:p w14:paraId="5DEBEA2B" w14:textId="77777777" w:rsidR="00DC3565" w:rsidRDefault="00DC3565">
      <w:pPr>
        <w:pStyle w:val="a3"/>
        <w:spacing w:before="1"/>
        <w:rPr>
          <w:sz w:val="13"/>
        </w:rPr>
      </w:pPr>
    </w:p>
    <w:p w14:paraId="3E8363CA" w14:textId="77777777" w:rsidR="00DC3565" w:rsidRDefault="00DC3565">
      <w:pPr>
        <w:pStyle w:val="a3"/>
        <w:spacing w:before="1"/>
        <w:rPr>
          <w:sz w:val="13"/>
        </w:rPr>
      </w:pPr>
    </w:p>
    <w:p w14:paraId="51981300" w14:textId="77777777" w:rsidR="00DC3565" w:rsidRDefault="00DC3565">
      <w:pPr>
        <w:pStyle w:val="a3"/>
        <w:spacing w:before="1"/>
        <w:rPr>
          <w:sz w:val="13"/>
        </w:rPr>
      </w:pPr>
    </w:p>
    <w:p w14:paraId="521DBFF0" w14:textId="77777777" w:rsidR="00DC3565" w:rsidRDefault="00DC3565">
      <w:pPr>
        <w:pStyle w:val="a3"/>
        <w:spacing w:before="1"/>
        <w:rPr>
          <w:sz w:val="13"/>
        </w:rPr>
      </w:pPr>
    </w:p>
    <w:p w14:paraId="5A594B54" w14:textId="77777777" w:rsidR="00DC3565" w:rsidRDefault="00DC3565">
      <w:pPr>
        <w:pStyle w:val="a3"/>
        <w:spacing w:before="1"/>
        <w:rPr>
          <w:sz w:val="13"/>
        </w:rPr>
      </w:pPr>
    </w:p>
    <w:p w14:paraId="2EABB9FF" w14:textId="77777777" w:rsidR="00DC3565" w:rsidRDefault="00DC3565">
      <w:pPr>
        <w:pStyle w:val="a3"/>
        <w:spacing w:before="1"/>
        <w:rPr>
          <w:sz w:val="13"/>
        </w:rPr>
      </w:pPr>
    </w:p>
    <w:p w14:paraId="0D0B355F" w14:textId="77777777" w:rsidR="00DC3565" w:rsidRDefault="00DC3565">
      <w:pPr>
        <w:pStyle w:val="a3"/>
        <w:spacing w:before="1"/>
        <w:rPr>
          <w:sz w:val="13"/>
        </w:rPr>
      </w:pPr>
    </w:p>
    <w:p w14:paraId="020B26CD" w14:textId="77777777" w:rsidR="00DC3565" w:rsidRDefault="00DC3565">
      <w:pPr>
        <w:pStyle w:val="a3"/>
        <w:spacing w:before="1"/>
        <w:rPr>
          <w:sz w:val="13"/>
        </w:rPr>
      </w:pPr>
    </w:p>
    <w:p w14:paraId="00DC3D2D" w14:textId="77777777" w:rsidR="00DC3565" w:rsidRDefault="004663E6">
      <w:pPr>
        <w:pStyle w:val="1"/>
        <w:ind w:rightChars="490" w:right="1078"/>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3</w:t>
      </w:r>
      <w:r>
        <w:rPr>
          <w:rFonts w:eastAsiaTheme="majorEastAsia"/>
          <w:b/>
          <w:bCs/>
          <w:sz w:val="30"/>
          <w:szCs w:val="30"/>
          <w:lang w:eastAsia="zh-CN"/>
        </w:rPr>
        <w:t>年</w:t>
      </w:r>
      <w:r>
        <w:rPr>
          <w:rFonts w:eastAsiaTheme="majorEastAsia" w:hint="eastAsia"/>
          <w:b/>
          <w:bCs/>
          <w:sz w:val="30"/>
          <w:szCs w:val="30"/>
          <w:lang w:eastAsia="zh-CN"/>
        </w:rPr>
        <w:t>考研</w:t>
      </w:r>
      <w:r>
        <w:rPr>
          <w:rFonts w:eastAsiaTheme="majorEastAsia"/>
          <w:b/>
          <w:bCs/>
          <w:sz w:val="30"/>
          <w:szCs w:val="30"/>
          <w:lang w:eastAsia="zh-CN"/>
        </w:rPr>
        <w:t>英语</w:t>
      </w:r>
      <w:r>
        <w:rPr>
          <w:rFonts w:eastAsiaTheme="majorEastAsia" w:hint="eastAsia"/>
          <w:b/>
          <w:bCs/>
          <w:sz w:val="30"/>
          <w:szCs w:val="30"/>
          <w:lang w:eastAsia="zh-CN"/>
        </w:rPr>
        <w:t>二</w:t>
      </w:r>
      <w:r>
        <w:rPr>
          <w:rFonts w:eastAsiaTheme="majorEastAsia"/>
          <w:b/>
          <w:bCs/>
          <w:sz w:val="30"/>
          <w:szCs w:val="30"/>
          <w:lang w:eastAsia="zh-CN"/>
        </w:rPr>
        <w:t>真题答案</w:t>
      </w:r>
    </w:p>
    <w:p w14:paraId="1C238B65" w14:textId="77777777" w:rsidR="00DC3565" w:rsidRDefault="00DC3565">
      <w:pPr>
        <w:rPr>
          <w:lang w:eastAsia="zh-CN"/>
        </w:rPr>
      </w:pPr>
    </w:p>
    <w:p w14:paraId="1AA753F7" w14:textId="77777777" w:rsidR="00DC3565" w:rsidRDefault="004663E6">
      <w:pPr>
        <w:pStyle w:val="1"/>
        <w:ind w:rightChars="490" w:right="1078"/>
        <w:jc w:val="center"/>
        <w:rPr>
          <w:lang w:eastAsia="zh-CN"/>
        </w:rPr>
      </w:pPr>
      <w:r>
        <w:t xml:space="preserve">Section </w:t>
      </w:r>
      <w:r>
        <w:rPr>
          <w:rFonts w:ascii="宋体" w:hAnsi="宋体"/>
        </w:rPr>
        <w:t>Ⅰ</w:t>
      </w:r>
      <w:r>
        <w:rPr>
          <w:rFonts w:ascii="宋体" w:hAnsi="宋体"/>
          <w:spacing w:val="-63"/>
        </w:rPr>
        <w:t xml:space="preserve"> </w:t>
      </w:r>
      <w:r>
        <w:t xml:space="preserve">Use </w:t>
      </w:r>
      <w:proofErr w:type="gramStart"/>
      <w:r>
        <w:t>of</w:t>
      </w:r>
      <w:r>
        <w:rPr>
          <w:rFonts w:eastAsia="宋体" w:hint="eastAsia"/>
          <w:lang w:eastAsia="zh-CN"/>
        </w:rPr>
        <w:t xml:space="preserve"> </w:t>
      </w:r>
      <w:r>
        <w:t xml:space="preserve"> English</w:t>
      </w:r>
      <w:proofErr w:type="gramEnd"/>
    </w:p>
    <w:p w14:paraId="204CECDB" w14:textId="77777777" w:rsidR="00DC3565" w:rsidRDefault="00DC3565">
      <w:pPr>
        <w:rPr>
          <w:b/>
          <w:bCs/>
          <w:lang w:eastAsia="zh-CN"/>
        </w:rPr>
      </w:pPr>
    </w:p>
    <w:p w14:paraId="42275FA5" w14:textId="77777777" w:rsidR="00DC3565" w:rsidRDefault="004663E6">
      <w:pPr>
        <w:pStyle w:val="TableParagraph"/>
        <w:spacing w:line="266" w:lineRule="exact"/>
        <w:rPr>
          <w:rFonts w:ascii="Times New Roman" w:hAnsi="Times New Roman" w:cs="Times New Roman"/>
          <w:bCs/>
          <w:kern w:val="15"/>
          <w:sz w:val="23"/>
          <w:szCs w:val="23"/>
          <w:lang w:eastAsia="zh-CN"/>
        </w:rPr>
      </w:pPr>
      <w:r>
        <w:rPr>
          <w:rFonts w:ascii="Times New Roman" w:hAnsi="Times New Roman" w:cs="Times New Roman"/>
          <w:bCs/>
          <w:kern w:val="15"/>
          <w:sz w:val="23"/>
          <w:szCs w:val="23"/>
          <w:lang w:eastAsia="zh-CN"/>
        </w:rPr>
        <w:t xml:space="preserve">1.B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2.D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3.B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4.A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5.C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6.B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7.A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8.D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9.C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10.A</w:t>
      </w:r>
    </w:p>
    <w:p w14:paraId="7B8D031C" w14:textId="77777777" w:rsidR="00DC3565" w:rsidRDefault="00DC3565">
      <w:pPr>
        <w:pStyle w:val="TableParagraph"/>
        <w:spacing w:line="266" w:lineRule="exact"/>
        <w:rPr>
          <w:rFonts w:ascii="Times New Roman" w:hAnsi="Times New Roman" w:cs="Times New Roman"/>
          <w:bCs/>
          <w:kern w:val="15"/>
          <w:sz w:val="23"/>
          <w:szCs w:val="23"/>
          <w:lang w:eastAsia="zh-CN"/>
        </w:rPr>
      </w:pPr>
    </w:p>
    <w:p w14:paraId="6BBD3A50" w14:textId="77777777" w:rsidR="00DC3565" w:rsidRDefault="004663E6">
      <w:pPr>
        <w:pStyle w:val="TableParagraph"/>
        <w:spacing w:line="266" w:lineRule="exact"/>
        <w:rPr>
          <w:rFonts w:ascii="Times New Roman" w:hAnsi="Times New Roman" w:cs="Times New Roman"/>
          <w:bCs/>
          <w:kern w:val="15"/>
          <w:sz w:val="23"/>
          <w:szCs w:val="23"/>
          <w:lang w:eastAsia="zh-CN"/>
        </w:rPr>
      </w:pPr>
      <w:r>
        <w:rPr>
          <w:rFonts w:ascii="Times New Roman" w:hAnsi="Times New Roman" w:cs="Times New Roman"/>
          <w:bCs/>
          <w:kern w:val="15"/>
          <w:sz w:val="23"/>
          <w:szCs w:val="23"/>
          <w:lang w:eastAsia="zh-CN"/>
        </w:rPr>
        <w:t xml:space="preserve">11.A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12.C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13.B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14.D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15.C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16.D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17.A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18.B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19.D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20.C </w:t>
      </w:r>
    </w:p>
    <w:p w14:paraId="5572F3B1" w14:textId="77777777" w:rsidR="00DC3565" w:rsidRDefault="00DC3565">
      <w:pPr>
        <w:pStyle w:val="a3"/>
        <w:spacing w:before="6"/>
        <w:rPr>
          <w:sz w:val="13"/>
        </w:rPr>
      </w:pPr>
    </w:p>
    <w:p w14:paraId="35FBA50B" w14:textId="77777777" w:rsidR="00DC3565" w:rsidRDefault="00DC3565">
      <w:pPr>
        <w:pStyle w:val="a3"/>
        <w:spacing w:before="6"/>
        <w:rPr>
          <w:sz w:val="13"/>
        </w:rPr>
      </w:pPr>
    </w:p>
    <w:p w14:paraId="11F76560" w14:textId="77777777" w:rsidR="00DC3565" w:rsidRDefault="00DC3565">
      <w:pPr>
        <w:pStyle w:val="a3"/>
        <w:spacing w:before="6"/>
        <w:ind w:rightChars="-23" w:right="-51"/>
        <w:jc w:val="both"/>
        <w:rPr>
          <w:sz w:val="13"/>
        </w:rPr>
      </w:pPr>
    </w:p>
    <w:p w14:paraId="5AF8C733" w14:textId="77777777" w:rsidR="00DC3565" w:rsidRDefault="004663E6">
      <w:pPr>
        <w:pStyle w:val="1"/>
        <w:tabs>
          <w:tab w:val="left" w:pos="3565"/>
        </w:tabs>
        <w:spacing w:before="71"/>
        <w:ind w:rightChars="590" w:right="1298"/>
        <w:jc w:val="center"/>
      </w:pPr>
      <w:r>
        <w:t>Section</w:t>
      </w:r>
      <w:r>
        <w:rPr>
          <w:rFonts w:eastAsia="宋体" w:hint="eastAsia"/>
          <w:lang w:eastAsia="zh-CN"/>
        </w:rPr>
        <w:t xml:space="preserve"> </w:t>
      </w:r>
      <w:r>
        <w:rPr>
          <w:rFonts w:ascii="宋体" w:hAnsi="宋体"/>
        </w:rPr>
        <w:t>Ⅱ</w:t>
      </w:r>
      <w:r>
        <w:rPr>
          <w:rFonts w:ascii="宋体" w:eastAsia="宋体" w:hAnsi="宋体" w:hint="eastAsia"/>
          <w:lang w:eastAsia="zh-CN"/>
        </w:rPr>
        <w:t xml:space="preserve"> </w:t>
      </w:r>
      <w:r>
        <w:t>Reading</w:t>
      </w:r>
      <w:r>
        <w:t xml:space="preserve"> </w:t>
      </w:r>
      <w:r>
        <w:t>Comprehension</w:t>
      </w:r>
    </w:p>
    <w:p w14:paraId="14FED9A1" w14:textId="77777777" w:rsidR="00DC3565" w:rsidRDefault="00DC3565"/>
    <w:p w14:paraId="0FEFB0C3" w14:textId="77777777" w:rsidR="00DC3565" w:rsidRDefault="004663E6">
      <w:pPr>
        <w:pStyle w:val="a3"/>
        <w:tabs>
          <w:tab w:val="left" w:pos="9460"/>
        </w:tabs>
        <w:spacing w:before="6"/>
        <w:ind w:rightChars="590" w:right="1298"/>
        <w:jc w:val="center"/>
        <w:rPr>
          <w:b/>
          <w:bCs/>
        </w:rPr>
      </w:pPr>
      <w:r>
        <w:rPr>
          <w:b/>
          <w:bCs/>
        </w:rPr>
        <w:t>Part A</w:t>
      </w:r>
    </w:p>
    <w:p w14:paraId="795CCFF3" w14:textId="77777777" w:rsidR="00DC3565" w:rsidRDefault="00DC3565">
      <w:pPr>
        <w:ind w:firstLineChars="1600" w:firstLine="3520"/>
        <w:jc w:val="both"/>
      </w:pPr>
    </w:p>
    <w:tbl>
      <w:tblPr>
        <w:tblW w:w="7182"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240"/>
        <w:gridCol w:w="1537"/>
      </w:tblGrid>
      <w:tr w:rsidR="00DC3565" w14:paraId="05F7E505" w14:textId="77777777">
        <w:trPr>
          <w:trHeight w:val="366"/>
        </w:trPr>
        <w:tc>
          <w:tcPr>
            <w:tcW w:w="854" w:type="dxa"/>
          </w:tcPr>
          <w:p w14:paraId="78A2966F" w14:textId="77777777" w:rsidR="00DC3565" w:rsidRDefault="004663E6">
            <w:pPr>
              <w:pStyle w:val="TableParagraph"/>
              <w:spacing w:line="266" w:lineRule="exact"/>
              <w:ind w:left="50"/>
              <w:rPr>
                <w:rFonts w:ascii="Times New Roman" w:hAnsi="Times New Roman" w:cs="Times New Roman"/>
                <w:b/>
                <w:sz w:val="23"/>
                <w:szCs w:val="23"/>
              </w:rPr>
            </w:pPr>
            <w:r>
              <w:rPr>
                <w:rFonts w:ascii="Times New Roman" w:hAnsi="Times New Roman" w:cs="Times New Roman"/>
                <w:b/>
                <w:sz w:val="23"/>
                <w:szCs w:val="23"/>
              </w:rPr>
              <w:t>Text 1</w:t>
            </w:r>
          </w:p>
        </w:tc>
        <w:tc>
          <w:tcPr>
            <w:tcW w:w="964" w:type="dxa"/>
          </w:tcPr>
          <w:p w14:paraId="10721597" w14:textId="77777777" w:rsidR="00DC3565" w:rsidRDefault="004663E6">
            <w:pPr>
              <w:pStyle w:val="TableParagraph"/>
              <w:spacing w:line="266" w:lineRule="exact"/>
              <w:ind w:left="180"/>
              <w:rPr>
                <w:rFonts w:ascii="Times New Roman" w:hAnsi="Times New Roman" w:cs="Times New Roman"/>
                <w:sz w:val="23"/>
                <w:szCs w:val="23"/>
              </w:rPr>
            </w:pPr>
            <w:r>
              <w:rPr>
                <w:rFonts w:ascii="Times New Roman" w:hAnsi="Times New Roman" w:cs="Times New Roman"/>
                <w:sz w:val="23"/>
                <w:szCs w:val="23"/>
              </w:rPr>
              <w:t>21~25</w:t>
            </w:r>
          </w:p>
        </w:tc>
        <w:tc>
          <w:tcPr>
            <w:tcW w:w="1477" w:type="dxa"/>
          </w:tcPr>
          <w:p w14:paraId="03B2FFAD" w14:textId="77777777" w:rsidR="00DC3565" w:rsidRDefault="004663E6">
            <w:pPr>
              <w:pStyle w:val="TableParagraph"/>
              <w:spacing w:line="266" w:lineRule="exact"/>
              <w:ind w:left="185"/>
              <w:rPr>
                <w:rFonts w:ascii="Times New Roman" w:hAnsi="Times New Roman" w:cs="Times New Roman"/>
                <w:sz w:val="23"/>
                <w:szCs w:val="23"/>
              </w:rPr>
            </w:pPr>
            <w:r>
              <w:rPr>
                <w:rFonts w:ascii="Times New Roman" w:hAnsi="Times New Roman" w:cs="Times New Roman"/>
                <w:sz w:val="23"/>
                <w:szCs w:val="23"/>
              </w:rPr>
              <w:t>A D B</w:t>
            </w:r>
            <w:r>
              <w:rPr>
                <w:rFonts w:ascii="Times New Roman" w:hAnsi="Times New Roman" w:cs="Times New Roman"/>
                <w:sz w:val="23"/>
                <w:szCs w:val="23"/>
              </w:rPr>
              <w:t xml:space="preserve"> </w:t>
            </w:r>
            <w:proofErr w:type="spellStart"/>
            <w:r>
              <w:rPr>
                <w:rFonts w:ascii="Times New Roman" w:hAnsi="Times New Roman" w:cs="Times New Roman"/>
                <w:sz w:val="23"/>
                <w:szCs w:val="23"/>
              </w:rPr>
              <w:t>B</w:t>
            </w:r>
            <w:proofErr w:type="spellEnd"/>
            <w:r>
              <w:rPr>
                <w:rFonts w:ascii="Times New Roman" w:hAnsi="Times New Roman" w:cs="Times New Roman"/>
                <w:sz w:val="23"/>
                <w:szCs w:val="23"/>
              </w:rPr>
              <w:t xml:space="preserve"> C</w:t>
            </w:r>
          </w:p>
        </w:tc>
        <w:tc>
          <w:tcPr>
            <w:tcW w:w="1110" w:type="dxa"/>
          </w:tcPr>
          <w:p w14:paraId="05073DB5" w14:textId="77777777" w:rsidR="00DC3565" w:rsidRDefault="004663E6">
            <w:pPr>
              <w:pStyle w:val="TableParagraph"/>
              <w:spacing w:line="266" w:lineRule="exact"/>
              <w:ind w:left="128" w:right="170"/>
              <w:jc w:val="right"/>
              <w:rPr>
                <w:rFonts w:ascii="Times New Roman" w:hAnsi="Times New Roman" w:cs="Times New Roman"/>
                <w:b/>
                <w:sz w:val="23"/>
                <w:szCs w:val="23"/>
              </w:rPr>
            </w:pPr>
            <w:r>
              <w:rPr>
                <w:rFonts w:ascii="Times New Roman" w:hAnsi="Times New Roman" w:cs="Times New Roman"/>
                <w:b/>
                <w:sz w:val="23"/>
                <w:szCs w:val="23"/>
              </w:rPr>
              <w:t>Text 2</w:t>
            </w:r>
          </w:p>
        </w:tc>
        <w:tc>
          <w:tcPr>
            <w:tcW w:w="1240" w:type="dxa"/>
          </w:tcPr>
          <w:p w14:paraId="01D70287" w14:textId="77777777" w:rsidR="00DC3565" w:rsidRDefault="004663E6">
            <w:pPr>
              <w:pStyle w:val="TableParagraph"/>
              <w:spacing w:line="266" w:lineRule="exact"/>
              <w:ind w:left="154" w:right="140"/>
              <w:jc w:val="center"/>
              <w:rPr>
                <w:rFonts w:ascii="Times New Roman" w:hAnsi="Times New Roman" w:cs="Times New Roman"/>
                <w:sz w:val="23"/>
                <w:szCs w:val="23"/>
              </w:rPr>
            </w:pPr>
            <w:r>
              <w:rPr>
                <w:rFonts w:ascii="Times New Roman" w:hAnsi="Times New Roman" w:cs="Times New Roman"/>
                <w:sz w:val="23"/>
                <w:szCs w:val="23"/>
              </w:rPr>
              <w:t>26~30</w:t>
            </w:r>
          </w:p>
        </w:tc>
        <w:tc>
          <w:tcPr>
            <w:tcW w:w="1537" w:type="dxa"/>
          </w:tcPr>
          <w:p w14:paraId="3088AA3E" w14:textId="77777777" w:rsidR="00DC3565" w:rsidRDefault="004663E6">
            <w:pPr>
              <w:pStyle w:val="TableParagraph"/>
              <w:spacing w:line="266" w:lineRule="exact"/>
              <w:ind w:left="128" w:right="46"/>
              <w:jc w:val="right"/>
              <w:rPr>
                <w:rFonts w:ascii="Times New Roman" w:hAnsi="Times New Roman" w:cs="Times New Roman"/>
                <w:sz w:val="23"/>
                <w:szCs w:val="23"/>
              </w:rPr>
            </w:pPr>
            <w:r>
              <w:rPr>
                <w:rFonts w:ascii="Times New Roman" w:hAnsi="Times New Roman" w:cs="Times New Roman"/>
                <w:sz w:val="23"/>
                <w:szCs w:val="23"/>
                <w:lang w:eastAsia="zh-CN"/>
              </w:rPr>
              <w:t xml:space="preserve">A C </w:t>
            </w:r>
            <w:proofErr w:type="spellStart"/>
            <w:r>
              <w:rPr>
                <w:rFonts w:ascii="Times New Roman" w:hAnsi="Times New Roman" w:cs="Times New Roman"/>
                <w:sz w:val="23"/>
                <w:szCs w:val="23"/>
                <w:lang w:eastAsia="zh-CN"/>
              </w:rPr>
              <w:t>C</w:t>
            </w:r>
            <w:proofErr w:type="spellEnd"/>
            <w:r>
              <w:rPr>
                <w:rFonts w:ascii="Times New Roman" w:hAnsi="Times New Roman" w:cs="Times New Roman"/>
                <w:sz w:val="23"/>
                <w:szCs w:val="23"/>
                <w:lang w:eastAsia="zh-CN"/>
              </w:rPr>
              <w:t xml:space="preserve"> B D</w:t>
            </w:r>
          </w:p>
        </w:tc>
      </w:tr>
      <w:tr w:rsidR="00DC3565" w14:paraId="40F15D1D" w14:textId="77777777">
        <w:trPr>
          <w:trHeight w:val="366"/>
        </w:trPr>
        <w:tc>
          <w:tcPr>
            <w:tcW w:w="854" w:type="dxa"/>
          </w:tcPr>
          <w:p w14:paraId="1219A8CA" w14:textId="77777777" w:rsidR="00DC3565" w:rsidRDefault="004663E6">
            <w:pPr>
              <w:pStyle w:val="TableParagraph"/>
              <w:spacing w:before="91"/>
              <w:ind w:left="50"/>
              <w:rPr>
                <w:rFonts w:ascii="Times New Roman" w:hAnsi="Times New Roman" w:cs="Times New Roman"/>
                <w:b/>
                <w:sz w:val="23"/>
                <w:szCs w:val="23"/>
              </w:rPr>
            </w:pPr>
            <w:r>
              <w:rPr>
                <w:rFonts w:ascii="Times New Roman" w:hAnsi="Times New Roman" w:cs="Times New Roman"/>
                <w:b/>
                <w:sz w:val="23"/>
                <w:szCs w:val="23"/>
              </w:rPr>
              <w:t>Text 3</w:t>
            </w:r>
          </w:p>
        </w:tc>
        <w:tc>
          <w:tcPr>
            <w:tcW w:w="964" w:type="dxa"/>
          </w:tcPr>
          <w:p w14:paraId="7D6D1B28" w14:textId="77777777" w:rsidR="00DC3565" w:rsidRDefault="004663E6">
            <w:pPr>
              <w:pStyle w:val="TableParagraph"/>
              <w:spacing w:before="91"/>
              <w:ind w:left="180"/>
              <w:rPr>
                <w:rFonts w:ascii="Times New Roman" w:hAnsi="Times New Roman" w:cs="Times New Roman"/>
                <w:sz w:val="23"/>
                <w:szCs w:val="23"/>
              </w:rPr>
            </w:pPr>
            <w:r>
              <w:rPr>
                <w:rFonts w:ascii="Times New Roman" w:hAnsi="Times New Roman" w:cs="Times New Roman"/>
                <w:sz w:val="23"/>
                <w:szCs w:val="23"/>
              </w:rPr>
              <w:t>31~35</w:t>
            </w:r>
          </w:p>
        </w:tc>
        <w:tc>
          <w:tcPr>
            <w:tcW w:w="1477" w:type="dxa"/>
          </w:tcPr>
          <w:p w14:paraId="5DB7BC33" w14:textId="77777777" w:rsidR="00DC3565" w:rsidRDefault="004663E6">
            <w:pPr>
              <w:pStyle w:val="TableParagraph"/>
              <w:spacing w:before="91"/>
              <w:ind w:left="173"/>
              <w:rPr>
                <w:rFonts w:ascii="Times New Roman" w:hAnsi="Times New Roman" w:cs="Times New Roman"/>
                <w:sz w:val="23"/>
                <w:szCs w:val="23"/>
              </w:rPr>
            </w:pPr>
            <w:r>
              <w:rPr>
                <w:rFonts w:ascii="Times New Roman" w:hAnsi="Times New Roman" w:cs="Times New Roman"/>
                <w:sz w:val="23"/>
                <w:szCs w:val="23"/>
                <w:lang w:eastAsia="zh-CN"/>
              </w:rPr>
              <w:t>D A B C B</w:t>
            </w:r>
          </w:p>
        </w:tc>
        <w:tc>
          <w:tcPr>
            <w:tcW w:w="1110" w:type="dxa"/>
          </w:tcPr>
          <w:p w14:paraId="6CBBD54E" w14:textId="77777777" w:rsidR="00DC3565" w:rsidRDefault="004663E6">
            <w:pPr>
              <w:pStyle w:val="TableParagraph"/>
              <w:spacing w:before="91"/>
              <w:ind w:left="128" w:right="185"/>
              <w:jc w:val="right"/>
              <w:rPr>
                <w:rFonts w:ascii="Times New Roman" w:hAnsi="Times New Roman" w:cs="Times New Roman"/>
                <w:b/>
                <w:sz w:val="23"/>
                <w:szCs w:val="23"/>
              </w:rPr>
            </w:pPr>
            <w:r>
              <w:rPr>
                <w:rFonts w:ascii="Times New Roman" w:hAnsi="Times New Roman" w:cs="Times New Roman"/>
                <w:b/>
                <w:sz w:val="23"/>
                <w:szCs w:val="23"/>
              </w:rPr>
              <w:t>Text 4</w:t>
            </w:r>
          </w:p>
        </w:tc>
        <w:tc>
          <w:tcPr>
            <w:tcW w:w="1240" w:type="dxa"/>
          </w:tcPr>
          <w:p w14:paraId="7CF2F6EF" w14:textId="77777777" w:rsidR="00DC3565" w:rsidRDefault="004663E6">
            <w:pPr>
              <w:pStyle w:val="TableParagraph"/>
              <w:spacing w:before="91"/>
              <w:ind w:left="141" w:right="152"/>
              <w:jc w:val="center"/>
              <w:rPr>
                <w:rFonts w:ascii="Times New Roman" w:hAnsi="Times New Roman" w:cs="Times New Roman"/>
                <w:sz w:val="23"/>
                <w:szCs w:val="23"/>
              </w:rPr>
            </w:pPr>
            <w:r>
              <w:rPr>
                <w:rFonts w:ascii="Times New Roman" w:hAnsi="Times New Roman" w:cs="Times New Roman"/>
                <w:sz w:val="23"/>
                <w:szCs w:val="23"/>
              </w:rPr>
              <w:t>36~40</w:t>
            </w:r>
          </w:p>
        </w:tc>
        <w:tc>
          <w:tcPr>
            <w:tcW w:w="1537" w:type="dxa"/>
          </w:tcPr>
          <w:p w14:paraId="0FF83AB8" w14:textId="77777777" w:rsidR="00DC3565" w:rsidRDefault="004663E6">
            <w:pPr>
              <w:pStyle w:val="TableParagraph"/>
              <w:spacing w:before="91"/>
              <w:ind w:left="128" w:right="47"/>
              <w:jc w:val="right"/>
              <w:rPr>
                <w:rFonts w:ascii="Times New Roman" w:hAnsi="Times New Roman" w:cs="Times New Roman"/>
                <w:sz w:val="23"/>
                <w:szCs w:val="23"/>
              </w:rPr>
            </w:pPr>
            <w:r>
              <w:rPr>
                <w:rFonts w:ascii="Times New Roman" w:hAnsi="Times New Roman" w:cs="Times New Roman"/>
                <w:sz w:val="23"/>
                <w:szCs w:val="23"/>
              </w:rPr>
              <w:t xml:space="preserve">B </w:t>
            </w:r>
            <w:r>
              <w:rPr>
                <w:rFonts w:ascii="Times New Roman" w:hAnsi="Times New Roman" w:cs="Times New Roman"/>
                <w:sz w:val="23"/>
                <w:szCs w:val="23"/>
                <w:lang w:eastAsia="zh-CN"/>
              </w:rPr>
              <w:t>C A D C</w:t>
            </w:r>
          </w:p>
        </w:tc>
      </w:tr>
    </w:tbl>
    <w:p w14:paraId="068E0B30" w14:textId="77777777" w:rsidR="00DC3565" w:rsidRDefault="00DC3565">
      <w:pPr>
        <w:pStyle w:val="a3"/>
        <w:jc w:val="both"/>
        <w:rPr>
          <w:b/>
          <w:bCs/>
          <w:spacing w:val="20"/>
          <w:sz w:val="13"/>
        </w:rPr>
      </w:pPr>
    </w:p>
    <w:p w14:paraId="124FE843" w14:textId="77777777" w:rsidR="00DC3565" w:rsidRDefault="00DC3565">
      <w:pPr>
        <w:pStyle w:val="a3"/>
        <w:jc w:val="both"/>
        <w:rPr>
          <w:b/>
          <w:bCs/>
        </w:rPr>
      </w:pPr>
    </w:p>
    <w:p w14:paraId="1E8E122E" w14:textId="77777777" w:rsidR="00DC3565" w:rsidRDefault="004663E6">
      <w:pPr>
        <w:pStyle w:val="a3"/>
        <w:ind w:rightChars="590" w:right="1298"/>
        <w:jc w:val="center"/>
        <w:rPr>
          <w:b/>
          <w:bCs/>
        </w:rPr>
      </w:pPr>
      <w:r>
        <w:rPr>
          <w:b/>
          <w:bCs/>
        </w:rPr>
        <w:t>Part B</w:t>
      </w:r>
    </w:p>
    <w:p w14:paraId="4B5C3F42" w14:textId="77777777" w:rsidR="00DC3565" w:rsidRDefault="00DC3565">
      <w:pPr>
        <w:pStyle w:val="a3"/>
        <w:ind w:firstLineChars="1000" w:firstLine="2300"/>
        <w:jc w:val="both"/>
      </w:pPr>
    </w:p>
    <w:p w14:paraId="2CF3AAEF" w14:textId="77777777" w:rsidR="00DC3565" w:rsidRDefault="004663E6">
      <w:pPr>
        <w:jc w:val="both"/>
      </w:pPr>
      <w:r>
        <w:rPr>
          <w:rFonts w:hint="eastAsia"/>
          <w:bCs/>
          <w:kern w:val="15"/>
          <w:sz w:val="24"/>
          <w:szCs w:val="24"/>
          <w:lang w:eastAsia="zh-CN"/>
        </w:rPr>
        <w:t>41.F</w:t>
      </w:r>
      <w:r>
        <w:rPr>
          <w:rFonts w:hint="eastAsia"/>
          <w:bCs/>
          <w:kern w:val="15"/>
          <w:sz w:val="24"/>
          <w:szCs w:val="24"/>
          <w:lang w:eastAsia="zh-CN"/>
        </w:rPr>
        <w:t xml:space="preserve">     42.</w:t>
      </w:r>
      <w:r>
        <w:rPr>
          <w:rFonts w:hint="eastAsia"/>
          <w:bCs/>
          <w:kern w:val="15"/>
          <w:sz w:val="24"/>
          <w:szCs w:val="24"/>
          <w:lang w:eastAsia="zh-CN"/>
        </w:rPr>
        <w:t>E</w:t>
      </w:r>
      <w:r>
        <w:rPr>
          <w:rFonts w:hint="eastAsia"/>
          <w:bCs/>
          <w:kern w:val="15"/>
          <w:sz w:val="24"/>
          <w:szCs w:val="24"/>
          <w:lang w:eastAsia="zh-CN"/>
        </w:rPr>
        <w:t xml:space="preserve">     43.</w:t>
      </w:r>
      <w:r>
        <w:rPr>
          <w:rFonts w:hint="eastAsia"/>
          <w:bCs/>
          <w:kern w:val="15"/>
          <w:sz w:val="24"/>
          <w:szCs w:val="24"/>
          <w:lang w:eastAsia="zh-CN"/>
        </w:rPr>
        <w:t>G</w:t>
      </w:r>
      <w:r>
        <w:rPr>
          <w:rFonts w:hint="eastAsia"/>
          <w:bCs/>
          <w:kern w:val="15"/>
          <w:sz w:val="24"/>
          <w:szCs w:val="24"/>
          <w:lang w:eastAsia="zh-CN"/>
        </w:rPr>
        <w:t xml:space="preserve">     44.</w:t>
      </w:r>
      <w:r>
        <w:rPr>
          <w:rFonts w:hint="eastAsia"/>
          <w:bCs/>
          <w:kern w:val="15"/>
          <w:sz w:val="24"/>
          <w:szCs w:val="24"/>
          <w:lang w:eastAsia="zh-CN"/>
        </w:rPr>
        <w:t>C</w:t>
      </w:r>
      <w:r>
        <w:rPr>
          <w:rFonts w:hint="eastAsia"/>
          <w:bCs/>
          <w:kern w:val="15"/>
          <w:sz w:val="24"/>
          <w:szCs w:val="24"/>
          <w:lang w:eastAsia="zh-CN"/>
        </w:rPr>
        <w:t xml:space="preserve">     45.</w:t>
      </w:r>
      <w:r>
        <w:rPr>
          <w:rFonts w:hint="eastAsia"/>
          <w:bCs/>
          <w:kern w:val="15"/>
          <w:sz w:val="24"/>
          <w:szCs w:val="24"/>
          <w:lang w:eastAsia="zh-CN"/>
        </w:rPr>
        <w:t>D</w:t>
      </w:r>
    </w:p>
    <w:p w14:paraId="1AF15224" w14:textId="77777777" w:rsidR="00DC3565" w:rsidRDefault="00DC3565">
      <w:pPr>
        <w:jc w:val="both"/>
        <w:rPr>
          <w:bCs/>
          <w:kern w:val="15"/>
          <w:sz w:val="24"/>
          <w:szCs w:val="24"/>
          <w:lang w:eastAsia="zh-CN"/>
        </w:rPr>
      </w:pPr>
    </w:p>
    <w:p w14:paraId="36E8F536" w14:textId="77777777" w:rsidR="00DC3565" w:rsidRDefault="004663E6">
      <w:pPr>
        <w:ind w:rightChars="590" w:right="1298"/>
        <w:jc w:val="center"/>
        <w:rPr>
          <w:b/>
          <w:bCs/>
          <w:sz w:val="23"/>
          <w:szCs w:val="23"/>
          <w:lang w:eastAsia="zh-CN"/>
        </w:rPr>
      </w:pPr>
      <w:r>
        <w:rPr>
          <w:rFonts w:hint="eastAsia"/>
          <w:b/>
          <w:bCs/>
          <w:sz w:val="23"/>
          <w:szCs w:val="23"/>
          <w:lang w:eastAsia="zh-CN"/>
        </w:rPr>
        <w:t>Part C</w:t>
      </w:r>
    </w:p>
    <w:p w14:paraId="2213F30F" w14:textId="77777777" w:rsidR="00DC3565" w:rsidRDefault="00DC3565">
      <w:pPr>
        <w:jc w:val="center"/>
        <w:rPr>
          <w:b/>
          <w:bCs/>
          <w:sz w:val="23"/>
          <w:szCs w:val="23"/>
          <w:lang w:eastAsia="zh-CN"/>
        </w:rPr>
      </w:pPr>
    </w:p>
    <w:p w14:paraId="72604323" w14:textId="77777777" w:rsidR="00DC3565" w:rsidRDefault="004663E6">
      <w:pPr>
        <w:rPr>
          <w:lang w:eastAsia="zh-CN"/>
        </w:rPr>
      </w:pPr>
      <w:r>
        <w:rPr>
          <w:rFonts w:hint="eastAsia"/>
          <w:lang w:eastAsia="zh-CN"/>
        </w:rPr>
        <w:t>46.</w:t>
      </w:r>
    </w:p>
    <w:p w14:paraId="71FC9ADC" w14:textId="77777777" w:rsidR="00DC3565" w:rsidRDefault="004663E6">
      <w:pPr>
        <w:ind w:rightChars="490" w:right="1078"/>
        <w:rPr>
          <w:lang w:eastAsia="zh-CN"/>
        </w:rPr>
      </w:pPr>
      <w:r>
        <w:rPr>
          <w:rFonts w:eastAsia="宋体" w:hint="eastAsia"/>
          <w:kern w:val="2"/>
          <w:szCs w:val="23"/>
          <w:lang w:eastAsia="zh-CN"/>
        </w:rPr>
        <w:t xml:space="preserve"> </w:t>
      </w:r>
      <w:r>
        <w:rPr>
          <w:rFonts w:eastAsia="宋体" w:hint="eastAsia"/>
          <w:kern w:val="2"/>
          <w:szCs w:val="23"/>
          <w:lang w:eastAsia="zh-CN"/>
        </w:rPr>
        <w:t xml:space="preserve">      </w:t>
      </w:r>
      <w:r>
        <w:rPr>
          <w:rFonts w:eastAsia="宋体" w:hint="eastAsia"/>
          <w:kern w:val="2"/>
          <w:szCs w:val="23"/>
          <w:lang w:eastAsia="zh-CN"/>
        </w:rPr>
        <w:t xml:space="preserve"> </w:t>
      </w:r>
      <w:r>
        <w:rPr>
          <w:rFonts w:hint="eastAsia"/>
          <w:lang w:eastAsia="zh-CN"/>
        </w:rPr>
        <w:t>在过去的53年中任意挑一天，我马上就能知道那天我在什么地方，新闻报道了什么，甚至那天是星期几。我从四岁开始就有这本事了。</w:t>
      </w:r>
    </w:p>
    <w:p w14:paraId="02CDE196" w14:textId="77777777" w:rsidR="00DC3565" w:rsidRDefault="004663E6">
      <w:pPr>
        <w:ind w:rightChars="490" w:right="1078" w:firstLineChars="200" w:firstLine="440"/>
        <w:rPr>
          <w:lang w:eastAsia="zh-CN"/>
        </w:rPr>
      </w:pPr>
      <w:r>
        <w:rPr>
          <w:rFonts w:hint="eastAsia"/>
          <w:lang w:eastAsia="zh-CN"/>
        </w:rPr>
        <w:t>我从来不会因为脑子吸收大量信息而受不了。我的脑子似乎能够应付，而且这些信息也储存得有条有理。当我回想起一件悲伤的事情时，我所做的和大家一样——尽量把它放到一边。我不觉得就因为我的记忆更清晰，我就会更难受。强大的记忆力并没有使我的情感更为强烈或更为鲜明。我能回想起我祖父去世的那一天，以及我们前一天去医院时我伤心的感觉。我同样记得，百老汇在同一天首演音乐剧《发》——这两件事在我脑海里突然出现</w:t>
      </w:r>
      <w:r>
        <w:rPr>
          <w:rFonts w:hint="eastAsia"/>
          <w:lang w:eastAsia="zh-CN"/>
        </w:rPr>
        <w:t>的方式没什么两样。</w:t>
      </w:r>
    </w:p>
    <w:p w14:paraId="2F53EE1E" w14:textId="77777777" w:rsidR="00DC3565" w:rsidRDefault="00DC3565">
      <w:pPr>
        <w:rPr>
          <w:lang w:eastAsia="zh-CN"/>
        </w:rPr>
      </w:pPr>
    </w:p>
    <w:p w14:paraId="41E2B856" w14:textId="77777777" w:rsidR="00DC3565" w:rsidRDefault="004663E6">
      <w:pPr>
        <w:pStyle w:val="1"/>
        <w:spacing w:before="69"/>
        <w:ind w:right="1080"/>
        <w:jc w:val="center"/>
        <w:rPr>
          <w:b/>
          <w:bCs/>
        </w:rPr>
      </w:pPr>
      <w:r>
        <w:rPr>
          <w:b/>
          <w:bCs/>
        </w:rPr>
        <w:t>Section III</w:t>
      </w:r>
      <w:r>
        <w:rPr>
          <w:b/>
          <w:bCs/>
        </w:rPr>
        <w:tab/>
      </w:r>
      <w:r>
        <w:rPr>
          <w:rFonts w:eastAsia="宋体" w:hint="eastAsia"/>
          <w:b/>
          <w:bCs/>
          <w:lang w:eastAsia="zh-CN"/>
        </w:rPr>
        <w:t xml:space="preserve"> </w:t>
      </w:r>
      <w:r>
        <w:rPr>
          <w:b/>
          <w:bCs/>
        </w:rPr>
        <w:t>Writing</w:t>
      </w:r>
    </w:p>
    <w:p w14:paraId="31C69801" w14:textId="77777777" w:rsidR="00DC3565" w:rsidRDefault="004663E6">
      <w:pPr>
        <w:rPr>
          <w:lang w:eastAsia="zh-CN"/>
        </w:rPr>
      </w:pPr>
      <w:r>
        <w:rPr>
          <w:lang w:eastAsia="zh-CN"/>
        </w:rPr>
        <w:t>47、48 略</w:t>
      </w:r>
    </w:p>
    <w:p w14:paraId="2AC23342" w14:textId="77777777" w:rsidR="00DC3565" w:rsidRDefault="00DC3565">
      <w:pPr>
        <w:pStyle w:val="a3"/>
        <w:spacing w:before="1"/>
        <w:rPr>
          <w:sz w:val="13"/>
        </w:rPr>
      </w:pPr>
    </w:p>
    <w:p w14:paraId="77353D18" w14:textId="77777777" w:rsidR="00DC3565" w:rsidRDefault="00DC3565">
      <w:pPr>
        <w:pStyle w:val="a3"/>
        <w:spacing w:before="1"/>
        <w:rPr>
          <w:sz w:val="13"/>
        </w:rPr>
      </w:pPr>
    </w:p>
    <w:p w14:paraId="5075C4EB" w14:textId="77777777" w:rsidR="00DC3565" w:rsidRDefault="00DC3565">
      <w:pPr>
        <w:pStyle w:val="a3"/>
        <w:spacing w:before="1"/>
        <w:rPr>
          <w:sz w:val="13"/>
        </w:rPr>
      </w:pPr>
    </w:p>
    <w:p w14:paraId="5110474F" w14:textId="77777777" w:rsidR="00DC3565" w:rsidRDefault="00DC3565">
      <w:pPr>
        <w:pStyle w:val="a3"/>
        <w:spacing w:before="1"/>
        <w:rPr>
          <w:sz w:val="13"/>
        </w:rPr>
      </w:pPr>
    </w:p>
    <w:p w14:paraId="788C76AA" w14:textId="77777777" w:rsidR="00DC3565" w:rsidRDefault="00DC3565">
      <w:pPr>
        <w:pStyle w:val="a3"/>
        <w:spacing w:before="1"/>
        <w:rPr>
          <w:sz w:val="13"/>
        </w:rPr>
      </w:pPr>
    </w:p>
    <w:p w14:paraId="3FB15736" w14:textId="77777777" w:rsidR="00DC3565" w:rsidRDefault="00DC3565">
      <w:pPr>
        <w:pStyle w:val="a3"/>
        <w:spacing w:before="1"/>
        <w:rPr>
          <w:sz w:val="13"/>
        </w:rPr>
      </w:pPr>
    </w:p>
    <w:p w14:paraId="116B8B69" w14:textId="77777777" w:rsidR="00DC3565" w:rsidRDefault="00DC3565">
      <w:pPr>
        <w:pStyle w:val="a3"/>
        <w:spacing w:before="1"/>
        <w:rPr>
          <w:sz w:val="13"/>
        </w:rPr>
      </w:pPr>
    </w:p>
    <w:p w14:paraId="65CFF7FC" w14:textId="77777777" w:rsidR="00DC3565" w:rsidRDefault="00DC3565">
      <w:pPr>
        <w:pStyle w:val="a3"/>
        <w:spacing w:before="1"/>
        <w:rPr>
          <w:sz w:val="13"/>
        </w:rPr>
      </w:pPr>
    </w:p>
    <w:p w14:paraId="76696B44" w14:textId="77777777" w:rsidR="00DC3565" w:rsidRDefault="00DC3565">
      <w:pPr>
        <w:pStyle w:val="a3"/>
        <w:spacing w:before="1"/>
        <w:rPr>
          <w:sz w:val="13"/>
        </w:rPr>
      </w:pPr>
    </w:p>
    <w:p w14:paraId="4544FF0C" w14:textId="77777777" w:rsidR="00DC3565" w:rsidRDefault="00DC3565">
      <w:pPr>
        <w:pStyle w:val="a3"/>
        <w:spacing w:before="1"/>
        <w:rPr>
          <w:sz w:val="13"/>
        </w:rPr>
      </w:pPr>
    </w:p>
    <w:p w14:paraId="02F94635" w14:textId="77777777" w:rsidR="00DC3565" w:rsidRDefault="00DC3565">
      <w:pPr>
        <w:pStyle w:val="a3"/>
        <w:spacing w:before="1"/>
        <w:rPr>
          <w:sz w:val="13"/>
        </w:rPr>
      </w:pPr>
    </w:p>
    <w:p w14:paraId="30070060" w14:textId="77777777" w:rsidR="00DC3565" w:rsidRDefault="00DC3565">
      <w:pPr>
        <w:pStyle w:val="a3"/>
        <w:spacing w:before="1"/>
        <w:rPr>
          <w:sz w:val="13"/>
        </w:rPr>
      </w:pPr>
    </w:p>
    <w:p w14:paraId="17A6214C" w14:textId="77777777" w:rsidR="00DC3565" w:rsidRDefault="00DC3565">
      <w:pPr>
        <w:pStyle w:val="a3"/>
        <w:spacing w:before="1"/>
        <w:rPr>
          <w:sz w:val="13"/>
        </w:rPr>
      </w:pPr>
    </w:p>
    <w:sectPr w:rsidR="00DC3565">
      <w:pgSz w:w="10720" w:h="14970"/>
      <w:pgMar w:top="1140" w:right="0" w:bottom="1080" w:left="1280" w:header="680" w:footer="8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E649D5" w14:textId="77777777" w:rsidR="004663E6" w:rsidRDefault="004663E6">
      <w:r>
        <w:separator/>
      </w:r>
    </w:p>
  </w:endnote>
  <w:endnote w:type="continuationSeparator" w:id="0">
    <w:p w14:paraId="7AF68B45" w14:textId="77777777" w:rsidR="004663E6" w:rsidRDefault="00466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62481A" w14:textId="77777777" w:rsidR="00946C96" w:rsidRDefault="00946C9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374FFC" w14:textId="4CFF8033" w:rsidR="00DC3565" w:rsidRDefault="00DC3565">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D5579E" w14:textId="77777777" w:rsidR="00946C96" w:rsidRDefault="00946C96">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9BA727" w14:textId="0A8F3A38" w:rsidR="00DC3565" w:rsidRDefault="004663E6">
    <w:pPr>
      <w:pStyle w:val="a3"/>
      <w:spacing w:line="14" w:lineRule="auto"/>
      <w:rPr>
        <w:sz w:val="20"/>
      </w:rPr>
    </w:pPr>
    <w:r>
      <w:pict w14:anchorId="1A474CA5">
        <v:shapetype id="_x0000_t202" coordsize="21600,21600" o:spt="202" path="m,l,21600r21600,l21600,xe">
          <v:stroke joinstyle="miter"/>
          <v:path gradientshapeok="t" o:connecttype="rect"/>
        </v:shapetype>
        <v:shape id="_x0000_s2050" type="#_x0000_t202" alt="" style="position:absolute;margin-left:269.6pt;margin-top:692.45pt;width:12.45pt;height:13.6pt;z-index:-251659776;mso-wrap-style:square;mso-wrap-edited:f;mso-width-percent:0;mso-height-percent:0;mso-position-horizontal-relative:page;mso-position-vertical-relative:page;mso-width-percent:0;mso-height-percent:0;mso-width-relative:page;mso-height-relative:page;v-text-anchor:top" filled="f" stroked="f">
          <v:textbox inset="0,0,0,0">
            <w:txbxContent>
              <w:p w14:paraId="1763E7A1" w14:textId="77777777" w:rsidR="00DC3565" w:rsidRDefault="004663E6">
                <w:pPr>
                  <w:spacing w:before="10"/>
                  <w:ind w:left="20"/>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9E6F84" w14:textId="6104D4C7" w:rsidR="00DC3565" w:rsidRDefault="004663E6">
    <w:pPr>
      <w:pStyle w:val="a3"/>
      <w:spacing w:line="14" w:lineRule="auto"/>
      <w:rPr>
        <w:sz w:val="20"/>
      </w:rPr>
    </w:pPr>
    <w:r>
      <w:pict w14:anchorId="06C81BF8">
        <v:shapetype id="_x0000_t202" coordsize="21600,21600" o:spt="202" path="m,l,21600r21600,l21600,xe">
          <v:stroke joinstyle="miter"/>
          <v:path gradientshapeok="t" o:connecttype="rect"/>
        </v:shapetype>
        <v:shape id="_x0000_s2049" type="#_x0000_t202" alt="" style="position:absolute;margin-left:266.8pt;margin-top:692.45pt;width:17.85pt;height:13.6pt;z-index:-251657728;mso-wrap-style:square;mso-wrap-edited:f;mso-width-percent:0;mso-height-percent:0;mso-position-horizontal-relative:page;mso-position-vertical-relative:page;mso-width-percent:0;mso-height-percent:0;mso-width-relative:page;mso-height-relative:page;v-text-anchor:top" filled="f" stroked="f">
          <v:textbox inset="0,0,0,0">
            <w:txbxContent>
              <w:p w14:paraId="5D450B08" w14:textId="77777777" w:rsidR="00DC3565" w:rsidRDefault="004663E6">
                <w:pPr>
                  <w:spacing w:before="10"/>
                  <w:ind w:left="20"/>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B07B41" w14:textId="77777777" w:rsidR="004663E6" w:rsidRDefault="004663E6">
      <w:r>
        <w:separator/>
      </w:r>
    </w:p>
  </w:footnote>
  <w:footnote w:type="continuationSeparator" w:id="0">
    <w:p w14:paraId="49BB0EBC" w14:textId="77777777" w:rsidR="004663E6" w:rsidRDefault="00466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3B392" w14:textId="77777777" w:rsidR="00946C96" w:rsidRDefault="00946C9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C7E7D1" w14:textId="77777777" w:rsidR="00DC3565" w:rsidRDefault="00DC3565">
    <w:pPr>
      <w:pStyle w:val="a3"/>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4A7630" w14:textId="77777777" w:rsidR="00946C96" w:rsidRDefault="00946C9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F205925"/>
    <w:multiLevelType w:val="multilevel"/>
    <w:tmpl w:val="BF205925"/>
    <w:lvl w:ilvl="0">
      <w:start w:val="46"/>
      <w:numFmt w:val="decimal"/>
      <w:lvlText w:val="%1."/>
      <w:lvlJc w:val="left"/>
      <w:pPr>
        <w:ind w:left="45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760" w:hanging="250"/>
        <w:jc w:val="left"/>
      </w:pPr>
      <w:rPr>
        <w:rFonts w:ascii="Times New Roman" w:eastAsia="Times New Roman" w:hAnsi="Times New Roman" w:cs="Times New Roman" w:hint="default"/>
        <w:spacing w:val="-4"/>
        <w:w w:val="100"/>
        <w:sz w:val="23"/>
        <w:szCs w:val="23"/>
      </w:rPr>
    </w:lvl>
    <w:lvl w:ilvl="2">
      <w:numFmt w:val="bullet"/>
      <w:lvlText w:val="•"/>
      <w:lvlJc w:val="left"/>
      <w:pPr>
        <w:ind w:left="760" w:hanging="250"/>
      </w:pPr>
      <w:rPr>
        <w:rFonts w:hint="default"/>
      </w:rPr>
    </w:lvl>
    <w:lvl w:ilvl="3">
      <w:numFmt w:val="bullet"/>
      <w:lvlText w:val="•"/>
      <w:lvlJc w:val="left"/>
      <w:pPr>
        <w:ind w:left="820" w:hanging="250"/>
      </w:pPr>
      <w:rPr>
        <w:rFonts w:hint="default"/>
      </w:rPr>
    </w:lvl>
    <w:lvl w:ilvl="4">
      <w:numFmt w:val="bullet"/>
      <w:lvlText w:val="•"/>
      <w:lvlJc w:val="left"/>
      <w:pPr>
        <w:ind w:left="2050" w:hanging="250"/>
      </w:pPr>
      <w:rPr>
        <w:rFonts w:hint="default"/>
      </w:rPr>
    </w:lvl>
    <w:lvl w:ilvl="5">
      <w:numFmt w:val="bullet"/>
      <w:lvlText w:val="•"/>
      <w:lvlJc w:val="left"/>
      <w:pPr>
        <w:ind w:left="3281" w:hanging="250"/>
      </w:pPr>
      <w:rPr>
        <w:rFonts w:hint="default"/>
      </w:rPr>
    </w:lvl>
    <w:lvl w:ilvl="6">
      <w:numFmt w:val="bullet"/>
      <w:lvlText w:val="•"/>
      <w:lvlJc w:val="left"/>
      <w:pPr>
        <w:ind w:left="4512" w:hanging="250"/>
      </w:pPr>
      <w:rPr>
        <w:rFonts w:hint="default"/>
      </w:rPr>
    </w:lvl>
    <w:lvl w:ilvl="7">
      <w:numFmt w:val="bullet"/>
      <w:lvlText w:val="•"/>
      <w:lvlJc w:val="left"/>
      <w:pPr>
        <w:ind w:left="5743" w:hanging="250"/>
      </w:pPr>
      <w:rPr>
        <w:rFonts w:hint="default"/>
      </w:rPr>
    </w:lvl>
    <w:lvl w:ilvl="8">
      <w:numFmt w:val="bullet"/>
      <w:lvlText w:val="•"/>
      <w:lvlJc w:val="left"/>
      <w:pPr>
        <w:ind w:left="6974" w:hanging="250"/>
      </w:pPr>
      <w:rPr>
        <w:rFonts w:hint="default"/>
      </w:rPr>
    </w:lvl>
  </w:abstractNum>
  <w:abstractNum w:abstractNumId="1" w15:restartNumberingAfterBreak="0">
    <w:nsid w:val="CF092B84"/>
    <w:multiLevelType w:val="multilevel"/>
    <w:tmpl w:val="CF092B84"/>
    <w:lvl w:ilvl="0">
      <w:start w:val="1"/>
      <w:numFmt w:val="decimal"/>
      <w:lvlText w:val="%1."/>
      <w:lvlJc w:val="left"/>
      <w:pPr>
        <w:ind w:left="452" w:hanging="228"/>
        <w:jc w:val="right"/>
      </w:pPr>
      <w:rPr>
        <w:rFonts w:ascii="Times New Roman" w:eastAsia="Times New Roman" w:hAnsi="Times New Roman" w:cs="Times New Roman" w:hint="default"/>
        <w:w w:val="100"/>
        <w:sz w:val="23"/>
        <w:szCs w:val="23"/>
      </w:rPr>
    </w:lvl>
    <w:lvl w:ilvl="1">
      <w:start w:val="1"/>
      <w:numFmt w:val="upperLetter"/>
      <w:lvlText w:val="[%2]"/>
      <w:lvlJc w:val="left"/>
      <w:pPr>
        <w:ind w:left="904" w:hanging="375"/>
        <w:jc w:val="left"/>
      </w:pPr>
      <w:rPr>
        <w:rFonts w:ascii="Times New Roman" w:eastAsia="Times New Roman" w:hAnsi="Times New Roman" w:cs="Times New Roman" w:hint="default"/>
        <w:spacing w:val="-1"/>
        <w:w w:val="100"/>
        <w:sz w:val="23"/>
        <w:szCs w:val="23"/>
      </w:rPr>
    </w:lvl>
    <w:lvl w:ilvl="2">
      <w:numFmt w:val="bullet"/>
      <w:lvlText w:val="•"/>
      <w:lvlJc w:val="left"/>
      <w:pPr>
        <w:ind w:left="900" w:hanging="375"/>
      </w:pPr>
      <w:rPr>
        <w:rFonts w:hint="default"/>
      </w:rPr>
    </w:lvl>
    <w:lvl w:ilvl="3">
      <w:numFmt w:val="bullet"/>
      <w:lvlText w:val="•"/>
      <w:lvlJc w:val="left"/>
      <w:pPr>
        <w:ind w:left="1967" w:hanging="375"/>
      </w:pPr>
      <w:rPr>
        <w:rFonts w:hint="default"/>
      </w:rPr>
    </w:lvl>
    <w:lvl w:ilvl="4">
      <w:numFmt w:val="bullet"/>
      <w:lvlText w:val="•"/>
      <w:lvlJc w:val="left"/>
      <w:pPr>
        <w:ind w:left="3034" w:hanging="375"/>
      </w:pPr>
      <w:rPr>
        <w:rFonts w:hint="default"/>
      </w:rPr>
    </w:lvl>
    <w:lvl w:ilvl="5">
      <w:numFmt w:val="bullet"/>
      <w:lvlText w:val="•"/>
      <w:lvlJc w:val="left"/>
      <w:pPr>
        <w:ind w:left="4101" w:hanging="375"/>
      </w:pPr>
      <w:rPr>
        <w:rFonts w:hint="default"/>
      </w:rPr>
    </w:lvl>
    <w:lvl w:ilvl="6">
      <w:numFmt w:val="bullet"/>
      <w:lvlText w:val="•"/>
      <w:lvlJc w:val="left"/>
      <w:pPr>
        <w:ind w:left="5168" w:hanging="375"/>
      </w:pPr>
      <w:rPr>
        <w:rFonts w:hint="default"/>
      </w:rPr>
    </w:lvl>
    <w:lvl w:ilvl="7">
      <w:numFmt w:val="bullet"/>
      <w:lvlText w:val="•"/>
      <w:lvlJc w:val="left"/>
      <w:pPr>
        <w:ind w:left="6235" w:hanging="375"/>
      </w:pPr>
      <w:rPr>
        <w:rFonts w:hint="default"/>
      </w:rPr>
    </w:lvl>
    <w:lvl w:ilvl="8">
      <w:numFmt w:val="bullet"/>
      <w:lvlText w:val="•"/>
      <w:lvlJc w:val="left"/>
      <w:pPr>
        <w:ind w:left="7302" w:hanging="375"/>
      </w:pPr>
      <w:rPr>
        <w:rFonts w:hint="default"/>
      </w:rPr>
    </w:lvl>
  </w:abstractNum>
  <w:abstractNum w:abstractNumId="2" w15:restartNumberingAfterBreak="0">
    <w:nsid w:val="0053208E"/>
    <w:multiLevelType w:val="multilevel"/>
    <w:tmpl w:val="0053208E"/>
    <w:lvl w:ilvl="0">
      <w:start w:val="1"/>
      <w:numFmt w:val="decimal"/>
      <w:lvlText w:val="%1."/>
      <w:lvlJc w:val="left"/>
      <w:pPr>
        <w:ind w:left="95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07" w:hanging="360"/>
      </w:pPr>
      <w:rPr>
        <w:rFonts w:hint="default"/>
      </w:rPr>
    </w:lvl>
    <w:lvl w:ilvl="2">
      <w:numFmt w:val="bullet"/>
      <w:lvlText w:val="•"/>
      <w:lvlJc w:val="left"/>
      <w:pPr>
        <w:ind w:left="2655" w:hanging="360"/>
      </w:pPr>
      <w:rPr>
        <w:rFonts w:hint="default"/>
      </w:rPr>
    </w:lvl>
    <w:lvl w:ilvl="3">
      <w:numFmt w:val="bullet"/>
      <w:lvlText w:val="•"/>
      <w:lvlJc w:val="left"/>
      <w:pPr>
        <w:ind w:left="3502" w:hanging="360"/>
      </w:pPr>
      <w:rPr>
        <w:rFonts w:hint="default"/>
      </w:rPr>
    </w:lvl>
    <w:lvl w:ilvl="4">
      <w:numFmt w:val="bullet"/>
      <w:lvlText w:val="•"/>
      <w:lvlJc w:val="left"/>
      <w:pPr>
        <w:ind w:left="4350" w:hanging="360"/>
      </w:pPr>
      <w:rPr>
        <w:rFonts w:hint="default"/>
      </w:rPr>
    </w:lvl>
    <w:lvl w:ilvl="5">
      <w:numFmt w:val="bullet"/>
      <w:lvlText w:val="•"/>
      <w:lvlJc w:val="left"/>
      <w:pPr>
        <w:ind w:left="5198" w:hanging="360"/>
      </w:pPr>
      <w:rPr>
        <w:rFonts w:hint="default"/>
      </w:rPr>
    </w:lvl>
    <w:lvl w:ilvl="6">
      <w:numFmt w:val="bullet"/>
      <w:lvlText w:val="•"/>
      <w:lvlJc w:val="left"/>
      <w:pPr>
        <w:ind w:left="6045" w:hanging="360"/>
      </w:pPr>
      <w:rPr>
        <w:rFonts w:hint="default"/>
      </w:rPr>
    </w:lvl>
    <w:lvl w:ilvl="7">
      <w:numFmt w:val="bullet"/>
      <w:lvlText w:val="•"/>
      <w:lvlJc w:val="left"/>
      <w:pPr>
        <w:ind w:left="6893" w:hanging="360"/>
      </w:pPr>
      <w:rPr>
        <w:rFonts w:hint="default"/>
      </w:rPr>
    </w:lvl>
    <w:lvl w:ilvl="8">
      <w:numFmt w:val="bullet"/>
      <w:lvlText w:val="•"/>
      <w:lvlJc w:val="left"/>
      <w:pPr>
        <w:ind w:left="7740" w:hanging="360"/>
      </w:pPr>
      <w:rPr>
        <w:rFonts w:hint="default"/>
      </w:rPr>
    </w:lvl>
  </w:abstractNum>
  <w:abstractNum w:abstractNumId="3" w15:restartNumberingAfterBreak="0">
    <w:nsid w:val="59ADCABA"/>
    <w:multiLevelType w:val="multilevel"/>
    <w:tmpl w:val="59ADCABA"/>
    <w:lvl w:ilvl="0">
      <w:start w:val="1"/>
      <w:numFmt w:val="upperLetter"/>
      <w:lvlText w:val="[%1]"/>
      <w:lvlJc w:val="left"/>
      <w:pPr>
        <w:ind w:left="484" w:hanging="375"/>
        <w:jc w:val="left"/>
      </w:pPr>
      <w:rPr>
        <w:rFonts w:ascii="Times New Roman" w:eastAsia="Times New Roman" w:hAnsi="Times New Roman" w:cs="Times New Roman" w:hint="default"/>
        <w:spacing w:val="-1"/>
        <w:w w:val="100"/>
        <w:sz w:val="23"/>
        <w:szCs w:val="23"/>
      </w:rPr>
    </w:lvl>
    <w:lvl w:ilvl="1">
      <w:numFmt w:val="bullet"/>
      <w:lvlText w:val="•"/>
      <w:lvlJc w:val="left"/>
      <w:pPr>
        <w:ind w:left="1375" w:hanging="375"/>
      </w:pPr>
      <w:rPr>
        <w:rFonts w:hint="default"/>
      </w:rPr>
    </w:lvl>
    <w:lvl w:ilvl="2">
      <w:numFmt w:val="bullet"/>
      <w:lvlText w:val="•"/>
      <w:lvlJc w:val="left"/>
      <w:pPr>
        <w:ind w:left="2271" w:hanging="375"/>
      </w:pPr>
      <w:rPr>
        <w:rFonts w:hint="default"/>
      </w:rPr>
    </w:lvl>
    <w:lvl w:ilvl="3">
      <w:numFmt w:val="bullet"/>
      <w:lvlText w:val="•"/>
      <w:lvlJc w:val="left"/>
      <w:pPr>
        <w:ind w:left="3166" w:hanging="375"/>
      </w:pPr>
      <w:rPr>
        <w:rFonts w:hint="default"/>
      </w:rPr>
    </w:lvl>
    <w:lvl w:ilvl="4">
      <w:numFmt w:val="bullet"/>
      <w:lvlText w:val="•"/>
      <w:lvlJc w:val="left"/>
      <w:pPr>
        <w:ind w:left="4062" w:hanging="375"/>
      </w:pPr>
      <w:rPr>
        <w:rFonts w:hint="default"/>
      </w:rPr>
    </w:lvl>
    <w:lvl w:ilvl="5">
      <w:numFmt w:val="bullet"/>
      <w:lvlText w:val="•"/>
      <w:lvlJc w:val="left"/>
      <w:pPr>
        <w:ind w:left="4958" w:hanging="375"/>
      </w:pPr>
      <w:rPr>
        <w:rFonts w:hint="default"/>
      </w:rPr>
    </w:lvl>
    <w:lvl w:ilvl="6">
      <w:numFmt w:val="bullet"/>
      <w:lvlText w:val="•"/>
      <w:lvlJc w:val="left"/>
      <w:pPr>
        <w:ind w:left="5853" w:hanging="375"/>
      </w:pPr>
      <w:rPr>
        <w:rFonts w:hint="default"/>
      </w:rPr>
    </w:lvl>
    <w:lvl w:ilvl="7">
      <w:numFmt w:val="bullet"/>
      <w:lvlText w:val="•"/>
      <w:lvlJc w:val="left"/>
      <w:pPr>
        <w:ind w:left="6749" w:hanging="375"/>
      </w:pPr>
      <w:rPr>
        <w:rFonts w:hint="default"/>
      </w:rPr>
    </w:lvl>
    <w:lvl w:ilvl="8">
      <w:numFmt w:val="bullet"/>
      <w:lvlText w:val="•"/>
      <w:lvlJc w:val="left"/>
      <w:pPr>
        <w:ind w:left="7644" w:hanging="375"/>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DC3565"/>
    <w:rsid w:val="004663E6"/>
    <w:rsid w:val="00946C96"/>
    <w:rsid w:val="00DC3565"/>
    <w:rsid w:val="02533D53"/>
    <w:rsid w:val="032A3887"/>
    <w:rsid w:val="1FD46325"/>
    <w:rsid w:val="23CE59E7"/>
    <w:rsid w:val="253E26DF"/>
    <w:rsid w:val="34642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393027F4"/>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next w:val="a"/>
    <w:uiPriority w:val="1"/>
    <w:qFormat/>
    <w:pPr>
      <w:outlineLvl w:val="0"/>
    </w:pPr>
    <w:rPr>
      <w:sz w:val="26"/>
      <w:szCs w:val="26"/>
    </w:rPr>
  </w:style>
  <w:style w:type="paragraph" w:styleId="2">
    <w:name w:val="heading 2"/>
    <w:basedOn w:val="a"/>
    <w:next w:val="a"/>
    <w:uiPriority w:val="1"/>
    <w:qFormat/>
    <w:pPr>
      <w:ind w:left="10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105"/>
      <w:ind w:left="452" w:hanging="343"/>
    </w:pPr>
  </w:style>
  <w:style w:type="paragraph" w:customStyle="1" w:styleId="TableParagraph">
    <w:name w:val="Table Paragraph"/>
    <w:basedOn w:val="a"/>
    <w:uiPriority w:val="1"/>
    <w:qFormat/>
    <w:rPr>
      <w:rFonts w:ascii="宋体" w:eastAsia="宋体" w:hAnsi="宋体" w:cs="宋体"/>
    </w:rPr>
  </w:style>
  <w:style w:type="paragraph" w:styleId="a5">
    <w:name w:val="header"/>
    <w:basedOn w:val="a"/>
    <w:link w:val="a6"/>
    <w:rsid w:val="00946C9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946C96"/>
    <w:rPr>
      <w:rFonts w:eastAsia="Times New Roman"/>
      <w:sz w:val="18"/>
      <w:szCs w:val="18"/>
      <w:lang w:eastAsia="en-US"/>
    </w:rPr>
  </w:style>
  <w:style w:type="paragraph" w:styleId="a7">
    <w:name w:val="footer"/>
    <w:basedOn w:val="a"/>
    <w:link w:val="a8"/>
    <w:rsid w:val="00946C96"/>
    <w:pPr>
      <w:tabs>
        <w:tab w:val="center" w:pos="4153"/>
        <w:tab w:val="right" w:pos="8306"/>
      </w:tabs>
      <w:snapToGrid w:val="0"/>
    </w:pPr>
    <w:rPr>
      <w:sz w:val="18"/>
      <w:szCs w:val="18"/>
    </w:rPr>
  </w:style>
  <w:style w:type="character" w:customStyle="1" w:styleId="a8">
    <w:name w:val="页脚 字符"/>
    <w:basedOn w:val="a0"/>
    <w:link w:val="a7"/>
    <w:rsid w:val="00946C96"/>
    <w:rPr>
      <w:rFonts w:eastAsia="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64"/>
    <customShpInfo spid="_x0000_s2063"/>
    <customShpInfo spid="_x0000_s2052"/>
    <customShpInfo spid="_x0000_s2058"/>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3250</Words>
  <Characters>18531</Characters>
  <Application>Microsoft Office Word</Application>
  <DocSecurity>0</DocSecurity>
  <Lines>154</Lines>
  <Paragraphs>43</Paragraphs>
  <ScaleCrop>false</ScaleCrop>
  <Company/>
  <LinksUpToDate>false</LinksUpToDate>
  <CharactersWithSpaces>21738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administor</dc:creator>
  <cp:lastModifiedBy>office user</cp:lastModifiedBy>
  <cp:revision>2</cp:revision>
  <dcterms:created xsi:type="dcterms:W3CDTF">2019-10-15T07:49:00Z</dcterms:created>
  <dcterms:modified xsi:type="dcterms:W3CDTF">2021-12-20T06:17:00Z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