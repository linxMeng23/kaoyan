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69698E" w14:textId="77777777" w:rsidR="00E17C6F" w:rsidRDefault="008C4A03">
      <w:pPr>
        <w:spacing w:before="69"/>
        <w:ind w:left="711"/>
        <w:rPr>
          <w:rFonts w:ascii="宋体" w:eastAsia="宋体" w:hAnsi="宋体"/>
          <w:sz w:val="21"/>
          <w:lang w:eastAsia="zh-CN"/>
        </w:rPr>
      </w:pPr>
      <w:r>
        <w:rPr>
          <w:rFonts w:ascii="宋体" w:eastAsia="宋体" w:hAnsi="宋体" w:hint="eastAsia"/>
          <w:sz w:val="21"/>
          <w:lang w:eastAsia="zh-CN"/>
        </w:rPr>
        <w:t>绝密★启用前</w:t>
      </w:r>
    </w:p>
    <w:p w14:paraId="7E032574" w14:textId="77777777" w:rsidR="00E17C6F" w:rsidRDefault="00E17C6F">
      <w:pPr>
        <w:pStyle w:val="a3"/>
        <w:rPr>
          <w:rFonts w:ascii="宋体"/>
          <w:sz w:val="20"/>
          <w:lang w:eastAsia="zh-CN"/>
        </w:rPr>
      </w:pPr>
    </w:p>
    <w:p w14:paraId="59C0CE2C" w14:textId="77777777" w:rsidR="00E17C6F" w:rsidRDefault="00E17C6F">
      <w:pPr>
        <w:pStyle w:val="a3"/>
        <w:rPr>
          <w:rFonts w:ascii="宋体"/>
          <w:sz w:val="20"/>
          <w:lang w:eastAsia="zh-CN"/>
        </w:rPr>
      </w:pPr>
    </w:p>
    <w:p w14:paraId="54B251B7" w14:textId="77777777" w:rsidR="00E17C6F" w:rsidRDefault="00E17C6F">
      <w:pPr>
        <w:pStyle w:val="a3"/>
        <w:spacing w:before="7"/>
        <w:rPr>
          <w:rFonts w:ascii="宋体"/>
          <w:sz w:val="15"/>
          <w:lang w:eastAsia="zh-CN"/>
        </w:rPr>
      </w:pPr>
    </w:p>
    <w:p w14:paraId="57F5AA41" w14:textId="77777777" w:rsidR="00E17C6F" w:rsidRDefault="008C4A03">
      <w:pPr>
        <w:spacing w:before="73"/>
        <w:ind w:right="193"/>
        <w:jc w:val="center"/>
        <w:rPr>
          <w:rFonts w:ascii="宋体" w:eastAsia="宋体"/>
          <w:sz w:val="28"/>
          <w:lang w:eastAsia="zh-CN"/>
        </w:rPr>
      </w:pPr>
      <w:r>
        <w:rPr>
          <w:sz w:val="28"/>
          <w:lang w:eastAsia="zh-CN"/>
        </w:rPr>
        <w:t xml:space="preserve">2014 </w:t>
      </w:r>
      <w:r>
        <w:rPr>
          <w:rFonts w:ascii="宋体" w:eastAsia="宋体" w:hint="eastAsia"/>
          <w:sz w:val="28"/>
          <w:lang w:eastAsia="zh-CN"/>
        </w:rPr>
        <w:t>年全国硕士研究生招生考试</w:t>
      </w:r>
    </w:p>
    <w:p w14:paraId="0691521D" w14:textId="77777777" w:rsidR="00E17C6F" w:rsidRDefault="008C4A03">
      <w:pPr>
        <w:spacing w:before="182"/>
        <w:ind w:right="195"/>
        <w:jc w:val="center"/>
        <w:rPr>
          <w:rFonts w:ascii="黑体" w:eastAsia="黑体"/>
          <w:sz w:val="44"/>
          <w:lang w:eastAsia="zh-CN"/>
        </w:rPr>
      </w:pPr>
      <w:r>
        <w:rPr>
          <w:rFonts w:ascii="黑体" w:eastAsia="黑体" w:hint="eastAsia"/>
          <w:sz w:val="44"/>
          <w:lang w:eastAsia="zh-CN"/>
        </w:rPr>
        <w:t>英语（二）</w:t>
      </w:r>
    </w:p>
    <w:p w14:paraId="1007D57D" w14:textId="77777777" w:rsidR="00E17C6F" w:rsidRDefault="008C4A03">
      <w:pPr>
        <w:spacing w:before="338"/>
        <w:ind w:right="195"/>
        <w:jc w:val="center"/>
        <w:rPr>
          <w:rFonts w:ascii="新宋体" w:eastAsia="新宋体"/>
          <w:sz w:val="28"/>
          <w:lang w:eastAsia="zh-CN"/>
        </w:rPr>
      </w:pPr>
      <w:r>
        <w:rPr>
          <w:rFonts w:ascii="新宋体" w:eastAsia="新宋体" w:hint="eastAsia"/>
          <w:sz w:val="28"/>
          <w:lang w:eastAsia="zh-CN"/>
        </w:rPr>
        <w:t>（科目代码：</w:t>
      </w:r>
      <w:r>
        <w:rPr>
          <w:rFonts w:ascii="新宋体" w:eastAsia="新宋体" w:hint="eastAsia"/>
          <w:sz w:val="28"/>
          <w:lang w:eastAsia="zh-CN"/>
        </w:rPr>
        <w:t>204</w:t>
      </w:r>
      <w:r>
        <w:rPr>
          <w:rFonts w:ascii="新宋体" w:eastAsia="新宋体" w:hint="eastAsia"/>
          <w:sz w:val="28"/>
          <w:lang w:eastAsia="zh-CN"/>
        </w:rPr>
        <w:t>）</w:t>
      </w:r>
    </w:p>
    <w:p w14:paraId="1795E3AB" w14:textId="77777777" w:rsidR="00E17C6F" w:rsidRDefault="00E17C6F">
      <w:pPr>
        <w:pStyle w:val="a3"/>
        <w:rPr>
          <w:rFonts w:ascii="新宋体"/>
          <w:sz w:val="28"/>
          <w:lang w:eastAsia="zh-CN"/>
        </w:rPr>
      </w:pPr>
    </w:p>
    <w:p w14:paraId="6C4BE6FE" w14:textId="77777777" w:rsidR="00E17C6F" w:rsidRDefault="00E17C6F">
      <w:pPr>
        <w:pStyle w:val="a3"/>
        <w:spacing w:before="6"/>
        <w:rPr>
          <w:rFonts w:ascii="新宋体"/>
          <w:sz w:val="37"/>
          <w:lang w:eastAsia="zh-CN"/>
        </w:rPr>
      </w:pPr>
    </w:p>
    <w:p w14:paraId="36E9903E" w14:textId="77777777" w:rsidR="00E17C6F" w:rsidRDefault="008C4A03">
      <w:pPr>
        <w:spacing w:before="1"/>
        <w:ind w:right="195"/>
        <w:jc w:val="center"/>
        <w:rPr>
          <w:rFonts w:ascii="黑体" w:eastAsia="黑体" w:hAnsi="黑体"/>
          <w:sz w:val="24"/>
        </w:rPr>
      </w:pPr>
      <w:r>
        <w:rPr>
          <w:rFonts w:ascii="黑体" w:eastAsia="黑体" w:hAnsi="黑体" w:hint="eastAsia"/>
          <w:sz w:val="24"/>
        </w:rPr>
        <w:t>☆</w:t>
      </w:r>
      <w:proofErr w:type="spellStart"/>
      <w:r>
        <w:rPr>
          <w:rFonts w:ascii="黑体" w:eastAsia="黑体" w:hAnsi="黑体" w:hint="eastAsia"/>
          <w:sz w:val="26"/>
        </w:rPr>
        <w:t>考生注意事项</w:t>
      </w:r>
      <w:proofErr w:type="spellEnd"/>
      <w:r>
        <w:rPr>
          <w:rFonts w:ascii="黑体" w:eastAsia="黑体" w:hAnsi="黑体" w:hint="eastAsia"/>
          <w:sz w:val="24"/>
        </w:rPr>
        <w:t>☆</w:t>
      </w:r>
    </w:p>
    <w:p w14:paraId="394F58A4" w14:textId="77777777" w:rsidR="00E17C6F" w:rsidRDefault="00E17C6F">
      <w:pPr>
        <w:pStyle w:val="a3"/>
        <w:rPr>
          <w:rFonts w:ascii="黑体"/>
          <w:sz w:val="26"/>
        </w:rPr>
      </w:pPr>
    </w:p>
    <w:p w14:paraId="3408554F" w14:textId="77777777" w:rsidR="00E17C6F" w:rsidRDefault="00E17C6F">
      <w:pPr>
        <w:pStyle w:val="a3"/>
        <w:rPr>
          <w:rFonts w:ascii="黑体"/>
          <w:sz w:val="26"/>
        </w:rPr>
      </w:pPr>
    </w:p>
    <w:p w14:paraId="3EBD8759" w14:textId="77777777" w:rsidR="00E17C6F" w:rsidRDefault="008C4A03">
      <w:pPr>
        <w:pStyle w:val="a5"/>
        <w:numPr>
          <w:ilvl w:val="0"/>
          <w:numId w:val="1"/>
        </w:numPr>
        <w:tabs>
          <w:tab w:val="left" w:pos="1072"/>
        </w:tabs>
        <w:spacing w:before="189" w:line="381" w:lineRule="auto"/>
        <w:ind w:right="1008"/>
        <w:rPr>
          <w:rFonts w:ascii="新宋体" w:eastAsia="新宋体"/>
          <w:sz w:val="23"/>
          <w:lang w:eastAsia="zh-CN"/>
        </w:rPr>
      </w:pPr>
      <w:r>
        <w:rPr>
          <w:rFonts w:ascii="新宋体" w:eastAsia="新宋体" w:hint="eastAsia"/>
          <w:sz w:val="23"/>
          <w:lang w:eastAsia="zh-CN"/>
        </w:rPr>
        <w:t>答题前，考生须在试题册指定位置上填写考生编号和考生姓名；在答题卡</w:t>
      </w:r>
      <w:r>
        <w:rPr>
          <w:rFonts w:ascii="新宋体" w:eastAsia="新宋体" w:hint="eastAsia"/>
          <w:spacing w:val="-1"/>
          <w:sz w:val="23"/>
          <w:lang w:eastAsia="zh-CN"/>
        </w:rPr>
        <w:t>指定位置上填写报考单位、考生姓名和考生编号</w:t>
      </w:r>
      <w:r>
        <w:rPr>
          <w:rFonts w:ascii="新宋体" w:eastAsia="新宋体" w:hint="eastAsia"/>
          <w:spacing w:val="-1"/>
          <w:sz w:val="23"/>
          <w:lang w:eastAsia="zh-CN"/>
        </w:rPr>
        <w:t>,</w:t>
      </w:r>
      <w:r>
        <w:rPr>
          <w:rFonts w:ascii="新宋体" w:eastAsia="新宋体" w:hint="eastAsia"/>
          <w:spacing w:val="-1"/>
          <w:sz w:val="23"/>
          <w:lang w:eastAsia="zh-CN"/>
        </w:rPr>
        <w:t>并涂写考生编号信息点。</w:t>
      </w:r>
    </w:p>
    <w:p w14:paraId="07FE3E66" w14:textId="77777777" w:rsidR="00E17C6F" w:rsidRDefault="008C4A03">
      <w:pPr>
        <w:pStyle w:val="a5"/>
        <w:numPr>
          <w:ilvl w:val="0"/>
          <w:numId w:val="1"/>
        </w:numPr>
        <w:tabs>
          <w:tab w:val="left" w:pos="1072"/>
        </w:tabs>
        <w:spacing w:before="0" w:line="381" w:lineRule="auto"/>
        <w:ind w:left="1055" w:right="1121" w:hanging="343"/>
        <w:jc w:val="both"/>
        <w:rPr>
          <w:rFonts w:ascii="新宋体" w:eastAsia="新宋体" w:hAnsi="新宋体"/>
          <w:sz w:val="23"/>
          <w:lang w:eastAsia="zh-CN"/>
        </w:rPr>
      </w:pPr>
      <w:r>
        <w:rPr>
          <w:rFonts w:ascii="新宋体" w:eastAsia="新宋体" w:hAnsi="新宋体" w:hint="eastAsia"/>
          <w:sz w:val="23"/>
          <w:lang w:eastAsia="zh-CN"/>
        </w:rPr>
        <w:t>考生须把试题册上的“试卷条形码”粘贴条取下，粘贴在答题卡的“试卷条形码粘贴位置”框中。不按规定粘贴条形码而影响评卷结果的，责任由考生自负。</w:t>
      </w:r>
    </w:p>
    <w:p w14:paraId="3FAC7318" w14:textId="77777777" w:rsidR="00E17C6F" w:rsidRDefault="008C4A03">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选择题的答案必须涂写在答题卡相应题号的选项上，非选择题的答案必须书写在答题卡指定位置的边框区域内。超出答题区域书写的答案无效；在草稿纸、试题册上答题无效。</w:t>
      </w:r>
    </w:p>
    <w:p w14:paraId="55C847B8" w14:textId="77777777" w:rsidR="00E17C6F" w:rsidRDefault="008C4A03">
      <w:pPr>
        <w:pStyle w:val="a5"/>
        <w:numPr>
          <w:ilvl w:val="0"/>
          <w:numId w:val="1"/>
        </w:numPr>
        <w:tabs>
          <w:tab w:val="left" w:pos="1072"/>
        </w:tabs>
        <w:spacing w:before="0" w:line="381" w:lineRule="auto"/>
        <w:ind w:left="1055" w:right="1121" w:hanging="343"/>
        <w:jc w:val="both"/>
        <w:rPr>
          <w:rFonts w:ascii="新宋体" w:eastAsia="新宋体"/>
          <w:sz w:val="23"/>
          <w:lang w:eastAsia="zh-CN"/>
        </w:rPr>
      </w:pPr>
      <w:r>
        <w:rPr>
          <w:rFonts w:ascii="新宋体" w:eastAsia="新宋体" w:hint="eastAsia"/>
          <w:sz w:val="23"/>
          <w:lang w:eastAsia="zh-CN"/>
        </w:rPr>
        <w:t>填（书）写部分必须使用黑色字迹签字笔书写，字迹工整、笔迹清楚；涂</w:t>
      </w:r>
      <w:r>
        <w:rPr>
          <w:rFonts w:ascii="新宋体" w:eastAsia="新宋体" w:hint="eastAsia"/>
          <w:spacing w:val="-8"/>
          <w:sz w:val="23"/>
          <w:lang w:eastAsia="zh-CN"/>
        </w:rPr>
        <w:t>写部分必须使用</w:t>
      </w:r>
      <w:r>
        <w:rPr>
          <w:rFonts w:ascii="新宋体" w:eastAsia="新宋体" w:hint="eastAsia"/>
          <w:spacing w:val="-8"/>
          <w:sz w:val="23"/>
          <w:lang w:eastAsia="zh-CN"/>
        </w:rPr>
        <w:t xml:space="preserve"> </w:t>
      </w:r>
      <w:r>
        <w:rPr>
          <w:sz w:val="23"/>
          <w:lang w:eastAsia="zh-CN"/>
        </w:rPr>
        <w:t>2B</w:t>
      </w:r>
      <w:r>
        <w:rPr>
          <w:spacing w:val="-1"/>
          <w:sz w:val="23"/>
          <w:lang w:eastAsia="zh-CN"/>
        </w:rPr>
        <w:t xml:space="preserve"> </w:t>
      </w:r>
      <w:r>
        <w:rPr>
          <w:rFonts w:ascii="新宋体" w:eastAsia="新宋体" w:hint="eastAsia"/>
          <w:sz w:val="23"/>
          <w:lang w:eastAsia="zh-CN"/>
        </w:rPr>
        <w:t>铅笔填涂。</w:t>
      </w:r>
    </w:p>
    <w:p w14:paraId="7F743C2D" w14:textId="77777777" w:rsidR="00E17C6F" w:rsidRDefault="008C4A03">
      <w:pPr>
        <w:pStyle w:val="a5"/>
        <w:numPr>
          <w:ilvl w:val="0"/>
          <w:numId w:val="1"/>
        </w:numPr>
        <w:tabs>
          <w:tab w:val="left" w:pos="1072"/>
        </w:tabs>
        <w:spacing w:before="0" w:line="294" w:lineRule="exact"/>
        <w:rPr>
          <w:rFonts w:ascii="新宋体" w:eastAsia="新宋体"/>
          <w:sz w:val="23"/>
          <w:lang w:eastAsia="zh-CN"/>
        </w:rPr>
      </w:pPr>
      <w:r>
        <w:rPr>
          <w:rFonts w:ascii="新宋体" w:eastAsia="新宋体" w:hint="eastAsia"/>
          <w:sz w:val="23"/>
          <w:lang w:eastAsia="zh-CN"/>
        </w:rPr>
        <w:t>考试结束，将答题卡和试题册按规定交回。</w:t>
      </w:r>
    </w:p>
    <w:p w14:paraId="29357E7D" w14:textId="77777777" w:rsidR="00E17C6F" w:rsidRDefault="00E17C6F">
      <w:pPr>
        <w:pStyle w:val="a3"/>
        <w:spacing w:before="1"/>
        <w:rPr>
          <w:rFonts w:ascii="新宋体"/>
          <w:sz w:val="35"/>
          <w:lang w:eastAsia="zh-CN"/>
        </w:rPr>
      </w:pPr>
    </w:p>
    <w:p w14:paraId="044249DF" w14:textId="77777777" w:rsidR="00E17C6F" w:rsidRDefault="008C4A03">
      <w:pPr>
        <w:ind w:right="195"/>
        <w:jc w:val="center"/>
        <w:rPr>
          <w:rFonts w:ascii="新宋体" w:eastAsia="新宋体"/>
          <w:sz w:val="24"/>
          <w:lang w:eastAsia="zh-CN"/>
        </w:rPr>
      </w:pPr>
      <w:r>
        <w:rPr>
          <w:rFonts w:ascii="新宋体" w:eastAsia="新宋体" w:hint="eastAsia"/>
          <w:sz w:val="24"/>
          <w:lang w:eastAsia="zh-CN"/>
        </w:rPr>
        <w:t>（以下信息考生必须认真填写）</w:t>
      </w:r>
    </w:p>
    <w:p w14:paraId="7E1895EC" w14:textId="77777777" w:rsidR="00E17C6F" w:rsidRDefault="00E17C6F">
      <w:pPr>
        <w:pStyle w:val="a3"/>
        <w:spacing w:before="7"/>
        <w:rPr>
          <w:rFonts w:ascii="新宋体"/>
          <w:sz w:val="6"/>
          <w:lang w:eastAsia="zh-CN"/>
        </w:rPr>
      </w:pPr>
    </w:p>
    <w:tbl>
      <w:tblPr>
        <w:tblW w:w="5509" w:type="dxa"/>
        <w:tblInd w:w="19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324"/>
        <w:gridCol w:w="279"/>
        <w:gridCol w:w="279"/>
        <w:gridCol w:w="279"/>
        <w:gridCol w:w="279"/>
        <w:gridCol w:w="279"/>
        <w:gridCol w:w="279"/>
        <w:gridCol w:w="279"/>
        <w:gridCol w:w="279"/>
        <w:gridCol w:w="279"/>
        <w:gridCol w:w="279"/>
        <w:gridCol w:w="279"/>
        <w:gridCol w:w="279"/>
        <w:gridCol w:w="279"/>
        <w:gridCol w:w="279"/>
        <w:gridCol w:w="279"/>
      </w:tblGrid>
      <w:tr w:rsidR="00E17C6F" w14:paraId="1F037F98" w14:textId="77777777">
        <w:trPr>
          <w:trHeight w:val="572"/>
        </w:trPr>
        <w:tc>
          <w:tcPr>
            <w:tcW w:w="1324" w:type="dxa"/>
          </w:tcPr>
          <w:p w14:paraId="103C7B7E" w14:textId="77777777" w:rsidR="00E17C6F" w:rsidRDefault="008C4A03">
            <w:pPr>
              <w:pStyle w:val="TableParagraph"/>
              <w:spacing w:before="138"/>
              <w:ind w:left="181" w:right="152"/>
              <w:jc w:val="center"/>
              <w:rPr>
                <w:rFonts w:ascii="宋体" w:eastAsia="宋体"/>
                <w:sz w:val="23"/>
              </w:rPr>
            </w:pPr>
            <w:proofErr w:type="spellStart"/>
            <w:r>
              <w:rPr>
                <w:rFonts w:ascii="宋体" w:eastAsia="宋体" w:hint="eastAsia"/>
                <w:sz w:val="23"/>
              </w:rPr>
              <w:t>考生编号</w:t>
            </w:r>
            <w:proofErr w:type="spellEnd"/>
          </w:p>
        </w:tc>
        <w:tc>
          <w:tcPr>
            <w:tcW w:w="279" w:type="dxa"/>
          </w:tcPr>
          <w:p w14:paraId="7B5A54E1" w14:textId="77777777" w:rsidR="00E17C6F" w:rsidRDefault="00E17C6F">
            <w:pPr>
              <w:pStyle w:val="TableParagraph"/>
              <w:spacing w:before="0"/>
              <w:ind w:left="0"/>
            </w:pPr>
          </w:p>
        </w:tc>
        <w:tc>
          <w:tcPr>
            <w:tcW w:w="279" w:type="dxa"/>
          </w:tcPr>
          <w:p w14:paraId="53774036" w14:textId="77777777" w:rsidR="00E17C6F" w:rsidRDefault="00E17C6F">
            <w:pPr>
              <w:pStyle w:val="TableParagraph"/>
              <w:spacing w:before="0"/>
              <w:ind w:left="0"/>
            </w:pPr>
          </w:p>
        </w:tc>
        <w:tc>
          <w:tcPr>
            <w:tcW w:w="279" w:type="dxa"/>
          </w:tcPr>
          <w:p w14:paraId="20E736DA" w14:textId="77777777" w:rsidR="00E17C6F" w:rsidRDefault="00E17C6F">
            <w:pPr>
              <w:pStyle w:val="TableParagraph"/>
              <w:spacing w:before="0"/>
              <w:ind w:left="0"/>
            </w:pPr>
          </w:p>
        </w:tc>
        <w:tc>
          <w:tcPr>
            <w:tcW w:w="279" w:type="dxa"/>
          </w:tcPr>
          <w:p w14:paraId="61301DDD" w14:textId="77777777" w:rsidR="00E17C6F" w:rsidRDefault="00E17C6F">
            <w:pPr>
              <w:pStyle w:val="TableParagraph"/>
              <w:spacing w:before="0"/>
              <w:ind w:left="0"/>
            </w:pPr>
          </w:p>
        </w:tc>
        <w:tc>
          <w:tcPr>
            <w:tcW w:w="279" w:type="dxa"/>
          </w:tcPr>
          <w:p w14:paraId="0DF68ADE" w14:textId="77777777" w:rsidR="00E17C6F" w:rsidRDefault="00E17C6F">
            <w:pPr>
              <w:pStyle w:val="TableParagraph"/>
              <w:spacing w:before="0"/>
              <w:ind w:left="0"/>
            </w:pPr>
          </w:p>
        </w:tc>
        <w:tc>
          <w:tcPr>
            <w:tcW w:w="279" w:type="dxa"/>
          </w:tcPr>
          <w:p w14:paraId="463A297C" w14:textId="77777777" w:rsidR="00E17C6F" w:rsidRDefault="00E17C6F">
            <w:pPr>
              <w:pStyle w:val="TableParagraph"/>
              <w:spacing w:before="0"/>
              <w:ind w:left="0"/>
            </w:pPr>
          </w:p>
        </w:tc>
        <w:tc>
          <w:tcPr>
            <w:tcW w:w="279" w:type="dxa"/>
          </w:tcPr>
          <w:p w14:paraId="405654C9" w14:textId="77777777" w:rsidR="00E17C6F" w:rsidRDefault="00E17C6F">
            <w:pPr>
              <w:pStyle w:val="TableParagraph"/>
              <w:spacing w:before="0"/>
              <w:ind w:left="0"/>
            </w:pPr>
          </w:p>
        </w:tc>
        <w:tc>
          <w:tcPr>
            <w:tcW w:w="279" w:type="dxa"/>
          </w:tcPr>
          <w:p w14:paraId="4AFF7B96" w14:textId="77777777" w:rsidR="00E17C6F" w:rsidRDefault="00E17C6F">
            <w:pPr>
              <w:pStyle w:val="TableParagraph"/>
              <w:spacing w:before="0"/>
              <w:ind w:left="0"/>
            </w:pPr>
          </w:p>
        </w:tc>
        <w:tc>
          <w:tcPr>
            <w:tcW w:w="279" w:type="dxa"/>
          </w:tcPr>
          <w:p w14:paraId="4634F7CB" w14:textId="77777777" w:rsidR="00E17C6F" w:rsidRDefault="00E17C6F">
            <w:pPr>
              <w:pStyle w:val="TableParagraph"/>
              <w:spacing w:before="0"/>
              <w:ind w:left="0"/>
            </w:pPr>
          </w:p>
        </w:tc>
        <w:tc>
          <w:tcPr>
            <w:tcW w:w="279" w:type="dxa"/>
          </w:tcPr>
          <w:p w14:paraId="7912F977" w14:textId="77777777" w:rsidR="00E17C6F" w:rsidRDefault="00E17C6F">
            <w:pPr>
              <w:pStyle w:val="TableParagraph"/>
              <w:spacing w:before="0"/>
              <w:ind w:left="0"/>
            </w:pPr>
          </w:p>
        </w:tc>
        <w:tc>
          <w:tcPr>
            <w:tcW w:w="279" w:type="dxa"/>
          </w:tcPr>
          <w:p w14:paraId="67F93873" w14:textId="77777777" w:rsidR="00E17C6F" w:rsidRDefault="00E17C6F">
            <w:pPr>
              <w:pStyle w:val="TableParagraph"/>
              <w:spacing w:before="0"/>
              <w:ind w:left="0"/>
            </w:pPr>
          </w:p>
        </w:tc>
        <w:tc>
          <w:tcPr>
            <w:tcW w:w="279" w:type="dxa"/>
          </w:tcPr>
          <w:p w14:paraId="5EF7751C" w14:textId="77777777" w:rsidR="00E17C6F" w:rsidRDefault="00E17C6F">
            <w:pPr>
              <w:pStyle w:val="TableParagraph"/>
              <w:spacing w:before="0"/>
              <w:ind w:left="0"/>
            </w:pPr>
          </w:p>
        </w:tc>
        <w:tc>
          <w:tcPr>
            <w:tcW w:w="279" w:type="dxa"/>
          </w:tcPr>
          <w:p w14:paraId="56548B23" w14:textId="77777777" w:rsidR="00E17C6F" w:rsidRDefault="00E17C6F">
            <w:pPr>
              <w:pStyle w:val="TableParagraph"/>
              <w:spacing w:before="0"/>
              <w:ind w:left="0"/>
            </w:pPr>
          </w:p>
        </w:tc>
        <w:tc>
          <w:tcPr>
            <w:tcW w:w="279" w:type="dxa"/>
          </w:tcPr>
          <w:p w14:paraId="046AA100" w14:textId="77777777" w:rsidR="00E17C6F" w:rsidRDefault="00E17C6F">
            <w:pPr>
              <w:pStyle w:val="TableParagraph"/>
              <w:spacing w:before="0"/>
              <w:ind w:left="0"/>
            </w:pPr>
          </w:p>
        </w:tc>
        <w:tc>
          <w:tcPr>
            <w:tcW w:w="279" w:type="dxa"/>
          </w:tcPr>
          <w:p w14:paraId="09AF23F7" w14:textId="77777777" w:rsidR="00E17C6F" w:rsidRDefault="00E17C6F">
            <w:pPr>
              <w:pStyle w:val="TableParagraph"/>
              <w:spacing w:before="0"/>
              <w:ind w:left="0"/>
            </w:pPr>
          </w:p>
        </w:tc>
      </w:tr>
      <w:tr w:rsidR="00E17C6F" w14:paraId="6E2F79AD" w14:textId="77777777">
        <w:trPr>
          <w:trHeight w:val="499"/>
        </w:trPr>
        <w:tc>
          <w:tcPr>
            <w:tcW w:w="1324" w:type="dxa"/>
          </w:tcPr>
          <w:p w14:paraId="64429AEC" w14:textId="77777777" w:rsidR="00E17C6F" w:rsidRDefault="008C4A03">
            <w:pPr>
              <w:pStyle w:val="TableParagraph"/>
              <w:spacing w:before="102"/>
              <w:ind w:left="181" w:right="152"/>
              <w:jc w:val="center"/>
              <w:rPr>
                <w:rFonts w:ascii="宋体" w:eastAsia="宋体"/>
                <w:sz w:val="23"/>
              </w:rPr>
            </w:pPr>
            <w:proofErr w:type="spellStart"/>
            <w:r>
              <w:rPr>
                <w:rFonts w:ascii="宋体" w:eastAsia="宋体" w:hint="eastAsia"/>
                <w:sz w:val="23"/>
              </w:rPr>
              <w:t>考生姓名</w:t>
            </w:r>
            <w:proofErr w:type="spellEnd"/>
          </w:p>
        </w:tc>
        <w:tc>
          <w:tcPr>
            <w:tcW w:w="4185" w:type="dxa"/>
            <w:gridSpan w:val="15"/>
          </w:tcPr>
          <w:p w14:paraId="6A3E2C1E" w14:textId="77777777" w:rsidR="00E17C6F" w:rsidRDefault="00E17C6F">
            <w:pPr>
              <w:pStyle w:val="TableParagraph"/>
              <w:spacing w:before="0"/>
              <w:ind w:left="0"/>
            </w:pPr>
          </w:p>
        </w:tc>
      </w:tr>
    </w:tbl>
    <w:p w14:paraId="2E5BC893" w14:textId="77777777" w:rsidR="00E17C6F" w:rsidRDefault="00E17C6F">
      <w:pPr>
        <w:pStyle w:val="1"/>
        <w:tabs>
          <w:tab w:val="left" w:pos="4088"/>
        </w:tabs>
        <w:ind w:left="2766"/>
      </w:pPr>
    </w:p>
    <w:p w14:paraId="122A8A71" w14:textId="77777777" w:rsidR="00E17C6F" w:rsidRDefault="008C4A03">
      <w:pPr>
        <w:pStyle w:val="1"/>
        <w:tabs>
          <w:tab w:val="left" w:pos="4088"/>
        </w:tabs>
        <w:ind w:left="2766"/>
      </w:pPr>
      <w:r>
        <w:lastRenderedPageBreak/>
        <w:t>Section I</w:t>
      </w:r>
      <w:r>
        <w:tab/>
        <w:t xml:space="preserve">Use </w:t>
      </w:r>
      <w:proofErr w:type="gramStart"/>
      <w:r>
        <w:t>of</w:t>
      </w:r>
      <w:r>
        <w:t xml:space="preserve"> </w:t>
      </w:r>
      <w:r>
        <w:rPr>
          <w:rFonts w:eastAsia="宋体" w:hint="eastAsia"/>
          <w:lang w:eastAsia="zh-CN"/>
        </w:rPr>
        <w:t xml:space="preserve"> </w:t>
      </w:r>
      <w:r>
        <w:t>English</w:t>
      </w:r>
      <w:proofErr w:type="gramEnd"/>
    </w:p>
    <w:p w14:paraId="050DDF21" w14:textId="77777777" w:rsidR="00E17C6F" w:rsidRDefault="00E17C6F">
      <w:pPr>
        <w:pStyle w:val="a3"/>
        <w:spacing w:before="5"/>
        <w:rPr>
          <w:sz w:val="39"/>
        </w:rPr>
      </w:pPr>
    </w:p>
    <w:p w14:paraId="0035B2CF" w14:textId="77777777" w:rsidR="00E17C6F" w:rsidRDefault="008C4A03">
      <w:pPr>
        <w:pStyle w:val="2"/>
        <w:spacing w:before="0"/>
      </w:pPr>
      <w:r>
        <w:t>Directions:</w:t>
      </w:r>
    </w:p>
    <w:p w14:paraId="27195D0F" w14:textId="77777777" w:rsidR="00E17C6F" w:rsidRDefault="008C4A03">
      <w:pPr>
        <w:pStyle w:val="a3"/>
        <w:spacing w:before="86" w:line="309" w:lineRule="auto"/>
        <w:ind w:left="229" w:right="1379"/>
        <w:jc w:val="both"/>
      </w:pPr>
      <w:r>
        <w:t xml:space="preserve">Read the following text. Choose the best word(s) </w:t>
      </w:r>
      <w:proofErr w:type="gramStart"/>
      <w:r>
        <w:t>for  each</w:t>
      </w:r>
      <w:proofErr w:type="gramEnd"/>
      <w:r>
        <w:t xml:space="preserve"> numbered  blank  and mark A, B, C or D on the ANSWER </w:t>
      </w:r>
      <w:r>
        <w:rPr>
          <w:spacing w:val="-3"/>
        </w:rPr>
        <w:t xml:space="preserve">SHEET. </w:t>
      </w:r>
      <w:r>
        <w:t>(10</w:t>
      </w:r>
      <w:r>
        <w:rPr>
          <w:spacing w:val="-37"/>
        </w:rPr>
        <w:t xml:space="preserve"> </w:t>
      </w:r>
      <w:r>
        <w:t>points)</w:t>
      </w:r>
    </w:p>
    <w:p w14:paraId="1313C239" w14:textId="77777777" w:rsidR="00E17C6F" w:rsidRDefault="00E17C6F">
      <w:pPr>
        <w:pStyle w:val="a3"/>
        <w:spacing w:before="4"/>
        <w:rPr>
          <w:sz w:val="29"/>
        </w:rPr>
      </w:pPr>
    </w:p>
    <w:p w14:paraId="780EC84A" w14:textId="77777777" w:rsidR="00E17C6F" w:rsidRDefault="008C4A03">
      <w:pPr>
        <w:pStyle w:val="a3"/>
        <w:spacing w:line="309" w:lineRule="auto"/>
        <w:ind w:left="229" w:right="1366" w:firstLine="468"/>
        <w:jc w:val="both"/>
      </w:pPr>
      <w:proofErr w:type="gramStart"/>
      <w:r>
        <w:t>Thinner  isn’t</w:t>
      </w:r>
      <w:proofErr w:type="gramEnd"/>
      <w:r>
        <w:t xml:space="preserve">  always  better.  </w:t>
      </w:r>
      <w:proofErr w:type="gramStart"/>
      <w:r>
        <w:t>A  number</w:t>
      </w:r>
      <w:proofErr w:type="gramEnd"/>
      <w:r>
        <w:t xml:space="preserve">  of  studies  have</w:t>
      </w:r>
      <w:r>
        <w:t xml:space="preserve"> </w:t>
      </w:r>
      <w:r>
        <w:rPr>
          <w:u w:val="single"/>
        </w:rPr>
        <w:t xml:space="preserve"> </w:t>
      </w:r>
      <w:r>
        <w:rPr>
          <w:rFonts w:eastAsia="宋体" w:hint="eastAsia"/>
          <w:u w:val="single"/>
          <w:lang w:eastAsia="zh-CN"/>
        </w:rPr>
        <w:t xml:space="preserve">  </w:t>
      </w:r>
      <w:r>
        <w:rPr>
          <w:u w:val="single"/>
        </w:rPr>
        <w:t>1</w:t>
      </w:r>
      <w:r>
        <w:rPr>
          <w:rFonts w:eastAsia="宋体" w:hint="eastAsia"/>
          <w:u w:val="single"/>
          <w:lang w:eastAsia="zh-CN"/>
        </w:rPr>
        <w:t xml:space="preserve">   </w:t>
      </w:r>
      <w:r>
        <w:rPr>
          <w:u w:val="single"/>
        </w:rPr>
        <w:t xml:space="preserve"> </w:t>
      </w:r>
      <w:r>
        <w:t xml:space="preserve"> that normal-weight people are in fact at higher  risk  of  some  diseases  compared  to  those who are overweight. And there are health conditions for which being overweight is actually</w:t>
      </w:r>
      <w:r>
        <w:rPr>
          <w:u w:val="single"/>
        </w:rPr>
        <w:t xml:space="preserve"> </w:t>
      </w:r>
      <w:r>
        <w:rPr>
          <w:rFonts w:eastAsia="宋体" w:hint="eastAsia"/>
          <w:u w:val="single"/>
          <w:lang w:eastAsia="zh-CN"/>
        </w:rPr>
        <w:t xml:space="preserve"> </w:t>
      </w:r>
      <w:r>
        <w:rPr>
          <w:u w:val="single"/>
        </w:rPr>
        <w:t xml:space="preserve"> </w:t>
      </w:r>
      <w:r>
        <w:rPr>
          <w:rFonts w:eastAsia="宋体" w:hint="eastAsia"/>
          <w:u w:val="single"/>
          <w:lang w:eastAsia="zh-CN"/>
        </w:rPr>
        <w:t xml:space="preserve"> </w:t>
      </w:r>
      <w:r>
        <w:rPr>
          <w:u w:val="single"/>
        </w:rPr>
        <w:t>2</w:t>
      </w:r>
      <w:r>
        <w:rPr>
          <w:rFonts w:eastAsia="宋体" w:hint="eastAsia"/>
          <w:u w:val="single"/>
          <w:lang w:eastAsia="zh-CN"/>
        </w:rPr>
        <w:t xml:space="preserve">  </w:t>
      </w:r>
      <w:proofErr w:type="gramStart"/>
      <w:r>
        <w:rPr>
          <w:u w:val="single"/>
        </w:rPr>
        <w:t xml:space="preserve">  </w:t>
      </w:r>
      <w:r>
        <w:t>.</w:t>
      </w:r>
      <w:proofErr w:type="gramEnd"/>
      <w:r>
        <w:t xml:space="preserve">  </w:t>
      </w:r>
      <w:proofErr w:type="gramStart"/>
      <w:r>
        <w:t>For  example</w:t>
      </w:r>
      <w:proofErr w:type="gramEnd"/>
      <w:r>
        <w:t>,  heavier  women  are  less  likely  to devel</w:t>
      </w:r>
      <w:r>
        <w:t>op calcium deficiency than thin women.</w:t>
      </w:r>
      <w:r>
        <w:rPr>
          <w:u w:val="single"/>
        </w:rPr>
        <w:t xml:space="preserve"> </w:t>
      </w:r>
      <w:r>
        <w:rPr>
          <w:rFonts w:eastAsia="宋体" w:hint="eastAsia"/>
          <w:u w:val="single"/>
          <w:lang w:eastAsia="zh-CN"/>
        </w:rPr>
        <w:t xml:space="preserve">   </w:t>
      </w:r>
      <w:r>
        <w:rPr>
          <w:u w:val="single"/>
        </w:rPr>
        <w:t>3</w:t>
      </w:r>
      <w:r>
        <w:rPr>
          <w:rFonts w:eastAsia="宋体" w:hint="eastAsia"/>
          <w:u w:val="single"/>
          <w:lang w:eastAsia="zh-CN"/>
        </w:rPr>
        <w:t xml:space="preserve"> </w:t>
      </w:r>
      <w:proofErr w:type="gramStart"/>
      <w:r>
        <w:rPr>
          <w:rFonts w:eastAsia="宋体" w:hint="eastAsia"/>
          <w:u w:val="single"/>
          <w:lang w:eastAsia="zh-CN"/>
        </w:rPr>
        <w:t xml:space="preserve"> </w:t>
      </w:r>
      <w:r>
        <w:rPr>
          <w:u w:val="single"/>
        </w:rPr>
        <w:t xml:space="preserve"> </w:t>
      </w:r>
      <w:r>
        <w:t>,</w:t>
      </w:r>
      <w:proofErr w:type="gramEnd"/>
      <w:r>
        <w:t xml:space="preserve">  among  the  elderly, being somewhat overweight is often an</w:t>
      </w:r>
      <w:r>
        <w:t xml:space="preserve"> </w:t>
      </w:r>
      <w:r>
        <w:rPr>
          <w:rFonts w:eastAsia="宋体" w:hint="eastAsia"/>
          <w:u w:val="single"/>
          <w:lang w:eastAsia="zh-CN"/>
        </w:rPr>
        <w:t xml:space="preserve">    </w:t>
      </w:r>
      <w:r>
        <w:rPr>
          <w:u w:val="single"/>
        </w:rPr>
        <w:t>4</w:t>
      </w:r>
      <w:r>
        <w:rPr>
          <w:rFonts w:eastAsia="宋体" w:hint="eastAsia"/>
          <w:u w:val="single"/>
          <w:lang w:eastAsia="zh-CN"/>
        </w:rPr>
        <w:t xml:space="preserve">      </w:t>
      </w:r>
      <w:r>
        <w:t xml:space="preserve"> of good</w:t>
      </w:r>
      <w:r>
        <w:rPr>
          <w:spacing w:val="-9"/>
        </w:rPr>
        <w:t xml:space="preserve"> </w:t>
      </w:r>
      <w:r>
        <w:t>health.</w:t>
      </w:r>
    </w:p>
    <w:p w14:paraId="6A26B8F0" w14:textId="77777777" w:rsidR="00E17C6F" w:rsidRDefault="008C4A03">
      <w:pPr>
        <w:pStyle w:val="a3"/>
        <w:spacing w:line="309" w:lineRule="auto"/>
        <w:ind w:left="229" w:right="1359" w:firstLine="458"/>
        <w:jc w:val="both"/>
      </w:pPr>
      <w:r>
        <w:t>Of even greater</w:t>
      </w:r>
      <w:r>
        <w:t xml:space="preserve"> </w:t>
      </w:r>
      <w:r>
        <w:rPr>
          <w:u w:val="single"/>
        </w:rPr>
        <w:t xml:space="preserve"> </w:t>
      </w:r>
      <w:r>
        <w:rPr>
          <w:rFonts w:eastAsia="宋体" w:hint="eastAsia"/>
          <w:u w:val="single"/>
          <w:lang w:eastAsia="zh-CN"/>
        </w:rPr>
        <w:t xml:space="preserve">   </w:t>
      </w:r>
      <w:r>
        <w:rPr>
          <w:u w:val="single"/>
        </w:rPr>
        <w:t>5</w:t>
      </w:r>
      <w:r>
        <w:rPr>
          <w:rFonts w:eastAsia="宋体" w:hint="eastAsia"/>
          <w:u w:val="single"/>
          <w:lang w:eastAsia="zh-CN"/>
        </w:rPr>
        <w:t xml:space="preserve">  </w:t>
      </w:r>
      <w:r>
        <w:rPr>
          <w:u w:val="single"/>
        </w:rPr>
        <w:t xml:space="preserve"> </w:t>
      </w:r>
      <w:r>
        <w:t xml:space="preserve"> is the fact that obesity turns out to be very difficult to   define. </w:t>
      </w:r>
      <w:proofErr w:type="gramStart"/>
      <w:r>
        <w:t>It  is</w:t>
      </w:r>
      <w:proofErr w:type="gramEnd"/>
      <w:r>
        <w:t xml:space="preserve"> often defined  </w:t>
      </w:r>
      <w:r>
        <w:rPr>
          <w:u w:val="single"/>
        </w:rPr>
        <w:t xml:space="preserve">    </w:t>
      </w:r>
      <w:r>
        <w:rPr>
          <w:u w:val="single"/>
        </w:rPr>
        <w:t xml:space="preserve">6   </w:t>
      </w:r>
      <w:r>
        <w:t xml:space="preserve">  body mass index, or BMI. BMI  </w:t>
      </w:r>
      <w:r>
        <w:rPr>
          <w:u w:val="single"/>
        </w:rPr>
        <w:t xml:space="preserve">    7   </w:t>
      </w:r>
      <w:r>
        <w:t xml:space="preserve">  body   mass divided by the square of height. An adult with a BMI of 18 to 25 is often considered to be normal weight. Between 25 and 30 is overweight. And over 30 is considered obese. </w:t>
      </w:r>
      <w:proofErr w:type="gramStart"/>
      <w:r>
        <w:rPr>
          <w:spacing w:val="-3"/>
        </w:rPr>
        <w:t>Obesity,</w:t>
      </w:r>
      <w:r>
        <w:rPr>
          <w:spacing w:val="50"/>
        </w:rPr>
        <w:t xml:space="preserve"> </w:t>
      </w:r>
      <w:r>
        <w:rPr>
          <w:rFonts w:eastAsia="宋体" w:hint="eastAsia"/>
          <w:spacing w:val="50"/>
          <w:u w:val="single"/>
          <w:lang w:eastAsia="zh-CN"/>
        </w:rPr>
        <w:t xml:space="preserve">  </w:t>
      </w:r>
      <w:proofErr w:type="gramEnd"/>
      <w:r>
        <w:rPr>
          <w:u w:val="single"/>
        </w:rPr>
        <w:t xml:space="preserve">8   </w:t>
      </w:r>
      <w:r>
        <w:t>, can be di</w:t>
      </w:r>
      <w:r>
        <w:t>vided into moderately obese, severely  obese, and very severely</w:t>
      </w:r>
      <w:r>
        <w:rPr>
          <w:spacing w:val="-4"/>
        </w:rPr>
        <w:t xml:space="preserve"> </w:t>
      </w:r>
      <w:r>
        <w:t>obese.</w:t>
      </w:r>
    </w:p>
    <w:p w14:paraId="6A91CB57" w14:textId="77777777" w:rsidR="00E17C6F" w:rsidRDefault="008C4A03">
      <w:pPr>
        <w:pStyle w:val="a3"/>
        <w:spacing w:line="309" w:lineRule="auto"/>
        <w:ind w:left="229" w:right="1361" w:firstLine="458"/>
        <w:jc w:val="both"/>
      </w:pPr>
      <w:proofErr w:type="gramStart"/>
      <w:r>
        <w:t>While  such</w:t>
      </w:r>
      <w:proofErr w:type="gramEnd"/>
      <w:r>
        <w:t xml:space="preserve">  numerical  standards  seem</w:t>
      </w:r>
      <w:r>
        <w:rPr>
          <w:u w:val="single"/>
        </w:rPr>
        <w:t xml:space="preserve">  </w:t>
      </w:r>
      <w:r>
        <w:rPr>
          <w:rFonts w:eastAsia="宋体" w:hint="eastAsia"/>
          <w:u w:val="single"/>
          <w:lang w:eastAsia="zh-CN"/>
        </w:rPr>
        <w:t xml:space="preserve"> </w:t>
      </w:r>
      <w:r>
        <w:rPr>
          <w:u w:val="single"/>
        </w:rPr>
        <w:t xml:space="preserve">9   </w:t>
      </w:r>
      <w:r>
        <w:t xml:space="preserve">,  they  are not.  </w:t>
      </w:r>
      <w:proofErr w:type="gramStart"/>
      <w:r>
        <w:t>Obesity  is</w:t>
      </w:r>
      <w:proofErr w:type="gramEnd"/>
      <w:r>
        <w:t xml:space="preserve">  probably less a  matter of weight than body fat. </w:t>
      </w:r>
      <w:proofErr w:type="gramStart"/>
      <w:r>
        <w:t>Some  people</w:t>
      </w:r>
      <w:proofErr w:type="gramEnd"/>
      <w:r>
        <w:t xml:space="preserve"> with a high BMI are  in fact </w:t>
      </w:r>
      <w:r>
        <w:t>extremely fit,</w:t>
      </w:r>
      <w:r>
        <w:t xml:space="preserve"> </w:t>
      </w:r>
      <w:r>
        <w:rPr>
          <w:u w:val="single"/>
        </w:rPr>
        <w:t xml:space="preserve">  10 </w:t>
      </w:r>
      <w:r>
        <w:rPr>
          <w:rFonts w:eastAsia="宋体" w:hint="eastAsia"/>
          <w:u w:val="single"/>
          <w:lang w:eastAsia="zh-CN"/>
        </w:rPr>
        <w:t xml:space="preserve"> </w:t>
      </w:r>
      <w:r>
        <w:rPr>
          <w:u w:val="single"/>
        </w:rPr>
        <w:t xml:space="preserve"> </w:t>
      </w:r>
      <w:r>
        <w:t xml:space="preserve"> others with a low BMI may be in poor</w:t>
      </w:r>
      <w:r>
        <w:rPr>
          <w:u w:val="single"/>
        </w:rPr>
        <w:t xml:space="preserve">   </w:t>
      </w:r>
      <w:r>
        <w:rPr>
          <w:spacing w:val="-3"/>
          <w:u w:val="single"/>
        </w:rPr>
        <w:t xml:space="preserve">11   </w:t>
      </w:r>
      <w:r>
        <w:t xml:space="preserve">. For   </w:t>
      </w:r>
      <w:proofErr w:type="gramStart"/>
      <w:r>
        <w:t>example,  many</w:t>
      </w:r>
      <w:proofErr w:type="gramEnd"/>
      <w:r>
        <w:t xml:space="preserve">  collegiate  and  professional  football  players </w:t>
      </w:r>
      <w:r>
        <w:rPr>
          <w:u w:val="single"/>
        </w:rPr>
        <w:t xml:space="preserve">  12 </w:t>
      </w:r>
      <w:r>
        <w:rPr>
          <w:rFonts w:eastAsia="宋体" w:hint="eastAsia"/>
          <w:u w:val="single"/>
          <w:lang w:eastAsia="zh-CN"/>
        </w:rPr>
        <w:t xml:space="preserve"> </w:t>
      </w:r>
      <w:r>
        <w:rPr>
          <w:u w:val="single"/>
        </w:rPr>
        <w:t xml:space="preserve"> </w:t>
      </w:r>
      <w:r>
        <w:t xml:space="preserve"> as  obese, though their percentage body fat is </w:t>
      </w:r>
      <w:r>
        <w:rPr>
          <w:spacing w:val="-4"/>
        </w:rPr>
        <w:t xml:space="preserve">low.  </w:t>
      </w:r>
      <w:r>
        <w:t xml:space="preserve">Conversely, someone with a small </w:t>
      </w:r>
      <w:proofErr w:type="gramStart"/>
      <w:r>
        <w:t>frame  may</w:t>
      </w:r>
      <w:proofErr w:type="gramEnd"/>
      <w:r>
        <w:t xml:space="preserve"> have high b</w:t>
      </w:r>
      <w:r>
        <w:t>ody fat but a</w:t>
      </w:r>
      <w:r>
        <w:t xml:space="preserve"> </w:t>
      </w:r>
      <w:r>
        <w:rPr>
          <w:rFonts w:eastAsia="宋体" w:hint="eastAsia"/>
          <w:u w:val="single"/>
          <w:lang w:eastAsia="zh-CN"/>
        </w:rPr>
        <w:t xml:space="preserve">    </w:t>
      </w:r>
      <w:r>
        <w:rPr>
          <w:u w:val="single"/>
        </w:rPr>
        <w:t>13</w:t>
      </w:r>
      <w:r>
        <w:rPr>
          <w:rFonts w:eastAsia="宋体" w:hint="eastAsia"/>
          <w:u w:val="single"/>
          <w:lang w:eastAsia="zh-CN"/>
        </w:rPr>
        <w:t xml:space="preserve">    </w:t>
      </w:r>
      <w:r>
        <w:rPr>
          <w:spacing w:val="52"/>
        </w:rPr>
        <w:t xml:space="preserve"> </w:t>
      </w:r>
      <w:r>
        <w:t>BMI.</w:t>
      </w:r>
    </w:p>
    <w:p w14:paraId="7632C7FB" w14:textId="77777777" w:rsidR="00E17C6F" w:rsidRDefault="008C4A03">
      <w:pPr>
        <w:pStyle w:val="a3"/>
        <w:spacing w:line="309" w:lineRule="auto"/>
        <w:ind w:left="229" w:right="1361" w:firstLine="458"/>
        <w:jc w:val="both"/>
      </w:pPr>
      <w:proofErr w:type="gramStart"/>
      <w:r>
        <w:rPr>
          <w:spacing w:val="-4"/>
        </w:rPr>
        <w:t xml:space="preserve">Today  </w:t>
      </w:r>
      <w:r>
        <w:t>we</w:t>
      </w:r>
      <w:proofErr w:type="gramEnd"/>
      <w:r>
        <w:t xml:space="preserve"> have a(n)  </w:t>
      </w:r>
      <w:r>
        <w:rPr>
          <w:u w:val="single"/>
        </w:rPr>
        <w:t xml:space="preserve">    14    </w:t>
      </w:r>
      <w:r>
        <w:t xml:space="preserve">  to label obesity as a disgrace. The overweight     are sometimes </w:t>
      </w:r>
      <w:r>
        <w:rPr>
          <w:u w:val="single"/>
        </w:rPr>
        <w:t xml:space="preserve">    15   </w:t>
      </w:r>
      <w:r>
        <w:t xml:space="preserve"> </w:t>
      </w:r>
      <w:proofErr w:type="gramStart"/>
      <w:r>
        <w:t>in  the</w:t>
      </w:r>
      <w:proofErr w:type="gramEnd"/>
      <w:r>
        <w:t xml:space="preserve">  media  with their  faces  covered. Stereotypes </w:t>
      </w:r>
      <w:r>
        <w:rPr>
          <w:u w:val="single"/>
        </w:rPr>
        <w:t xml:space="preserve">   16</w:t>
      </w:r>
      <w:r>
        <w:rPr>
          <w:rFonts w:eastAsia="宋体" w:hint="eastAsia"/>
          <w:u w:val="single"/>
          <w:lang w:eastAsia="zh-CN"/>
        </w:rPr>
        <w:t xml:space="preserve"> </w:t>
      </w:r>
      <w:r>
        <w:rPr>
          <w:rFonts w:eastAsia="宋体" w:hint="eastAsia"/>
          <w:lang w:eastAsia="zh-CN"/>
        </w:rPr>
        <w:t xml:space="preserve"> </w:t>
      </w:r>
      <w:r>
        <w:t xml:space="preserve"> </w:t>
      </w:r>
      <w:r>
        <w:t xml:space="preserve">with obesity include laziness, lack of will power, and lower prospects for success. </w:t>
      </w:r>
      <w:r>
        <w:rPr>
          <w:spacing w:val="-3"/>
        </w:rPr>
        <w:t xml:space="preserve">Teachers, </w:t>
      </w:r>
      <w:r>
        <w:t xml:space="preserve">employers, and health professionals have been shown to harbor biases </w:t>
      </w:r>
      <w:proofErr w:type="gramStart"/>
      <w:r>
        <w:t>against  the</w:t>
      </w:r>
      <w:proofErr w:type="gramEnd"/>
      <w:r>
        <w:t xml:space="preserve">  obese.</w:t>
      </w:r>
      <w:r>
        <w:rPr>
          <w:u w:val="single"/>
        </w:rPr>
        <w:t xml:space="preserve">  17 </w:t>
      </w:r>
      <w:r>
        <w:rPr>
          <w:rFonts w:eastAsia="宋体" w:hint="eastAsia"/>
          <w:u w:val="single"/>
          <w:lang w:eastAsia="zh-CN"/>
        </w:rPr>
        <w:t xml:space="preserve">  </w:t>
      </w:r>
      <w:r>
        <w:t xml:space="preserve"> </w:t>
      </w:r>
      <w:proofErr w:type="gramStart"/>
      <w:r>
        <w:t>very  young</w:t>
      </w:r>
      <w:proofErr w:type="gramEnd"/>
      <w:r>
        <w:t xml:space="preserve">  children  tend  to  look  down on  the overweight, a</w:t>
      </w:r>
      <w:r>
        <w:t>nd teasing about body build has long been a problem in</w:t>
      </w:r>
      <w:r>
        <w:rPr>
          <w:spacing w:val="-22"/>
        </w:rPr>
        <w:t xml:space="preserve"> </w:t>
      </w:r>
      <w:r>
        <w:t>schools.</w:t>
      </w:r>
    </w:p>
    <w:p w14:paraId="152EE04C" w14:textId="77777777" w:rsidR="00E17C6F" w:rsidRDefault="008C4A03">
      <w:pPr>
        <w:pStyle w:val="a3"/>
        <w:spacing w:line="309" w:lineRule="auto"/>
        <w:ind w:left="229" w:right="1354" w:firstLine="458"/>
        <w:jc w:val="both"/>
      </w:pPr>
      <w:r>
        <w:t xml:space="preserve">Negative   </w:t>
      </w:r>
      <w:proofErr w:type="gramStart"/>
      <w:r>
        <w:t>attitudes  toward</w:t>
      </w:r>
      <w:proofErr w:type="gramEnd"/>
      <w:r>
        <w:t xml:space="preserve">  obesity, </w:t>
      </w:r>
      <w:r>
        <w:rPr>
          <w:u w:val="single"/>
        </w:rPr>
        <w:t xml:space="preserve"> </w:t>
      </w:r>
      <w:r>
        <w:rPr>
          <w:rFonts w:eastAsia="宋体" w:hint="eastAsia"/>
          <w:u w:val="single"/>
          <w:lang w:eastAsia="zh-CN"/>
        </w:rPr>
        <w:t xml:space="preserve"> </w:t>
      </w:r>
      <w:r>
        <w:rPr>
          <w:u w:val="single"/>
        </w:rPr>
        <w:t xml:space="preserve"> 18  </w:t>
      </w:r>
      <w:r>
        <w:t xml:space="preserve"> in  health  concerns,  have   stimulated a number of anti-obesity</w:t>
      </w:r>
      <w:r>
        <w:rPr>
          <w:u w:val="single"/>
        </w:rPr>
        <w:t xml:space="preserve">  19   </w:t>
      </w:r>
      <w:r>
        <w:t xml:space="preserve">. My own hospital system has banned   sugary drinks from its facilities. </w:t>
      </w:r>
      <w:r>
        <w:t>Many employers have instituted weight loss and fitness initiatives. Michelle Obama has launched a high-visibility campaign</w:t>
      </w:r>
      <w:r>
        <w:rPr>
          <w:u w:val="single"/>
        </w:rPr>
        <w:t xml:space="preserve"> </w:t>
      </w:r>
      <w:r>
        <w:rPr>
          <w:rFonts w:eastAsia="宋体" w:hint="eastAsia"/>
          <w:u w:val="single"/>
          <w:lang w:eastAsia="zh-CN"/>
        </w:rPr>
        <w:t xml:space="preserve">  </w:t>
      </w:r>
      <w:proofErr w:type="gramStart"/>
      <w:r>
        <w:rPr>
          <w:u w:val="single"/>
        </w:rPr>
        <w:t>20</w:t>
      </w:r>
      <w:r>
        <w:rPr>
          <w:rFonts w:eastAsia="宋体" w:hint="eastAsia"/>
          <w:u w:val="single"/>
          <w:lang w:eastAsia="zh-CN"/>
        </w:rPr>
        <w:t xml:space="preserve"> </w:t>
      </w:r>
      <w:r>
        <w:t xml:space="preserve"> childhood</w:t>
      </w:r>
      <w:proofErr w:type="gramEnd"/>
      <w:r>
        <w:t xml:space="preserve"> obesity, even claiming that it represents our greatest national security threat.</w:t>
      </w:r>
    </w:p>
    <w:p w14:paraId="425F7DAE" w14:textId="77777777" w:rsidR="00E17C6F" w:rsidRDefault="00E17C6F">
      <w:pPr>
        <w:pStyle w:val="a3"/>
        <w:spacing w:before="2"/>
        <w:rPr>
          <w:sz w:val="13"/>
        </w:rPr>
      </w:pPr>
    </w:p>
    <w:p w14:paraId="64654D48" w14:textId="77777777" w:rsidR="00E17C6F" w:rsidRDefault="00E17C6F">
      <w:pPr>
        <w:pStyle w:val="a3"/>
        <w:spacing w:before="2"/>
        <w:rPr>
          <w:sz w:val="13"/>
        </w:rPr>
      </w:pPr>
    </w:p>
    <w:p w14:paraId="1D52B187" w14:textId="77777777" w:rsidR="00E17C6F" w:rsidRDefault="00E17C6F">
      <w:pPr>
        <w:pStyle w:val="a3"/>
        <w:spacing w:before="2"/>
        <w:rPr>
          <w:sz w:val="13"/>
        </w:rPr>
      </w:pPr>
    </w:p>
    <w:tbl>
      <w:tblPr>
        <w:tblW w:w="8005" w:type="dxa"/>
        <w:tblInd w:w="179" w:type="dxa"/>
        <w:tblLayout w:type="fixed"/>
        <w:tblCellMar>
          <w:left w:w="0" w:type="dxa"/>
          <w:right w:w="0" w:type="dxa"/>
        </w:tblCellMar>
        <w:tblLook w:val="04A0" w:firstRow="1" w:lastRow="0" w:firstColumn="1" w:lastColumn="0" w:noHBand="0" w:noVBand="1"/>
      </w:tblPr>
      <w:tblGrid>
        <w:gridCol w:w="2023"/>
        <w:gridCol w:w="1939"/>
        <w:gridCol w:w="1963"/>
        <w:gridCol w:w="2080"/>
      </w:tblGrid>
      <w:tr w:rsidR="00E17C6F" w14:paraId="1FEDED30" w14:textId="77777777">
        <w:trPr>
          <w:trHeight w:val="387"/>
        </w:trPr>
        <w:tc>
          <w:tcPr>
            <w:tcW w:w="2023" w:type="dxa"/>
          </w:tcPr>
          <w:p w14:paraId="087150E1" w14:textId="77777777" w:rsidR="00E17C6F" w:rsidRDefault="008C4A03">
            <w:pPr>
              <w:pStyle w:val="TableParagraph"/>
              <w:spacing w:before="40"/>
              <w:ind w:left="165"/>
              <w:rPr>
                <w:sz w:val="23"/>
              </w:rPr>
            </w:pPr>
            <w:r>
              <w:rPr>
                <w:sz w:val="23"/>
              </w:rPr>
              <w:lastRenderedPageBreak/>
              <w:t>1. [A] denied</w:t>
            </w:r>
          </w:p>
        </w:tc>
        <w:tc>
          <w:tcPr>
            <w:tcW w:w="1939" w:type="dxa"/>
          </w:tcPr>
          <w:p w14:paraId="7E386A20" w14:textId="77777777" w:rsidR="00E17C6F" w:rsidRDefault="008C4A03">
            <w:pPr>
              <w:pStyle w:val="TableParagraph"/>
              <w:spacing w:before="40"/>
              <w:rPr>
                <w:sz w:val="23"/>
              </w:rPr>
            </w:pPr>
            <w:r>
              <w:rPr>
                <w:sz w:val="23"/>
              </w:rPr>
              <w:t>[B] concluded</w:t>
            </w:r>
          </w:p>
        </w:tc>
        <w:tc>
          <w:tcPr>
            <w:tcW w:w="1963" w:type="dxa"/>
          </w:tcPr>
          <w:p w14:paraId="554C5C23" w14:textId="77777777" w:rsidR="00E17C6F" w:rsidRDefault="008C4A03">
            <w:pPr>
              <w:pStyle w:val="TableParagraph"/>
              <w:spacing w:before="40"/>
              <w:ind w:left="288"/>
              <w:rPr>
                <w:sz w:val="23"/>
              </w:rPr>
            </w:pPr>
            <w:r>
              <w:rPr>
                <w:sz w:val="23"/>
              </w:rPr>
              <w:t>[C] d</w:t>
            </w:r>
            <w:r>
              <w:rPr>
                <w:sz w:val="23"/>
              </w:rPr>
              <w:t>oubted</w:t>
            </w:r>
          </w:p>
        </w:tc>
        <w:tc>
          <w:tcPr>
            <w:tcW w:w="2080" w:type="dxa"/>
          </w:tcPr>
          <w:p w14:paraId="6D779722" w14:textId="77777777" w:rsidR="00E17C6F" w:rsidRDefault="008C4A03">
            <w:pPr>
              <w:pStyle w:val="TableParagraph"/>
              <w:spacing w:before="40"/>
              <w:ind w:left="235"/>
              <w:rPr>
                <w:sz w:val="23"/>
              </w:rPr>
            </w:pPr>
            <w:r>
              <w:rPr>
                <w:sz w:val="23"/>
              </w:rPr>
              <w:t>[D] ensured</w:t>
            </w:r>
          </w:p>
        </w:tc>
      </w:tr>
      <w:tr w:rsidR="00E17C6F" w14:paraId="47570F07" w14:textId="77777777">
        <w:trPr>
          <w:trHeight w:val="420"/>
        </w:trPr>
        <w:tc>
          <w:tcPr>
            <w:tcW w:w="2023" w:type="dxa"/>
          </w:tcPr>
          <w:p w14:paraId="05B10B67" w14:textId="77777777" w:rsidR="00E17C6F" w:rsidRDefault="008C4A03">
            <w:pPr>
              <w:pStyle w:val="TableParagraph"/>
              <w:ind w:left="165"/>
              <w:rPr>
                <w:sz w:val="23"/>
              </w:rPr>
            </w:pPr>
            <w:r>
              <w:rPr>
                <w:sz w:val="23"/>
              </w:rPr>
              <w:t>2. [A] protective</w:t>
            </w:r>
          </w:p>
        </w:tc>
        <w:tc>
          <w:tcPr>
            <w:tcW w:w="1939" w:type="dxa"/>
          </w:tcPr>
          <w:p w14:paraId="740F3466" w14:textId="77777777" w:rsidR="00E17C6F" w:rsidRDefault="008C4A03">
            <w:pPr>
              <w:pStyle w:val="TableParagraph"/>
              <w:rPr>
                <w:sz w:val="23"/>
              </w:rPr>
            </w:pPr>
            <w:r>
              <w:rPr>
                <w:sz w:val="23"/>
              </w:rPr>
              <w:t>[B] dangerous</w:t>
            </w:r>
          </w:p>
        </w:tc>
        <w:tc>
          <w:tcPr>
            <w:tcW w:w="1963" w:type="dxa"/>
          </w:tcPr>
          <w:p w14:paraId="065A1FEC" w14:textId="77777777" w:rsidR="00E17C6F" w:rsidRDefault="008C4A03">
            <w:pPr>
              <w:pStyle w:val="TableParagraph"/>
              <w:ind w:left="288"/>
              <w:rPr>
                <w:sz w:val="23"/>
              </w:rPr>
            </w:pPr>
            <w:r>
              <w:rPr>
                <w:sz w:val="23"/>
              </w:rPr>
              <w:t>[C] sufficient</w:t>
            </w:r>
          </w:p>
        </w:tc>
        <w:tc>
          <w:tcPr>
            <w:tcW w:w="2080" w:type="dxa"/>
          </w:tcPr>
          <w:p w14:paraId="4A8765BE" w14:textId="77777777" w:rsidR="00E17C6F" w:rsidRDefault="008C4A03">
            <w:pPr>
              <w:pStyle w:val="TableParagraph"/>
              <w:ind w:left="235"/>
              <w:rPr>
                <w:sz w:val="23"/>
              </w:rPr>
            </w:pPr>
            <w:r>
              <w:rPr>
                <w:sz w:val="23"/>
              </w:rPr>
              <w:t>[D] troublesome</w:t>
            </w:r>
          </w:p>
        </w:tc>
      </w:tr>
      <w:tr w:rsidR="00E17C6F" w14:paraId="0D0B7951" w14:textId="77777777">
        <w:trPr>
          <w:trHeight w:val="420"/>
        </w:trPr>
        <w:tc>
          <w:tcPr>
            <w:tcW w:w="2023" w:type="dxa"/>
          </w:tcPr>
          <w:p w14:paraId="71E853AF" w14:textId="77777777" w:rsidR="00E17C6F" w:rsidRDefault="008C4A03">
            <w:pPr>
              <w:pStyle w:val="TableParagraph"/>
              <w:ind w:left="165"/>
              <w:rPr>
                <w:sz w:val="23"/>
              </w:rPr>
            </w:pPr>
            <w:r>
              <w:rPr>
                <w:sz w:val="23"/>
              </w:rPr>
              <w:t>3. [A] Instead</w:t>
            </w:r>
          </w:p>
        </w:tc>
        <w:tc>
          <w:tcPr>
            <w:tcW w:w="1939" w:type="dxa"/>
          </w:tcPr>
          <w:p w14:paraId="78DF6019" w14:textId="77777777" w:rsidR="00E17C6F" w:rsidRDefault="008C4A03">
            <w:pPr>
              <w:pStyle w:val="TableParagraph"/>
              <w:rPr>
                <w:sz w:val="23"/>
              </w:rPr>
            </w:pPr>
            <w:r>
              <w:rPr>
                <w:sz w:val="23"/>
              </w:rPr>
              <w:t>[B] However</w:t>
            </w:r>
          </w:p>
        </w:tc>
        <w:tc>
          <w:tcPr>
            <w:tcW w:w="1963" w:type="dxa"/>
          </w:tcPr>
          <w:p w14:paraId="2C76A548" w14:textId="77777777" w:rsidR="00E17C6F" w:rsidRDefault="008C4A03">
            <w:pPr>
              <w:pStyle w:val="TableParagraph"/>
              <w:ind w:left="288"/>
              <w:rPr>
                <w:sz w:val="23"/>
              </w:rPr>
            </w:pPr>
            <w:r>
              <w:rPr>
                <w:sz w:val="23"/>
              </w:rPr>
              <w:t>[C] Likewise</w:t>
            </w:r>
          </w:p>
        </w:tc>
        <w:tc>
          <w:tcPr>
            <w:tcW w:w="2080" w:type="dxa"/>
          </w:tcPr>
          <w:p w14:paraId="5EAF7AEB" w14:textId="77777777" w:rsidR="00E17C6F" w:rsidRDefault="008C4A03">
            <w:pPr>
              <w:pStyle w:val="TableParagraph"/>
              <w:ind w:left="235"/>
              <w:rPr>
                <w:sz w:val="23"/>
              </w:rPr>
            </w:pPr>
            <w:r>
              <w:rPr>
                <w:sz w:val="23"/>
              </w:rPr>
              <w:t>[D] Therefore</w:t>
            </w:r>
          </w:p>
        </w:tc>
      </w:tr>
      <w:tr w:rsidR="00E17C6F" w14:paraId="604D8F65" w14:textId="77777777">
        <w:trPr>
          <w:trHeight w:val="420"/>
        </w:trPr>
        <w:tc>
          <w:tcPr>
            <w:tcW w:w="2023" w:type="dxa"/>
          </w:tcPr>
          <w:p w14:paraId="0C39DA24" w14:textId="77777777" w:rsidR="00E17C6F" w:rsidRDefault="008C4A03">
            <w:pPr>
              <w:pStyle w:val="TableParagraph"/>
              <w:ind w:left="165"/>
              <w:rPr>
                <w:sz w:val="23"/>
              </w:rPr>
            </w:pPr>
            <w:r>
              <w:rPr>
                <w:sz w:val="23"/>
              </w:rPr>
              <w:t>4. [A] indicator</w:t>
            </w:r>
          </w:p>
        </w:tc>
        <w:tc>
          <w:tcPr>
            <w:tcW w:w="1939" w:type="dxa"/>
          </w:tcPr>
          <w:p w14:paraId="22725605" w14:textId="77777777" w:rsidR="00E17C6F" w:rsidRDefault="008C4A03">
            <w:pPr>
              <w:pStyle w:val="TableParagraph"/>
              <w:rPr>
                <w:sz w:val="23"/>
              </w:rPr>
            </w:pPr>
            <w:r>
              <w:rPr>
                <w:sz w:val="23"/>
              </w:rPr>
              <w:t>[B] objective</w:t>
            </w:r>
          </w:p>
        </w:tc>
        <w:tc>
          <w:tcPr>
            <w:tcW w:w="1963" w:type="dxa"/>
          </w:tcPr>
          <w:p w14:paraId="175AC779" w14:textId="77777777" w:rsidR="00E17C6F" w:rsidRDefault="008C4A03">
            <w:pPr>
              <w:pStyle w:val="TableParagraph"/>
              <w:ind w:left="288"/>
              <w:rPr>
                <w:sz w:val="23"/>
              </w:rPr>
            </w:pPr>
            <w:r>
              <w:rPr>
                <w:sz w:val="23"/>
              </w:rPr>
              <w:t>[C] origin</w:t>
            </w:r>
          </w:p>
        </w:tc>
        <w:tc>
          <w:tcPr>
            <w:tcW w:w="2080" w:type="dxa"/>
          </w:tcPr>
          <w:p w14:paraId="10A335A4" w14:textId="77777777" w:rsidR="00E17C6F" w:rsidRDefault="008C4A03">
            <w:pPr>
              <w:pStyle w:val="TableParagraph"/>
              <w:ind w:left="235"/>
              <w:rPr>
                <w:sz w:val="23"/>
              </w:rPr>
            </w:pPr>
            <w:r>
              <w:rPr>
                <w:sz w:val="23"/>
              </w:rPr>
              <w:t>[D] example</w:t>
            </w:r>
          </w:p>
        </w:tc>
      </w:tr>
      <w:tr w:rsidR="00E17C6F" w14:paraId="33B6CECC" w14:textId="77777777">
        <w:trPr>
          <w:trHeight w:val="420"/>
        </w:trPr>
        <w:tc>
          <w:tcPr>
            <w:tcW w:w="2023" w:type="dxa"/>
          </w:tcPr>
          <w:p w14:paraId="1A830616" w14:textId="77777777" w:rsidR="00E17C6F" w:rsidRDefault="008C4A03">
            <w:pPr>
              <w:pStyle w:val="TableParagraph"/>
              <w:ind w:left="165"/>
              <w:rPr>
                <w:sz w:val="23"/>
              </w:rPr>
            </w:pPr>
            <w:r>
              <w:rPr>
                <w:sz w:val="23"/>
              </w:rPr>
              <w:t>5. [A] impact</w:t>
            </w:r>
          </w:p>
        </w:tc>
        <w:tc>
          <w:tcPr>
            <w:tcW w:w="1939" w:type="dxa"/>
          </w:tcPr>
          <w:p w14:paraId="2F8D3F27" w14:textId="77777777" w:rsidR="00E17C6F" w:rsidRDefault="008C4A03">
            <w:pPr>
              <w:pStyle w:val="TableParagraph"/>
              <w:rPr>
                <w:sz w:val="23"/>
              </w:rPr>
            </w:pPr>
            <w:r>
              <w:rPr>
                <w:sz w:val="23"/>
              </w:rPr>
              <w:t>[B] relevance</w:t>
            </w:r>
          </w:p>
        </w:tc>
        <w:tc>
          <w:tcPr>
            <w:tcW w:w="1963" w:type="dxa"/>
          </w:tcPr>
          <w:p w14:paraId="58BC87BE" w14:textId="77777777" w:rsidR="00E17C6F" w:rsidRDefault="008C4A03">
            <w:pPr>
              <w:pStyle w:val="TableParagraph"/>
              <w:ind w:left="288"/>
              <w:rPr>
                <w:sz w:val="23"/>
              </w:rPr>
            </w:pPr>
            <w:r>
              <w:rPr>
                <w:sz w:val="23"/>
              </w:rPr>
              <w:t>[C] assistance</w:t>
            </w:r>
          </w:p>
        </w:tc>
        <w:tc>
          <w:tcPr>
            <w:tcW w:w="2080" w:type="dxa"/>
          </w:tcPr>
          <w:p w14:paraId="53B0764A" w14:textId="77777777" w:rsidR="00E17C6F" w:rsidRDefault="008C4A03">
            <w:pPr>
              <w:pStyle w:val="TableParagraph"/>
              <w:ind w:left="235"/>
              <w:rPr>
                <w:sz w:val="23"/>
              </w:rPr>
            </w:pPr>
            <w:r>
              <w:rPr>
                <w:sz w:val="23"/>
              </w:rPr>
              <w:t>[D] concern</w:t>
            </w:r>
          </w:p>
        </w:tc>
      </w:tr>
      <w:tr w:rsidR="00E17C6F" w14:paraId="408D752E" w14:textId="77777777">
        <w:trPr>
          <w:trHeight w:val="420"/>
        </w:trPr>
        <w:tc>
          <w:tcPr>
            <w:tcW w:w="2023" w:type="dxa"/>
          </w:tcPr>
          <w:p w14:paraId="072840C1" w14:textId="77777777" w:rsidR="00E17C6F" w:rsidRDefault="008C4A03">
            <w:pPr>
              <w:pStyle w:val="TableParagraph"/>
              <w:ind w:left="165"/>
              <w:rPr>
                <w:sz w:val="23"/>
              </w:rPr>
            </w:pPr>
            <w:r>
              <w:rPr>
                <w:sz w:val="23"/>
              </w:rPr>
              <w:t xml:space="preserve">6. </w:t>
            </w:r>
            <w:r>
              <w:rPr>
                <w:sz w:val="23"/>
              </w:rPr>
              <w:t>[A] in terms of</w:t>
            </w:r>
          </w:p>
        </w:tc>
        <w:tc>
          <w:tcPr>
            <w:tcW w:w="1939" w:type="dxa"/>
          </w:tcPr>
          <w:p w14:paraId="2E48DB05" w14:textId="77777777" w:rsidR="00E17C6F" w:rsidRDefault="008C4A03">
            <w:pPr>
              <w:pStyle w:val="TableParagraph"/>
              <w:rPr>
                <w:sz w:val="23"/>
              </w:rPr>
            </w:pPr>
            <w:r>
              <w:rPr>
                <w:sz w:val="23"/>
              </w:rPr>
              <w:t>[B] in case of</w:t>
            </w:r>
          </w:p>
        </w:tc>
        <w:tc>
          <w:tcPr>
            <w:tcW w:w="1963" w:type="dxa"/>
          </w:tcPr>
          <w:p w14:paraId="3C071D6B" w14:textId="77777777" w:rsidR="00E17C6F" w:rsidRDefault="008C4A03">
            <w:pPr>
              <w:pStyle w:val="TableParagraph"/>
              <w:ind w:left="288"/>
              <w:rPr>
                <w:sz w:val="23"/>
              </w:rPr>
            </w:pPr>
            <w:r>
              <w:rPr>
                <w:sz w:val="23"/>
              </w:rPr>
              <w:t>[C] in favor of</w:t>
            </w:r>
          </w:p>
        </w:tc>
        <w:tc>
          <w:tcPr>
            <w:tcW w:w="2080" w:type="dxa"/>
          </w:tcPr>
          <w:p w14:paraId="78005A19" w14:textId="77777777" w:rsidR="00E17C6F" w:rsidRDefault="008C4A03">
            <w:pPr>
              <w:pStyle w:val="TableParagraph"/>
              <w:ind w:left="235"/>
              <w:rPr>
                <w:sz w:val="23"/>
              </w:rPr>
            </w:pPr>
            <w:r>
              <w:rPr>
                <w:sz w:val="23"/>
              </w:rPr>
              <w:t>[D] in respects of</w:t>
            </w:r>
          </w:p>
        </w:tc>
      </w:tr>
      <w:tr w:rsidR="00E17C6F" w14:paraId="4383E017" w14:textId="77777777">
        <w:trPr>
          <w:trHeight w:val="420"/>
        </w:trPr>
        <w:tc>
          <w:tcPr>
            <w:tcW w:w="2023" w:type="dxa"/>
          </w:tcPr>
          <w:p w14:paraId="0DD5488B" w14:textId="77777777" w:rsidR="00E17C6F" w:rsidRDefault="008C4A03">
            <w:pPr>
              <w:pStyle w:val="TableParagraph"/>
              <w:ind w:left="165"/>
              <w:rPr>
                <w:sz w:val="23"/>
              </w:rPr>
            </w:pPr>
            <w:r>
              <w:rPr>
                <w:sz w:val="23"/>
              </w:rPr>
              <w:t>7. [A] measures</w:t>
            </w:r>
          </w:p>
        </w:tc>
        <w:tc>
          <w:tcPr>
            <w:tcW w:w="1939" w:type="dxa"/>
          </w:tcPr>
          <w:p w14:paraId="4A4CC660" w14:textId="77777777" w:rsidR="00E17C6F" w:rsidRDefault="008C4A03">
            <w:pPr>
              <w:pStyle w:val="TableParagraph"/>
              <w:rPr>
                <w:sz w:val="23"/>
              </w:rPr>
            </w:pPr>
            <w:r>
              <w:rPr>
                <w:sz w:val="23"/>
              </w:rPr>
              <w:t>[B] determines</w:t>
            </w:r>
          </w:p>
        </w:tc>
        <w:tc>
          <w:tcPr>
            <w:tcW w:w="1963" w:type="dxa"/>
          </w:tcPr>
          <w:p w14:paraId="7E632E75" w14:textId="77777777" w:rsidR="00E17C6F" w:rsidRDefault="008C4A03">
            <w:pPr>
              <w:pStyle w:val="TableParagraph"/>
              <w:ind w:left="288"/>
              <w:rPr>
                <w:sz w:val="23"/>
              </w:rPr>
            </w:pPr>
            <w:r>
              <w:rPr>
                <w:sz w:val="23"/>
              </w:rPr>
              <w:t>[C] equals</w:t>
            </w:r>
          </w:p>
        </w:tc>
        <w:tc>
          <w:tcPr>
            <w:tcW w:w="2080" w:type="dxa"/>
          </w:tcPr>
          <w:p w14:paraId="3DFA39B0" w14:textId="77777777" w:rsidR="00E17C6F" w:rsidRDefault="008C4A03">
            <w:pPr>
              <w:pStyle w:val="TableParagraph"/>
              <w:ind w:left="235"/>
              <w:rPr>
                <w:sz w:val="23"/>
              </w:rPr>
            </w:pPr>
            <w:r>
              <w:rPr>
                <w:sz w:val="23"/>
              </w:rPr>
              <w:t>[D] modifies</w:t>
            </w:r>
          </w:p>
        </w:tc>
      </w:tr>
      <w:tr w:rsidR="00E17C6F" w14:paraId="25D0ED93" w14:textId="77777777">
        <w:trPr>
          <w:trHeight w:val="420"/>
        </w:trPr>
        <w:tc>
          <w:tcPr>
            <w:tcW w:w="2023" w:type="dxa"/>
          </w:tcPr>
          <w:p w14:paraId="3538B350" w14:textId="77777777" w:rsidR="00E17C6F" w:rsidRDefault="008C4A03">
            <w:pPr>
              <w:pStyle w:val="TableParagraph"/>
              <w:ind w:left="165"/>
              <w:rPr>
                <w:sz w:val="23"/>
              </w:rPr>
            </w:pPr>
            <w:r>
              <w:rPr>
                <w:sz w:val="23"/>
              </w:rPr>
              <w:t>8. [A] in essence</w:t>
            </w:r>
          </w:p>
        </w:tc>
        <w:tc>
          <w:tcPr>
            <w:tcW w:w="1939" w:type="dxa"/>
          </w:tcPr>
          <w:p w14:paraId="5B43DF8C" w14:textId="77777777" w:rsidR="00E17C6F" w:rsidRDefault="008C4A03">
            <w:pPr>
              <w:pStyle w:val="TableParagraph"/>
              <w:rPr>
                <w:sz w:val="23"/>
              </w:rPr>
            </w:pPr>
            <w:r>
              <w:rPr>
                <w:sz w:val="23"/>
              </w:rPr>
              <w:t>[B] in contrast</w:t>
            </w:r>
          </w:p>
        </w:tc>
        <w:tc>
          <w:tcPr>
            <w:tcW w:w="1963" w:type="dxa"/>
          </w:tcPr>
          <w:p w14:paraId="55E3F5BE" w14:textId="77777777" w:rsidR="00E17C6F" w:rsidRDefault="008C4A03">
            <w:pPr>
              <w:pStyle w:val="TableParagraph"/>
              <w:ind w:left="288"/>
              <w:rPr>
                <w:sz w:val="23"/>
              </w:rPr>
            </w:pPr>
            <w:r>
              <w:rPr>
                <w:sz w:val="23"/>
              </w:rPr>
              <w:t>[C] in turn</w:t>
            </w:r>
          </w:p>
        </w:tc>
        <w:tc>
          <w:tcPr>
            <w:tcW w:w="2080" w:type="dxa"/>
          </w:tcPr>
          <w:p w14:paraId="25576BD7" w14:textId="77777777" w:rsidR="00E17C6F" w:rsidRDefault="008C4A03">
            <w:pPr>
              <w:pStyle w:val="TableParagraph"/>
              <w:ind w:left="235"/>
              <w:rPr>
                <w:sz w:val="23"/>
              </w:rPr>
            </w:pPr>
            <w:r>
              <w:rPr>
                <w:sz w:val="23"/>
              </w:rPr>
              <w:t>[D] in part</w:t>
            </w:r>
          </w:p>
        </w:tc>
      </w:tr>
      <w:tr w:rsidR="00E17C6F" w14:paraId="4D3EFA41" w14:textId="77777777">
        <w:trPr>
          <w:trHeight w:val="420"/>
        </w:trPr>
        <w:tc>
          <w:tcPr>
            <w:tcW w:w="2023" w:type="dxa"/>
          </w:tcPr>
          <w:p w14:paraId="5B36EB67" w14:textId="77777777" w:rsidR="00E17C6F" w:rsidRDefault="008C4A03">
            <w:pPr>
              <w:pStyle w:val="TableParagraph"/>
              <w:ind w:left="165"/>
              <w:rPr>
                <w:sz w:val="23"/>
              </w:rPr>
            </w:pPr>
            <w:r>
              <w:rPr>
                <w:sz w:val="23"/>
              </w:rPr>
              <w:t>9. [A] complicated</w:t>
            </w:r>
          </w:p>
        </w:tc>
        <w:tc>
          <w:tcPr>
            <w:tcW w:w="1939" w:type="dxa"/>
          </w:tcPr>
          <w:p w14:paraId="64F1C7CD" w14:textId="77777777" w:rsidR="00E17C6F" w:rsidRDefault="008C4A03">
            <w:pPr>
              <w:pStyle w:val="TableParagraph"/>
              <w:rPr>
                <w:sz w:val="23"/>
              </w:rPr>
            </w:pPr>
            <w:r>
              <w:rPr>
                <w:sz w:val="23"/>
              </w:rPr>
              <w:t>[B] conservative</w:t>
            </w:r>
          </w:p>
        </w:tc>
        <w:tc>
          <w:tcPr>
            <w:tcW w:w="1963" w:type="dxa"/>
          </w:tcPr>
          <w:p w14:paraId="2A8AE734" w14:textId="77777777" w:rsidR="00E17C6F" w:rsidRDefault="008C4A03">
            <w:pPr>
              <w:pStyle w:val="TableParagraph"/>
              <w:ind w:left="288"/>
              <w:rPr>
                <w:sz w:val="23"/>
              </w:rPr>
            </w:pPr>
            <w:r>
              <w:rPr>
                <w:sz w:val="23"/>
              </w:rPr>
              <w:t>[C] variable</w:t>
            </w:r>
          </w:p>
        </w:tc>
        <w:tc>
          <w:tcPr>
            <w:tcW w:w="2080" w:type="dxa"/>
          </w:tcPr>
          <w:p w14:paraId="2DD486AA" w14:textId="77777777" w:rsidR="00E17C6F" w:rsidRDefault="008C4A03">
            <w:pPr>
              <w:pStyle w:val="TableParagraph"/>
              <w:ind w:left="235"/>
              <w:rPr>
                <w:sz w:val="23"/>
              </w:rPr>
            </w:pPr>
            <w:r>
              <w:rPr>
                <w:sz w:val="23"/>
              </w:rPr>
              <w:t xml:space="preserve">[D] </w:t>
            </w:r>
            <w:r>
              <w:rPr>
                <w:sz w:val="23"/>
              </w:rPr>
              <w:t>straightforward</w:t>
            </w:r>
          </w:p>
        </w:tc>
      </w:tr>
      <w:tr w:rsidR="00E17C6F" w14:paraId="5DBAEE8F" w14:textId="77777777">
        <w:trPr>
          <w:trHeight w:val="420"/>
        </w:trPr>
        <w:tc>
          <w:tcPr>
            <w:tcW w:w="2023" w:type="dxa"/>
          </w:tcPr>
          <w:p w14:paraId="041368EF" w14:textId="77777777" w:rsidR="00E17C6F" w:rsidRDefault="008C4A03">
            <w:pPr>
              <w:pStyle w:val="TableParagraph"/>
              <w:ind w:left="50"/>
              <w:rPr>
                <w:sz w:val="23"/>
              </w:rPr>
            </w:pPr>
            <w:r>
              <w:rPr>
                <w:sz w:val="23"/>
              </w:rPr>
              <w:t>10. [A] so</w:t>
            </w:r>
          </w:p>
        </w:tc>
        <w:tc>
          <w:tcPr>
            <w:tcW w:w="1939" w:type="dxa"/>
          </w:tcPr>
          <w:p w14:paraId="77AD39B7" w14:textId="77777777" w:rsidR="00E17C6F" w:rsidRDefault="008C4A03">
            <w:pPr>
              <w:pStyle w:val="TableParagraph"/>
              <w:rPr>
                <w:sz w:val="23"/>
              </w:rPr>
            </w:pPr>
            <w:r>
              <w:rPr>
                <w:sz w:val="23"/>
              </w:rPr>
              <w:t>[B] while</w:t>
            </w:r>
          </w:p>
        </w:tc>
        <w:tc>
          <w:tcPr>
            <w:tcW w:w="1963" w:type="dxa"/>
          </w:tcPr>
          <w:p w14:paraId="4B8C17B8" w14:textId="77777777" w:rsidR="00E17C6F" w:rsidRDefault="008C4A03">
            <w:pPr>
              <w:pStyle w:val="TableParagraph"/>
              <w:ind w:left="288"/>
              <w:rPr>
                <w:sz w:val="23"/>
              </w:rPr>
            </w:pPr>
            <w:r>
              <w:rPr>
                <w:sz w:val="23"/>
              </w:rPr>
              <w:t>[C] since</w:t>
            </w:r>
          </w:p>
        </w:tc>
        <w:tc>
          <w:tcPr>
            <w:tcW w:w="2080" w:type="dxa"/>
          </w:tcPr>
          <w:p w14:paraId="5876B998" w14:textId="77777777" w:rsidR="00E17C6F" w:rsidRDefault="008C4A03">
            <w:pPr>
              <w:pStyle w:val="TableParagraph"/>
              <w:ind w:left="235"/>
              <w:rPr>
                <w:sz w:val="23"/>
              </w:rPr>
            </w:pPr>
            <w:r>
              <w:rPr>
                <w:sz w:val="23"/>
              </w:rPr>
              <w:t>[D] unless</w:t>
            </w:r>
          </w:p>
        </w:tc>
      </w:tr>
      <w:tr w:rsidR="00E17C6F" w14:paraId="20589B73" w14:textId="77777777">
        <w:trPr>
          <w:trHeight w:val="420"/>
        </w:trPr>
        <w:tc>
          <w:tcPr>
            <w:tcW w:w="2023" w:type="dxa"/>
          </w:tcPr>
          <w:p w14:paraId="675EC4D4" w14:textId="77777777" w:rsidR="00E17C6F" w:rsidRDefault="008C4A03">
            <w:pPr>
              <w:pStyle w:val="TableParagraph"/>
              <w:ind w:left="50"/>
              <w:rPr>
                <w:sz w:val="23"/>
              </w:rPr>
            </w:pPr>
            <w:r>
              <w:rPr>
                <w:sz w:val="23"/>
              </w:rPr>
              <w:t>11. [A] shape</w:t>
            </w:r>
          </w:p>
        </w:tc>
        <w:tc>
          <w:tcPr>
            <w:tcW w:w="1939" w:type="dxa"/>
          </w:tcPr>
          <w:p w14:paraId="39B1F3E6" w14:textId="77777777" w:rsidR="00E17C6F" w:rsidRDefault="008C4A03">
            <w:pPr>
              <w:pStyle w:val="TableParagraph"/>
              <w:rPr>
                <w:sz w:val="23"/>
              </w:rPr>
            </w:pPr>
            <w:r>
              <w:rPr>
                <w:sz w:val="23"/>
              </w:rPr>
              <w:t>[B] spirit</w:t>
            </w:r>
          </w:p>
        </w:tc>
        <w:tc>
          <w:tcPr>
            <w:tcW w:w="1963" w:type="dxa"/>
          </w:tcPr>
          <w:p w14:paraId="7AE69432" w14:textId="77777777" w:rsidR="00E17C6F" w:rsidRDefault="008C4A03">
            <w:pPr>
              <w:pStyle w:val="TableParagraph"/>
              <w:ind w:left="288"/>
              <w:rPr>
                <w:sz w:val="23"/>
              </w:rPr>
            </w:pPr>
            <w:r>
              <w:rPr>
                <w:sz w:val="23"/>
              </w:rPr>
              <w:t>[C] balance</w:t>
            </w:r>
          </w:p>
        </w:tc>
        <w:tc>
          <w:tcPr>
            <w:tcW w:w="2080" w:type="dxa"/>
          </w:tcPr>
          <w:p w14:paraId="7AD0339A" w14:textId="77777777" w:rsidR="00E17C6F" w:rsidRDefault="008C4A03">
            <w:pPr>
              <w:pStyle w:val="TableParagraph"/>
              <w:ind w:left="235"/>
              <w:rPr>
                <w:sz w:val="23"/>
              </w:rPr>
            </w:pPr>
            <w:r>
              <w:rPr>
                <w:sz w:val="23"/>
              </w:rPr>
              <w:t>[D] taste</w:t>
            </w:r>
          </w:p>
        </w:tc>
      </w:tr>
      <w:tr w:rsidR="00E17C6F" w14:paraId="26D3DA7A" w14:textId="77777777">
        <w:trPr>
          <w:trHeight w:val="420"/>
        </w:trPr>
        <w:tc>
          <w:tcPr>
            <w:tcW w:w="2023" w:type="dxa"/>
          </w:tcPr>
          <w:p w14:paraId="0250520A" w14:textId="77777777" w:rsidR="00E17C6F" w:rsidRDefault="008C4A03">
            <w:pPr>
              <w:pStyle w:val="TableParagraph"/>
              <w:ind w:left="50"/>
              <w:rPr>
                <w:sz w:val="23"/>
              </w:rPr>
            </w:pPr>
            <w:r>
              <w:rPr>
                <w:sz w:val="23"/>
              </w:rPr>
              <w:t>12. [A] start</w:t>
            </w:r>
          </w:p>
        </w:tc>
        <w:tc>
          <w:tcPr>
            <w:tcW w:w="1939" w:type="dxa"/>
          </w:tcPr>
          <w:p w14:paraId="5E67F324" w14:textId="77777777" w:rsidR="00E17C6F" w:rsidRDefault="008C4A03">
            <w:pPr>
              <w:pStyle w:val="TableParagraph"/>
              <w:rPr>
                <w:sz w:val="23"/>
              </w:rPr>
            </w:pPr>
            <w:r>
              <w:rPr>
                <w:sz w:val="23"/>
              </w:rPr>
              <w:t>[B] qualify</w:t>
            </w:r>
          </w:p>
        </w:tc>
        <w:tc>
          <w:tcPr>
            <w:tcW w:w="1963" w:type="dxa"/>
          </w:tcPr>
          <w:p w14:paraId="54E79E0C" w14:textId="77777777" w:rsidR="00E17C6F" w:rsidRDefault="008C4A03">
            <w:pPr>
              <w:pStyle w:val="TableParagraph"/>
              <w:ind w:left="288"/>
              <w:rPr>
                <w:sz w:val="23"/>
              </w:rPr>
            </w:pPr>
            <w:r>
              <w:rPr>
                <w:sz w:val="23"/>
              </w:rPr>
              <w:t>[C] retire</w:t>
            </w:r>
          </w:p>
        </w:tc>
        <w:tc>
          <w:tcPr>
            <w:tcW w:w="2080" w:type="dxa"/>
          </w:tcPr>
          <w:p w14:paraId="54A70767" w14:textId="77777777" w:rsidR="00E17C6F" w:rsidRDefault="008C4A03">
            <w:pPr>
              <w:pStyle w:val="TableParagraph"/>
              <w:ind w:left="235"/>
              <w:rPr>
                <w:sz w:val="23"/>
              </w:rPr>
            </w:pPr>
            <w:r>
              <w:rPr>
                <w:sz w:val="23"/>
              </w:rPr>
              <w:t>[D] stay</w:t>
            </w:r>
          </w:p>
        </w:tc>
      </w:tr>
      <w:tr w:rsidR="00E17C6F" w14:paraId="5F5B9F57" w14:textId="77777777">
        <w:trPr>
          <w:trHeight w:val="420"/>
        </w:trPr>
        <w:tc>
          <w:tcPr>
            <w:tcW w:w="2023" w:type="dxa"/>
          </w:tcPr>
          <w:p w14:paraId="28714EEB" w14:textId="77777777" w:rsidR="00E17C6F" w:rsidRDefault="008C4A03">
            <w:pPr>
              <w:pStyle w:val="TableParagraph"/>
              <w:ind w:left="50"/>
              <w:rPr>
                <w:sz w:val="23"/>
              </w:rPr>
            </w:pPr>
            <w:r>
              <w:rPr>
                <w:sz w:val="23"/>
              </w:rPr>
              <w:t>13. [A] strange</w:t>
            </w:r>
          </w:p>
        </w:tc>
        <w:tc>
          <w:tcPr>
            <w:tcW w:w="1939" w:type="dxa"/>
          </w:tcPr>
          <w:p w14:paraId="1DED439F" w14:textId="77777777" w:rsidR="00E17C6F" w:rsidRDefault="008C4A03">
            <w:pPr>
              <w:pStyle w:val="TableParagraph"/>
              <w:rPr>
                <w:sz w:val="23"/>
              </w:rPr>
            </w:pPr>
            <w:r>
              <w:rPr>
                <w:sz w:val="23"/>
              </w:rPr>
              <w:t>[B] changeable</w:t>
            </w:r>
          </w:p>
        </w:tc>
        <w:tc>
          <w:tcPr>
            <w:tcW w:w="1963" w:type="dxa"/>
          </w:tcPr>
          <w:p w14:paraId="3247F1B8" w14:textId="77777777" w:rsidR="00E17C6F" w:rsidRDefault="008C4A03">
            <w:pPr>
              <w:pStyle w:val="TableParagraph"/>
              <w:ind w:left="288"/>
              <w:rPr>
                <w:sz w:val="23"/>
              </w:rPr>
            </w:pPr>
            <w:r>
              <w:rPr>
                <w:sz w:val="23"/>
              </w:rPr>
              <w:t>[C] normal</w:t>
            </w:r>
          </w:p>
        </w:tc>
        <w:tc>
          <w:tcPr>
            <w:tcW w:w="2080" w:type="dxa"/>
          </w:tcPr>
          <w:p w14:paraId="0D10FA36" w14:textId="77777777" w:rsidR="00E17C6F" w:rsidRDefault="008C4A03">
            <w:pPr>
              <w:pStyle w:val="TableParagraph"/>
              <w:ind w:left="235"/>
              <w:rPr>
                <w:sz w:val="23"/>
              </w:rPr>
            </w:pPr>
            <w:r>
              <w:rPr>
                <w:sz w:val="23"/>
              </w:rPr>
              <w:t>[D] constant</w:t>
            </w:r>
          </w:p>
        </w:tc>
      </w:tr>
      <w:tr w:rsidR="00E17C6F" w14:paraId="46DB9B28" w14:textId="77777777">
        <w:trPr>
          <w:trHeight w:val="420"/>
        </w:trPr>
        <w:tc>
          <w:tcPr>
            <w:tcW w:w="2023" w:type="dxa"/>
          </w:tcPr>
          <w:p w14:paraId="58FCAF82" w14:textId="77777777" w:rsidR="00E17C6F" w:rsidRDefault="008C4A03">
            <w:pPr>
              <w:pStyle w:val="TableParagraph"/>
              <w:ind w:left="50"/>
              <w:rPr>
                <w:sz w:val="23"/>
              </w:rPr>
            </w:pPr>
            <w:r>
              <w:rPr>
                <w:sz w:val="23"/>
              </w:rPr>
              <w:t>14. [A] option</w:t>
            </w:r>
          </w:p>
        </w:tc>
        <w:tc>
          <w:tcPr>
            <w:tcW w:w="1939" w:type="dxa"/>
          </w:tcPr>
          <w:p w14:paraId="70E6056F" w14:textId="77777777" w:rsidR="00E17C6F" w:rsidRDefault="008C4A03">
            <w:pPr>
              <w:pStyle w:val="TableParagraph"/>
              <w:rPr>
                <w:sz w:val="23"/>
              </w:rPr>
            </w:pPr>
            <w:r>
              <w:rPr>
                <w:sz w:val="23"/>
              </w:rPr>
              <w:t>[B] reason</w:t>
            </w:r>
          </w:p>
        </w:tc>
        <w:tc>
          <w:tcPr>
            <w:tcW w:w="1963" w:type="dxa"/>
          </w:tcPr>
          <w:p w14:paraId="436B7327" w14:textId="77777777" w:rsidR="00E17C6F" w:rsidRDefault="008C4A03">
            <w:pPr>
              <w:pStyle w:val="TableParagraph"/>
              <w:ind w:left="288"/>
              <w:rPr>
                <w:sz w:val="23"/>
              </w:rPr>
            </w:pPr>
            <w:r>
              <w:rPr>
                <w:sz w:val="23"/>
              </w:rPr>
              <w:t xml:space="preserve">[C] </w:t>
            </w:r>
            <w:r>
              <w:rPr>
                <w:sz w:val="23"/>
              </w:rPr>
              <w:t>opportunity</w:t>
            </w:r>
          </w:p>
        </w:tc>
        <w:tc>
          <w:tcPr>
            <w:tcW w:w="2080" w:type="dxa"/>
          </w:tcPr>
          <w:p w14:paraId="0C2D7484" w14:textId="77777777" w:rsidR="00E17C6F" w:rsidRDefault="008C4A03">
            <w:pPr>
              <w:pStyle w:val="TableParagraph"/>
              <w:ind w:left="235"/>
              <w:rPr>
                <w:sz w:val="23"/>
              </w:rPr>
            </w:pPr>
            <w:r>
              <w:rPr>
                <w:sz w:val="23"/>
              </w:rPr>
              <w:t>[D] tendency</w:t>
            </w:r>
          </w:p>
        </w:tc>
      </w:tr>
      <w:tr w:rsidR="00E17C6F" w14:paraId="6BC2702C" w14:textId="77777777">
        <w:trPr>
          <w:trHeight w:val="420"/>
        </w:trPr>
        <w:tc>
          <w:tcPr>
            <w:tcW w:w="2023" w:type="dxa"/>
          </w:tcPr>
          <w:p w14:paraId="71DC3800" w14:textId="77777777" w:rsidR="00E17C6F" w:rsidRDefault="008C4A03">
            <w:pPr>
              <w:pStyle w:val="TableParagraph"/>
              <w:ind w:left="50"/>
              <w:rPr>
                <w:sz w:val="23"/>
              </w:rPr>
            </w:pPr>
            <w:r>
              <w:rPr>
                <w:sz w:val="23"/>
              </w:rPr>
              <w:t>15. [A] employed</w:t>
            </w:r>
          </w:p>
        </w:tc>
        <w:tc>
          <w:tcPr>
            <w:tcW w:w="1939" w:type="dxa"/>
          </w:tcPr>
          <w:p w14:paraId="285D5C7A" w14:textId="77777777" w:rsidR="00E17C6F" w:rsidRDefault="008C4A03">
            <w:pPr>
              <w:pStyle w:val="TableParagraph"/>
              <w:rPr>
                <w:sz w:val="23"/>
              </w:rPr>
            </w:pPr>
            <w:r>
              <w:rPr>
                <w:sz w:val="23"/>
              </w:rPr>
              <w:t>[B] pictured</w:t>
            </w:r>
          </w:p>
        </w:tc>
        <w:tc>
          <w:tcPr>
            <w:tcW w:w="1963" w:type="dxa"/>
          </w:tcPr>
          <w:p w14:paraId="20B16D31" w14:textId="77777777" w:rsidR="00E17C6F" w:rsidRDefault="008C4A03">
            <w:pPr>
              <w:pStyle w:val="TableParagraph"/>
              <w:ind w:left="288"/>
              <w:rPr>
                <w:sz w:val="23"/>
              </w:rPr>
            </w:pPr>
            <w:r>
              <w:rPr>
                <w:sz w:val="23"/>
              </w:rPr>
              <w:t>[C] imitated</w:t>
            </w:r>
          </w:p>
        </w:tc>
        <w:tc>
          <w:tcPr>
            <w:tcW w:w="2080" w:type="dxa"/>
          </w:tcPr>
          <w:p w14:paraId="51B6C578" w14:textId="77777777" w:rsidR="00E17C6F" w:rsidRDefault="008C4A03">
            <w:pPr>
              <w:pStyle w:val="TableParagraph"/>
              <w:ind w:left="235"/>
              <w:rPr>
                <w:sz w:val="23"/>
              </w:rPr>
            </w:pPr>
            <w:r>
              <w:rPr>
                <w:sz w:val="23"/>
              </w:rPr>
              <w:t>[D] monitored</w:t>
            </w:r>
          </w:p>
        </w:tc>
      </w:tr>
      <w:tr w:rsidR="00E17C6F" w14:paraId="75EE479A" w14:textId="77777777">
        <w:trPr>
          <w:trHeight w:val="420"/>
        </w:trPr>
        <w:tc>
          <w:tcPr>
            <w:tcW w:w="2023" w:type="dxa"/>
          </w:tcPr>
          <w:p w14:paraId="1D563130" w14:textId="77777777" w:rsidR="00E17C6F" w:rsidRDefault="008C4A03">
            <w:pPr>
              <w:pStyle w:val="TableParagraph"/>
              <w:ind w:left="50"/>
              <w:rPr>
                <w:sz w:val="23"/>
              </w:rPr>
            </w:pPr>
            <w:r>
              <w:rPr>
                <w:sz w:val="23"/>
              </w:rPr>
              <w:t>16. [A] compared</w:t>
            </w:r>
          </w:p>
        </w:tc>
        <w:tc>
          <w:tcPr>
            <w:tcW w:w="1939" w:type="dxa"/>
          </w:tcPr>
          <w:p w14:paraId="0EA9B2D1" w14:textId="77777777" w:rsidR="00E17C6F" w:rsidRDefault="008C4A03">
            <w:pPr>
              <w:pStyle w:val="TableParagraph"/>
              <w:rPr>
                <w:sz w:val="23"/>
              </w:rPr>
            </w:pPr>
            <w:r>
              <w:rPr>
                <w:sz w:val="23"/>
              </w:rPr>
              <w:t>[B] combined</w:t>
            </w:r>
          </w:p>
        </w:tc>
        <w:tc>
          <w:tcPr>
            <w:tcW w:w="1963" w:type="dxa"/>
          </w:tcPr>
          <w:p w14:paraId="1F3DAE21" w14:textId="77777777" w:rsidR="00E17C6F" w:rsidRDefault="008C4A03">
            <w:pPr>
              <w:pStyle w:val="TableParagraph"/>
              <w:ind w:left="288"/>
              <w:rPr>
                <w:sz w:val="23"/>
              </w:rPr>
            </w:pPr>
            <w:r>
              <w:rPr>
                <w:sz w:val="23"/>
              </w:rPr>
              <w:t>[C] settled</w:t>
            </w:r>
          </w:p>
        </w:tc>
        <w:tc>
          <w:tcPr>
            <w:tcW w:w="2080" w:type="dxa"/>
          </w:tcPr>
          <w:p w14:paraId="1C4DF64A" w14:textId="77777777" w:rsidR="00E17C6F" w:rsidRDefault="008C4A03">
            <w:pPr>
              <w:pStyle w:val="TableParagraph"/>
              <w:ind w:left="235"/>
              <w:rPr>
                <w:sz w:val="23"/>
              </w:rPr>
            </w:pPr>
            <w:r>
              <w:rPr>
                <w:sz w:val="23"/>
              </w:rPr>
              <w:t>[D] associated</w:t>
            </w:r>
          </w:p>
        </w:tc>
      </w:tr>
      <w:tr w:rsidR="00E17C6F" w14:paraId="2CE22E5E" w14:textId="77777777">
        <w:trPr>
          <w:trHeight w:val="420"/>
        </w:trPr>
        <w:tc>
          <w:tcPr>
            <w:tcW w:w="2023" w:type="dxa"/>
          </w:tcPr>
          <w:p w14:paraId="513DCD2A" w14:textId="77777777" w:rsidR="00E17C6F" w:rsidRDefault="008C4A03">
            <w:pPr>
              <w:pStyle w:val="TableParagraph"/>
              <w:ind w:left="50"/>
              <w:rPr>
                <w:sz w:val="23"/>
              </w:rPr>
            </w:pPr>
            <w:r>
              <w:rPr>
                <w:sz w:val="23"/>
              </w:rPr>
              <w:t>17. [A] Even</w:t>
            </w:r>
          </w:p>
        </w:tc>
        <w:tc>
          <w:tcPr>
            <w:tcW w:w="1939" w:type="dxa"/>
          </w:tcPr>
          <w:p w14:paraId="4AF4A597" w14:textId="77777777" w:rsidR="00E17C6F" w:rsidRDefault="008C4A03">
            <w:pPr>
              <w:pStyle w:val="TableParagraph"/>
              <w:rPr>
                <w:sz w:val="23"/>
              </w:rPr>
            </w:pPr>
            <w:r>
              <w:rPr>
                <w:sz w:val="23"/>
              </w:rPr>
              <w:t>[B] Still</w:t>
            </w:r>
          </w:p>
        </w:tc>
        <w:tc>
          <w:tcPr>
            <w:tcW w:w="1963" w:type="dxa"/>
          </w:tcPr>
          <w:p w14:paraId="268169D3" w14:textId="77777777" w:rsidR="00E17C6F" w:rsidRDefault="008C4A03">
            <w:pPr>
              <w:pStyle w:val="TableParagraph"/>
              <w:ind w:left="288"/>
              <w:rPr>
                <w:sz w:val="23"/>
              </w:rPr>
            </w:pPr>
            <w:r>
              <w:rPr>
                <w:sz w:val="23"/>
              </w:rPr>
              <w:t>[C] Yet</w:t>
            </w:r>
          </w:p>
        </w:tc>
        <w:tc>
          <w:tcPr>
            <w:tcW w:w="2080" w:type="dxa"/>
          </w:tcPr>
          <w:p w14:paraId="4DC58092" w14:textId="77777777" w:rsidR="00E17C6F" w:rsidRDefault="008C4A03">
            <w:pPr>
              <w:pStyle w:val="TableParagraph"/>
              <w:ind w:left="235"/>
              <w:rPr>
                <w:sz w:val="23"/>
              </w:rPr>
            </w:pPr>
            <w:r>
              <w:rPr>
                <w:sz w:val="23"/>
              </w:rPr>
              <w:t>[D] Only</w:t>
            </w:r>
          </w:p>
        </w:tc>
      </w:tr>
      <w:tr w:rsidR="00E17C6F" w14:paraId="55D1C195" w14:textId="77777777">
        <w:trPr>
          <w:trHeight w:val="420"/>
        </w:trPr>
        <w:tc>
          <w:tcPr>
            <w:tcW w:w="2023" w:type="dxa"/>
          </w:tcPr>
          <w:p w14:paraId="7C199101" w14:textId="77777777" w:rsidR="00E17C6F" w:rsidRDefault="008C4A03">
            <w:pPr>
              <w:pStyle w:val="TableParagraph"/>
              <w:ind w:left="50"/>
              <w:rPr>
                <w:sz w:val="23"/>
              </w:rPr>
            </w:pPr>
            <w:r>
              <w:rPr>
                <w:sz w:val="23"/>
              </w:rPr>
              <w:t>18. [A] despised</w:t>
            </w:r>
          </w:p>
        </w:tc>
        <w:tc>
          <w:tcPr>
            <w:tcW w:w="1939" w:type="dxa"/>
          </w:tcPr>
          <w:p w14:paraId="7BDCD0CA" w14:textId="77777777" w:rsidR="00E17C6F" w:rsidRDefault="008C4A03">
            <w:pPr>
              <w:pStyle w:val="TableParagraph"/>
              <w:rPr>
                <w:sz w:val="23"/>
              </w:rPr>
            </w:pPr>
            <w:r>
              <w:rPr>
                <w:sz w:val="23"/>
              </w:rPr>
              <w:t>[B] corrected</w:t>
            </w:r>
          </w:p>
        </w:tc>
        <w:tc>
          <w:tcPr>
            <w:tcW w:w="1963" w:type="dxa"/>
          </w:tcPr>
          <w:p w14:paraId="6142D848" w14:textId="77777777" w:rsidR="00E17C6F" w:rsidRDefault="008C4A03">
            <w:pPr>
              <w:pStyle w:val="TableParagraph"/>
              <w:ind w:left="288"/>
              <w:rPr>
                <w:sz w:val="23"/>
              </w:rPr>
            </w:pPr>
            <w:r>
              <w:rPr>
                <w:sz w:val="23"/>
              </w:rPr>
              <w:t>[C] ignored</w:t>
            </w:r>
          </w:p>
        </w:tc>
        <w:tc>
          <w:tcPr>
            <w:tcW w:w="2080" w:type="dxa"/>
          </w:tcPr>
          <w:p w14:paraId="5C702895" w14:textId="77777777" w:rsidR="00E17C6F" w:rsidRDefault="008C4A03">
            <w:pPr>
              <w:pStyle w:val="TableParagraph"/>
              <w:ind w:left="235"/>
              <w:rPr>
                <w:sz w:val="23"/>
              </w:rPr>
            </w:pPr>
            <w:r>
              <w:rPr>
                <w:sz w:val="23"/>
              </w:rPr>
              <w:t>[D] grounded</w:t>
            </w:r>
          </w:p>
        </w:tc>
      </w:tr>
      <w:tr w:rsidR="00E17C6F" w14:paraId="4EA0EE0B" w14:textId="77777777">
        <w:trPr>
          <w:trHeight w:val="419"/>
        </w:trPr>
        <w:tc>
          <w:tcPr>
            <w:tcW w:w="2023" w:type="dxa"/>
          </w:tcPr>
          <w:p w14:paraId="6AFC48B8" w14:textId="77777777" w:rsidR="00E17C6F" w:rsidRDefault="008C4A03">
            <w:pPr>
              <w:pStyle w:val="TableParagraph"/>
              <w:ind w:left="50"/>
              <w:rPr>
                <w:sz w:val="23"/>
              </w:rPr>
            </w:pPr>
            <w:r>
              <w:rPr>
                <w:sz w:val="23"/>
              </w:rPr>
              <w:t xml:space="preserve">19. [A] </w:t>
            </w:r>
            <w:r>
              <w:rPr>
                <w:sz w:val="23"/>
              </w:rPr>
              <w:t>discussions</w:t>
            </w:r>
          </w:p>
        </w:tc>
        <w:tc>
          <w:tcPr>
            <w:tcW w:w="1939" w:type="dxa"/>
          </w:tcPr>
          <w:p w14:paraId="6B7EA1A5" w14:textId="77777777" w:rsidR="00E17C6F" w:rsidRDefault="008C4A03">
            <w:pPr>
              <w:pStyle w:val="TableParagraph"/>
              <w:rPr>
                <w:sz w:val="23"/>
              </w:rPr>
            </w:pPr>
            <w:r>
              <w:rPr>
                <w:sz w:val="23"/>
              </w:rPr>
              <w:t>[B] businesses</w:t>
            </w:r>
          </w:p>
        </w:tc>
        <w:tc>
          <w:tcPr>
            <w:tcW w:w="1963" w:type="dxa"/>
          </w:tcPr>
          <w:p w14:paraId="740C18DF" w14:textId="77777777" w:rsidR="00E17C6F" w:rsidRDefault="008C4A03">
            <w:pPr>
              <w:pStyle w:val="TableParagraph"/>
              <w:ind w:left="288"/>
              <w:rPr>
                <w:sz w:val="23"/>
              </w:rPr>
            </w:pPr>
            <w:r>
              <w:rPr>
                <w:sz w:val="23"/>
              </w:rPr>
              <w:t>[C] policies</w:t>
            </w:r>
          </w:p>
        </w:tc>
        <w:tc>
          <w:tcPr>
            <w:tcW w:w="2080" w:type="dxa"/>
          </w:tcPr>
          <w:p w14:paraId="0F230C70" w14:textId="77777777" w:rsidR="00E17C6F" w:rsidRDefault="008C4A03">
            <w:pPr>
              <w:pStyle w:val="TableParagraph"/>
              <w:ind w:left="235"/>
              <w:rPr>
                <w:sz w:val="23"/>
              </w:rPr>
            </w:pPr>
            <w:r>
              <w:rPr>
                <w:sz w:val="23"/>
              </w:rPr>
              <w:t>[D] studies</w:t>
            </w:r>
          </w:p>
        </w:tc>
      </w:tr>
      <w:tr w:rsidR="00E17C6F" w14:paraId="72333CA4" w14:textId="77777777">
        <w:trPr>
          <w:trHeight w:val="387"/>
        </w:trPr>
        <w:tc>
          <w:tcPr>
            <w:tcW w:w="2023" w:type="dxa"/>
          </w:tcPr>
          <w:p w14:paraId="0ED8EF2B" w14:textId="77777777" w:rsidR="00E17C6F" w:rsidRDefault="008C4A03">
            <w:pPr>
              <w:pStyle w:val="TableParagraph"/>
              <w:ind w:left="50"/>
              <w:rPr>
                <w:sz w:val="23"/>
              </w:rPr>
            </w:pPr>
            <w:r>
              <w:rPr>
                <w:sz w:val="23"/>
              </w:rPr>
              <w:t>20. [A] for</w:t>
            </w:r>
          </w:p>
        </w:tc>
        <w:tc>
          <w:tcPr>
            <w:tcW w:w="1939" w:type="dxa"/>
          </w:tcPr>
          <w:p w14:paraId="335C0FED" w14:textId="77777777" w:rsidR="00E17C6F" w:rsidRDefault="008C4A03">
            <w:pPr>
              <w:pStyle w:val="TableParagraph"/>
              <w:rPr>
                <w:sz w:val="23"/>
              </w:rPr>
            </w:pPr>
            <w:r>
              <w:rPr>
                <w:sz w:val="23"/>
              </w:rPr>
              <w:t>[B] against</w:t>
            </w:r>
          </w:p>
        </w:tc>
        <w:tc>
          <w:tcPr>
            <w:tcW w:w="1963" w:type="dxa"/>
          </w:tcPr>
          <w:p w14:paraId="6DDBBFA0" w14:textId="77777777" w:rsidR="00E17C6F" w:rsidRDefault="008C4A03">
            <w:pPr>
              <w:pStyle w:val="TableParagraph"/>
              <w:ind w:left="288"/>
              <w:rPr>
                <w:sz w:val="23"/>
              </w:rPr>
            </w:pPr>
            <w:r>
              <w:rPr>
                <w:sz w:val="23"/>
              </w:rPr>
              <w:t>[C] with</w:t>
            </w:r>
          </w:p>
        </w:tc>
        <w:tc>
          <w:tcPr>
            <w:tcW w:w="2080" w:type="dxa"/>
          </w:tcPr>
          <w:p w14:paraId="225356BC" w14:textId="77777777" w:rsidR="00E17C6F" w:rsidRDefault="008C4A03">
            <w:pPr>
              <w:pStyle w:val="TableParagraph"/>
              <w:ind w:left="235"/>
              <w:rPr>
                <w:sz w:val="23"/>
              </w:rPr>
            </w:pPr>
            <w:r>
              <w:rPr>
                <w:sz w:val="23"/>
              </w:rPr>
              <w:t>[D] without</w:t>
            </w:r>
          </w:p>
        </w:tc>
      </w:tr>
    </w:tbl>
    <w:p w14:paraId="32AA5152" w14:textId="77777777" w:rsidR="00E17C6F" w:rsidRDefault="00E17C6F">
      <w:pPr>
        <w:pStyle w:val="a3"/>
        <w:rPr>
          <w:sz w:val="20"/>
        </w:rPr>
      </w:pPr>
    </w:p>
    <w:p w14:paraId="4AFE8670" w14:textId="77777777" w:rsidR="00E17C6F" w:rsidRDefault="00E17C6F">
      <w:pPr>
        <w:pStyle w:val="a3"/>
        <w:rPr>
          <w:sz w:val="20"/>
        </w:rPr>
      </w:pPr>
    </w:p>
    <w:p w14:paraId="217853C0" w14:textId="77777777" w:rsidR="00E17C6F" w:rsidRDefault="00E17C6F">
      <w:pPr>
        <w:pStyle w:val="a3"/>
        <w:rPr>
          <w:sz w:val="20"/>
        </w:rPr>
      </w:pPr>
    </w:p>
    <w:p w14:paraId="2031B728" w14:textId="77777777" w:rsidR="00E17C6F" w:rsidRDefault="00E17C6F">
      <w:pPr>
        <w:pStyle w:val="a3"/>
        <w:spacing w:before="9"/>
        <w:rPr>
          <w:sz w:val="28"/>
        </w:rPr>
      </w:pPr>
    </w:p>
    <w:p w14:paraId="2E4C3B2B" w14:textId="77777777" w:rsidR="00E17C6F" w:rsidRDefault="008C4A03">
      <w:pPr>
        <w:pStyle w:val="1"/>
        <w:tabs>
          <w:tab w:val="left" w:pos="1408"/>
        </w:tabs>
        <w:spacing w:before="88"/>
        <w:ind w:right="1155"/>
        <w:jc w:val="center"/>
      </w:pPr>
      <w:r>
        <w:t>Section II</w:t>
      </w:r>
      <w:r>
        <w:tab/>
        <w:t>Reading</w:t>
      </w:r>
      <w:r>
        <w:t xml:space="preserve"> </w:t>
      </w:r>
      <w:r>
        <w:t>Comprehension</w:t>
      </w:r>
    </w:p>
    <w:p w14:paraId="3D86BEF5" w14:textId="77777777" w:rsidR="00E17C6F" w:rsidRDefault="00E17C6F">
      <w:pPr>
        <w:pStyle w:val="a3"/>
        <w:rPr>
          <w:sz w:val="28"/>
        </w:rPr>
      </w:pPr>
    </w:p>
    <w:p w14:paraId="75588AC7" w14:textId="77777777" w:rsidR="00E17C6F" w:rsidRDefault="00E17C6F">
      <w:pPr>
        <w:pStyle w:val="a3"/>
        <w:rPr>
          <w:sz w:val="28"/>
        </w:rPr>
      </w:pPr>
    </w:p>
    <w:p w14:paraId="60D0E2F6" w14:textId="77777777" w:rsidR="00E17C6F" w:rsidRDefault="008C4A03">
      <w:pPr>
        <w:pStyle w:val="2"/>
        <w:spacing w:before="197" w:line="364" w:lineRule="auto"/>
        <w:ind w:right="8225"/>
      </w:pPr>
      <w:r>
        <w:t>Part A Directions:</w:t>
      </w:r>
    </w:p>
    <w:p w14:paraId="489FDC25" w14:textId="77777777" w:rsidR="00E17C6F" w:rsidRDefault="008C4A03">
      <w:pPr>
        <w:pStyle w:val="a3"/>
        <w:spacing w:line="228" w:lineRule="exact"/>
        <w:ind w:left="229"/>
      </w:pPr>
      <w:r>
        <w:t>Read the following four texts. Answer the questions after each text by choosing A,</w:t>
      </w:r>
    </w:p>
    <w:p w14:paraId="37CD5D0C" w14:textId="77777777" w:rsidR="00E17C6F" w:rsidRDefault="008C4A03">
      <w:pPr>
        <w:pStyle w:val="a3"/>
        <w:spacing w:before="95"/>
        <w:ind w:left="229"/>
      </w:pPr>
      <w:r>
        <w:t xml:space="preserve">B, C or D. </w:t>
      </w:r>
      <w:r>
        <w:t>Mark your answers on the ANSWER SHEET. (40 points)</w:t>
      </w:r>
    </w:p>
    <w:p w14:paraId="5C775486" w14:textId="77777777" w:rsidR="00E17C6F" w:rsidRDefault="00E17C6F"/>
    <w:p w14:paraId="68F2773D" w14:textId="77777777" w:rsidR="00E17C6F" w:rsidRDefault="00E17C6F"/>
    <w:p w14:paraId="38D541D7" w14:textId="77777777" w:rsidR="00E17C6F" w:rsidRDefault="008C4A03">
      <w:pPr>
        <w:pStyle w:val="2"/>
        <w:ind w:left="3899"/>
      </w:pPr>
      <w:r>
        <w:lastRenderedPageBreak/>
        <w:t>Text 1</w:t>
      </w:r>
    </w:p>
    <w:p w14:paraId="684BB769" w14:textId="77777777" w:rsidR="00E17C6F" w:rsidRDefault="00E17C6F">
      <w:pPr>
        <w:pStyle w:val="a3"/>
        <w:spacing w:before="7"/>
        <w:rPr>
          <w:b/>
          <w:sz w:val="34"/>
        </w:rPr>
      </w:pPr>
    </w:p>
    <w:p w14:paraId="3BC81CF9" w14:textId="77777777" w:rsidR="00E17C6F" w:rsidRDefault="008C4A03">
      <w:pPr>
        <w:pStyle w:val="a3"/>
        <w:spacing w:line="307" w:lineRule="auto"/>
        <w:ind w:left="229" w:right="1358" w:firstLine="458"/>
        <w:jc w:val="both"/>
      </w:pPr>
      <w:r>
        <w:t xml:space="preserve">What would you do with $590m? This is now a </w:t>
      </w:r>
      <w:proofErr w:type="gramStart"/>
      <w:r>
        <w:t>question  for</w:t>
      </w:r>
      <w:proofErr w:type="gramEnd"/>
      <w:r>
        <w:t xml:space="preserve">  Gloria  </w:t>
      </w:r>
      <w:proofErr w:type="spellStart"/>
      <w:r>
        <w:t>MacKenzie</w:t>
      </w:r>
      <w:proofErr w:type="spellEnd"/>
      <w:r>
        <w:t>, an 84-year-old widow who recently emerged  from  her  small,  tin-roofed house in Florida to collect the biggest undi</w:t>
      </w:r>
      <w:r>
        <w:t xml:space="preserve">vided  lottery  jackpot  in  history. If she hopes her new-found fortune will yield lasting feelings of fulfilment, she could do worse than read </w:t>
      </w:r>
      <w:r>
        <w:rPr>
          <w:i/>
        </w:rPr>
        <w:t xml:space="preserve">Happy Money </w:t>
      </w:r>
      <w:r>
        <w:t xml:space="preserve">by </w:t>
      </w:r>
      <w:proofErr w:type="gramStart"/>
      <w:r>
        <w:t>Elizabeth  Dunn</w:t>
      </w:r>
      <w:proofErr w:type="gramEnd"/>
      <w:r>
        <w:t xml:space="preserve">  and  Michael  Norton.</w:t>
      </w:r>
    </w:p>
    <w:p w14:paraId="070C5088" w14:textId="77777777" w:rsidR="00E17C6F" w:rsidRDefault="008C4A03">
      <w:pPr>
        <w:pStyle w:val="a3"/>
        <w:spacing w:before="9" w:line="309" w:lineRule="auto"/>
        <w:ind w:left="229" w:right="1366" w:firstLine="458"/>
        <w:jc w:val="both"/>
      </w:pPr>
      <w:r>
        <w:t xml:space="preserve">These two academics use an array of </w:t>
      </w:r>
      <w:proofErr w:type="gramStart"/>
      <w:r>
        <w:t>behavioral  research</w:t>
      </w:r>
      <w:proofErr w:type="gramEnd"/>
      <w:r>
        <w:t xml:space="preserve"> </w:t>
      </w:r>
      <w:r>
        <w:t xml:space="preserve"> to  show  that  the most rewarding ways to spend money can be counterintuitive. Fantasies of great wealth often involve visions of fancy cars and extravagant homes. </w:t>
      </w:r>
      <w:r>
        <w:rPr>
          <w:spacing w:val="-8"/>
        </w:rPr>
        <w:t xml:space="preserve">Yet </w:t>
      </w:r>
      <w:r>
        <w:t xml:space="preserve">satisfaction with these material purchases wears </w:t>
      </w:r>
      <w:proofErr w:type="gramStart"/>
      <w:r>
        <w:t>off  fairly</w:t>
      </w:r>
      <w:proofErr w:type="gramEnd"/>
      <w:r>
        <w:t xml:space="preserve">  </w:t>
      </w:r>
      <w:r>
        <w:rPr>
          <w:spacing w:val="-3"/>
        </w:rPr>
        <w:t xml:space="preserve">quickly.  </w:t>
      </w:r>
      <w:proofErr w:type="gramStart"/>
      <w:r>
        <w:t>What  was</w:t>
      </w:r>
      <w:proofErr w:type="gramEnd"/>
      <w:r>
        <w:t xml:space="preserve">  onc</w:t>
      </w:r>
      <w:r>
        <w:t xml:space="preserve">e  exciting  and new becomes old-hat; regret creeps in. It is far better to spend money on experiences, say </w:t>
      </w:r>
      <w:proofErr w:type="spellStart"/>
      <w:r>
        <w:t>Ms</w:t>
      </w:r>
      <w:proofErr w:type="spellEnd"/>
      <w:r>
        <w:t xml:space="preserve"> Dunn and </w:t>
      </w:r>
      <w:proofErr w:type="spellStart"/>
      <w:proofErr w:type="gramStart"/>
      <w:r>
        <w:t>Mr</w:t>
      </w:r>
      <w:proofErr w:type="spellEnd"/>
      <w:r>
        <w:t xml:space="preserve">  Norton</w:t>
      </w:r>
      <w:proofErr w:type="gramEnd"/>
      <w:r>
        <w:t>, like interesting trips, unique meals or  even</w:t>
      </w:r>
      <w:r>
        <w:rPr>
          <w:spacing w:val="18"/>
        </w:rPr>
        <w:t xml:space="preserve"> </w:t>
      </w:r>
      <w:r>
        <w:t>going</w:t>
      </w:r>
      <w:r>
        <w:rPr>
          <w:spacing w:val="21"/>
        </w:rPr>
        <w:t xml:space="preserve"> </w:t>
      </w:r>
      <w:r>
        <w:t>to</w:t>
      </w:r>
      <w:r>
        <w:rPr>
          <w:spacing w:val="16"/>
        </w:rPr>
        <w:t xml:space="preserve"> </w:t>
      </w:r>
      <w:r>
        <w:t>the</w:t>
      </w:r>
      <w:r>
        <w:rPr>
          <w:spacing w:val="17"/>
        </w:rPr>
        <w:t xml:space="preserve"> </w:t>
      </w:r>
      <w:r>
        <w:t>cinema.</w:t>
      </w:r>
      <w:r>
        <w:rPr>
          <w:spacing w:val="21"/>
        </w:rPr>
        <w:t xml:space="preserve"> </w:t>
      </w:r>
      <w:r>
        <w:t>These</w:t>
      </w:r>
      <w:r>
        <w:rPr>
          <w:spacing w:val="20"/>
        </w:rPr>
        <w:t xml:space="preserve"> </w:t>
      </w:r>
      <w:r>
        <w:t>purchases</w:t>
      </w:r>
      <w:r>
        <w:rPr>
          <w:spacing w:val="18"/>
        </w:rPr>
        <w:t xml:space="preserve"> </w:t>
      </w:r>
      <w:r>
        <w:t>often</w:t>
      </w:r>
      <w:r>
        <w:rPr>
          <w:spacing w:val="18"/>
        </w:rPr>
        <w:t xml:space="preserve"> </w:t>
      </w:r>
      <w:r>
        <w:t>become</w:t>
      </w:r>
      <w:r>
        <w:rPr>
          <w:spacing w:val="20"/>
        </w:rPr>
        <w:t xml:space="preserve"> </w:t>
      </w:r>
      <w:r>
        <w:t>more</w:t>
      </w:r>
      <w:r>
        <w:rPr>
          <w:spacing w:val="17"/>
        </w:rPr>
        <w:t xml:space="preserve"> </w:t>
      </w:r>
      <w:r>
        <w:t>valuable</w:t>
      </w:r>
      <w:r>
        <w:rPr>
          <w:spacing w:val="20"/>
        </w:rPr>
        <w:t xml:space="preserve"> </w:t>
      </w:r>
      <w:r>
        <w:t>with</w:t>
      </w:r>
      <w:r>
        <w:rPr>
          <w:spacing w:val="16"/>
        </w:rPr>
        <w:t xml:space="preserve"> </w:t>
      </w:r>
      <w:r>
        <w:t>time</w:t>
      </w:r>
    </w:p>
    <w:p w14:paraId="7E7A1D3C" w14:textId="77777777" w:rsidR="00E17C6F" w:rsidRDefault="008C4A03">
      <w:pPr>
        <w:pStyle w:val="a3"/>
        <w:spacing w:line="309" w:lineRule="auto"/>
        <w:ind w:left="229" w:right="1379" w:firstLine="38"/>
        <w:jc w:val="both"/>
      </w:pPr>
      <w:r>
        <w:t xml:space="preserve">– </w:t>
      </w:r>
      <w:r>
        <w:t>as stories or memories – particularly if they involve feeling more connected to others.</w:t>
      </w:r>
    </w:p>
    <w:p w14:paraId="2DC090F7" w14:textId="77777777" w:rsidR="00E17C6F" w:rsidRDefault="008C4A03">
      <w:pPr>
        <w:pStyle w:val="a3"/>
        <w:spacing w:line="309" w:lineRule="auto"/>
        <w:ind w:left="229" w:right="1356" w:firstLine="501"/>
        <w:jc w:val="both"/>
      </w:pPr>
      <w:r>
        <w:t xml:space="preserve">This slim volume is packed with tips to help wage slaves as well as lottery winners get the most “happiness bang for </w:t>
      </w:r>
      <w:proofErr w:type="gramStart"/>
      <w:r>
        <w:t>your  buck</w:t>
      </w:r>
      <w:proofErr w:type="gramEnd"/>
      <w:r>
        <w:t xml:space="preserve">.” </w:t>
      </w:r>
      <w:proofErr w:type="gramStart"/>
      <w:r>
        <w:t>It  seems</w:t>
      </w:r>
      <w:proofErr w:type="gramEnd"/>
      <w:r>
        <w:t xml:space="preserve"> most people would  be </w:t>
      </w:r>
      <w:r>
        <w:rPr>
          <w:spacing w:val="-6"/>
        </w:rPr>
        <w:t xml:space="preserve">better </w:t>
      </w:r>
      <w:r>
        <w:rPr>
          <w:spacing w:val="-5"/>
        </w:rPr>
        <w:t xml:space="preserve">off </w:t>
      </w:r>
      <w:r>
        <w:t xml:space="preserve">if </w:t>
      </w:r>
      <w:r>
        <w:rPr>
          <w:spacing w:val="-4"/>
        </w:rPr>
        <w:t xml:space="preserve">they </w:t>
      </w:r>
      <w:r>
        <w:rPr>
          <w:spacing w:val="-5"/>
        </w:rPr>
        <w:t xml:space="preserve">could </w:t>
      </w:r>
      <w:r>
        <w:rPr>
          <w:spacing w:val="-6"/>
        </w:rPr>
        <w:t xml:space="preserve">shorten </w:t>
      </w:r>
      <w:r>
        <w:rPr>
          <w:spacing w:val="-5"/>
        </w:rPr>
        <w:t xml:space="preserve">their </w:t>
      </w:r>
      <w:r>
        <w:rPr>
          <w:spacing w:val="-6"/>
        </w:rPr>
        <w:t xml:space="preserve">commutes </w:t>
      </w:r>
      <w:r>
        <w:t xml:space="preserve">to </w:t>
      </w:r>
      <w:r>
        <w:rPr>
          <w:spacing w:val="-5"/>
        </w:rPr>
        <w:t xml:space="preserve">work, spend  </w:t>
      </w:r>
      <w:r>
        <w:rPr>
          <w:spacing w:val="-4"/>
        </w:rPr>
        <w:t xml:space="preserve">more  time  </w:t>
      </w:r>
      <w:r>
        <w:rPr>
          <w:spacing w:val="-5"/>
        </w:rPr>
        <w:t xml:space="preserve">with  </w:t>
      </w:r>
      <w:r>
        <w:t xml:space="preserve">friends and </w:t>
      </w:r>
      <w:r>
        <w:t xml:space="preserve">family and less of it watching television (something the average  American spends a whopping two months a year doing, and is hardly jollier for it). Buying gifts or giving to charity is </w:t>
      </w:r>
      <w:proofErr w:type="gramStart"/>
      <w:r>
        <w:t>often  more</w:t>
      </w:r>
      <w:proofErr w:type="gramEnd"/>
      <w:r>
        <w:t xml:space="preserve"> pleasurable  than purchasing things  for oneself, and luxu</w:t>
      </w:r>
      <w:r>
        <w:t>ries are most enjoyable when they  are  consumed  sparingly. This is apparently the reason McDonald’s restricts the availability of its popular McRib – a marketing trick that has turned the pork sandwich into an object of obsession.</w:t>
      </w:r>
    </w:p>
    <w:p w14:paraId="4F862B79" w14:textId="77777777" w:rsidR="00E17C6F" w:rsidRDefault="008C4A03">
      <w:pPr>
        <w:pStyle w:val="a3"/>
        <w:spacing w:line="309" w:lineRule="auto"/>
        <w:ind w:left="229" w:right="1364" w:firstLine="458"/>
        <w:jc w:val="both"/>
      </w:pPr>
      <w:r>
        <w:t xml:space="preserve">Readers of </w:t>
      </w:r>
      <w:r>
        <w:rPr>
          <w:i/>
        </w:rPr>
        <w:t xml:space="preserve">Happy Money </w:t>
      </w:r>
      <w:r>
        <w:t xml:space="preserve">are clearly a privileged lot, anxious about fulfilment, not hunger. Money may not quite buy happiness, but people in wealthier </w:t>
      </w:r>
      <w:proofErr w:type="gramStart"/>
      <w:r>
        <w:t>countries  are</w:t>
      </w:r>
      <w:proofErr w:type="gramEnd"/>
      <w:r>
        <w:t xml:space="preserve"> generally happier than those  in poor ones. </w:t>
      </w:r>
      <w:proofErr w:type="gramStart"/>
      <w:r>
        <w:rPr>
          <w:spacing w:val="-8"/>
        </w:rPr>
        <w:t xml:space="preserve">Yet  </w:t>
      </w:r>
      <w:r>
        <w:t>the</w:t>
      </w:r>
      <w:proofErr w:type="gramEnd"/>
      <w:r>
        <w:t xml:space="preserve">  link between feeling good   and spending money on others can</w:t>
      </w:r>
      <w:r>
        <w:t xml:space="preserve"> be seen among rich and poor people around the world, and scarcity enhances the pleasure of most things for most people. Not everyone will agree with the authors’ policy ideas, which </w:t>
      </w:r>
      <w:proofErr w:type="gramStart"/>
      <w:r>
        <w:t>range  from</w:t>
      </w:r>
      <w:proofErr w:type="gramEnd"/>
      <w:r>
        <w:t xml:space="preserve">  mandating more holiday time to reducing tax incentives for A</w:t>
      </w:r>
      <w:r>
        <w:t>merican homebuyers. But most people will come away from this book believing it was money well</w:t>
      </w:r>
      <w:r>
        <w:rPr>
          <w:spacing w:val="18"/>
        </w:rPr>
        <w:t xml:space="preserve"> </w:t>
      </w:r>
      <w:r>
        <w:t>spent.</w:t>
      </w:r>
    </w:p>
    <w:p w14:paraId="693E8F54" w14:textId="77777777" w:rsidR="00E17C6F" w:rsidRDefault="00E17C6F">
      <w:pPr>
        <w:pStyle w:val="a3"/>
        <w:spacing w:line="309" w:lineRule="auto"/>
        <w:ind w:right="1364"/>
        <w:jc w:val="both"/>
      </w:pPr>
    </w:p>
    <w:p w14:paraId="200D8992" w14:textId="77777777" w:rsidR="00E17C6F" w:rsidRDefault="00E17C6F">
      <w:pPr>
        <w:pStyle w:val="a3"/>
        <w:spacing w:line="309" w:lineRule="auto"/>
        <w:ind w:right="1364"/>
        <w:jc w:val="both"/>
      </w:pPr>
    </w:p>
    <w:p w14:paraId="426369C6" w14:textId="77777777" w:rsidR="00E17C6F" w:rsidRDefault="00E17C6F">
      <w:pPr>
        <w:pStyle w:val="a3"/>
        <w:spacing w:line="309" w:lineRule="auto"/>
        <w:ind w:right="1364"/>
        <w:jc w:val="both"/>
      </w:pPr>
    </w:p>
    <w:p w14:paraId="7ADDB28F" w14:textId="77777777" w:rsidR="00E17C6F" w:rsidRDefault="008C4A03">
      <w:pPr>
        <w:pStyle w:val="a5"/>
        <w:numPr>
          <w:ilvl w:val="0"/>
          <w:numId w:val="2"/>
        </w:numPr>
        <w:tabs>
          <w:tab w:val="left" w:pos="600"/>
        </w:tabs>
        <w:spacing w:before="144" w:line="326" w:lineRule="auto"/>
        <w:ind w:right="1361" w:hanging="420"/>
        <w:rPr>
          <w:sz w:val="23"/>
        </w:rPr>
      </w:pPr>
      <w:r>
        <w:rPr>
          <w:sz w:val="23"/>
        </w:rPr>
        <w:lastRenderedPageBreak/>
        <w:t>According to Dunn and Norton, which of the following is the most rewarding purchase?</w:t>
      </w:r>
    </w:p>
    <w:p w14:paraId="26180BCA" w14:textId="77777777" w:rsidR="00E17C6F" w:rsidRDefault="008C4A03">
      <w:pPr>
        <w:pStyle w:val="a5"/>
        <w:numPr>
          <w:ilvl w:val="1"/>
          <w:numId w:val="2"/>
        </w:numPr>
        <w:tabs>
          <w:tab w:val="left" w:pos="1012"/>
        </w:tabs>
        <w:spacing w:before="1"/>
        <w:rPr>
          <w:sz w:val="23"/>
        </w:rPr>
      </w:pPr>
      <w:r>
        <w:rPr>
          <w:sz w:val="23"/>
        </w:rPr>
        <w:t>A big</w:t>
      </w:r>
      <w:r>
        <w:rPr>
          <w:spacing w:val="-13"/>
          <w:sz w:val="23"/>
        </w:rPr>
        <w:t xml:space="preserve"> </w:t>
      </w:r>
      <w:r>
        <w:rPr>
          <w:sz w:val="23"/>
        </w:rPr>
        <w:t>house.</w:t>
      </w:r>
    </w:p>
    <w:p w14:paraId="03891755" w14:textId="77777777" w:rsidR="00E17C6F" w:rsidRDefault="008C4A03">
      <w:pPr>
        <w:pStyle w:val="a5"/>
        <w:numPr>
          <w:ilvl w:val="1"/>
          <w:numId w:val="2"/>
        </w:numPr>
        <w:tabs>
          <w:tab w:val="left" w:pos="1000"/>
        </w:tabs>
        <w:spacing w:before="95"/>
        <w:ind w:left="1000" w:hanging="351"/>
        <w:rPr>
          <w:sz w:val="23"/>
        </w:rPr>
      </w:pPr>
      <w:r>
        <w:rPr>
          <w:sz w:val="23"/>
        </w:rPr>
        <w:t>A special</w:t>
      </w:r>
      <w:r>
        <w:rPr>
          <w:spacing w:val="-16"/>
          <w:sz w:val="23"/>
        </w:rPr>
        <w:t xml:space="preserve"> </w:t>
      </w:r>
      <w:r>
        <w:rPr>
          <w:sz w:val="23"/>
        </w:rPr>
        <w:t>tour.</w:t>
      </w:r>
    </w:p>
    <w:p w14:paraId="3D50CE47" w14:textId="77777777" w:rsidR="00E17C6F" w:rsidRDefault="008C4A03">
      <w:pPr>
        <w:pStyle w:val="a5"/>
        <w:numPr>
          <w:ilvl w:val="1"/>
          <w:numId w:val="2"/>
        </w:numPr>
        <w:tabs>
          <w:tab w:val="left" w:pos="1000"/>
        </w:tabs>
        <w:ind w:left="1000" w:hanging="351"/>
        <w:rPr>
          <w:sz w:val="23"/>
        </w:rPr>
      </w:pPr>
      <w:r>
        <w:rPr>
          <w:sz w:val="23"/>
        </w:rPr>
        <w:t>A stylish</w:t>
      </w:r>
      <w:r>
        <w:rPr>
          <w:spacing w:val="-16"/>
          <w:sz w:val="23"/>
        </w:rPr>
        <w:t xml:space="preserve"> </w:t>
      </w:r>
      <w:r>
        <w:rPr>
          <w:spacing w:val="-3"/>
          <w:sz w:val="23"/>
        </w:rPr>
        <w:t>car.</w:t>
      </w:r>
    </w:p>
    <w:p w14:paraId="60064EAF" w14:textId="77777777" w:rsidR="00E17C6F" w:rsidRDefault="008C4A03">
      <w:pPr>
        <w:pStyle w:val="a5"/>
        <w:numPr>
          <w:ilvl w:val="1"/>
          <w:numId w:val="2"/>
        </w:numPr>
        <w:tabs>
          <w:tab w:val="left" w:pos="1012"/>
        </w:tabs>
        <w:spacing w:before="95"/>
        <w:rPr>
          <w:sz w:val="23"/>
        </w:rPr>
      </w:pPr>
      <w:r>
        <w:rPr>
          <w:sz w:val="23"/>
        </w:rPr>
        <w:t>A rich</w:t>
      </w:r>
      <w:r>
        <w:rPr>
          <w:spacing w:val="-15"/>
          <w:sz w:val="23"/>
        </w:rPr>
        <w:t xml:space="preserve"> </w:t>
      </w:r>
      <w:r>
        <w:rPr>
          <w:sz w:val="23"/>
        </w:rPr>
        <w:t>meal.</w:t>
      </w:r>
    </w:p>
    <w:p w14:paraId="6D05880E" w14:textId="77777777" w:rsidR="00E17C6F" w:rsidRDefault="00E17C6F">
      <w:pPr>
        <w:pStyle w:val="a3"/>
        <w:rPr>
          <w:sz w:val="24"/>
        </w:rPr>
      </w:pPr>
    </w:p>
    <w:p w14:paraId="0841844A" w14:textId="77777777" w:rsidR="00E17C6F" w:rsidRDefault="008C4A03">
      <w:pPr>
        <w:pStyle w:val="a5"/>
        <w:numPr>
          <w:ilvl w:val="0"/>
          <w:numId w:val="2"/>
        </w:numPr>
        <w:tabs>
          <w:tab w:val="left" w:pos="631"/>
          <w:tab w:val="left" w:pos="6783"/>
        </w:tabs>
        <w:spacing w:before="180"/>
        <w:ind w:left="630" w:hanging="401"/>
        <w:rPr>
          <w:sz w:val="23"/>
        </w:rPr>
      </w:pPr>
      <w:r>
        <w:rPr>
          <w:sz w:val="23"/>
        </w:rPr>
        <w:t>The</w:t>
      </w:r>
      <w:r>
        <w:rPr>
          <w:spacing w:val="-4"/>
          <w:sz w:val="23"/>
        </w:rPr>
        <w:t xml:space="preserve"> </w:t>
      </w:r>
      <w:r>
        <w:rPr>
          <w:sz w:val="23"/>
        </w:rPr>
        <w:t>author’s</w:t>
      </w:r>
      <w:r>
        <w:rPr>
          <w:spacing w:val="-3"/>
          <w:sz w:val="23"/>
        </w:rPr>
        <w:t xml:space="preserve"> </w:t>
      </w:r>
      <w:r>
        <w:rPr>
          <w:sz w:val="23"/>
        </w:rPr>
        <w:t>attitude</w:t>
      </w:r>
      <w:r>
        <w:rPr>
          <w:spacing w:val="-1"/>
          <w:sz w:val="23"/>
        </w:rPr>
        <w:t xml:space="preserve"> </w:t>
      </w:r>
      <w:r>
        <w:rPr>
          <w:sz w:val="23"/>
        </w:rPr>
        <w:t>toward</w:t>
      </w:r>
      <w:r>
        <w:rPr>
          <w:spacing w:val="-17"/>
          <w:sz w:val="23"/>
        </w:rPr>
        <w:t xml:space="preserve"> </w:t>
      </w:r>
      <w:r>
        <w:rPr>
          <w:sz w:val="23"/>
        </w:rPr>
        <w:t>Americans’</w:t>
      </w:r>
      <w:r>
        <w:rPr>
          <w:spacing w:val="-21"/>
          <w:sz w:val="23"/>
        </w:rPr>
        <w:t xml:space="preserve"> </w:t>
      </w:r>
      <w:r>
        <w:rPr>
          <w:sz w:val="23"/>
        </w:rPr>
        <w:t>watching</w:t>
      </w:r>
      <w:r>
        <w:rPr>
          <w:spacing w:val="-7"/>
          <w:sz w:val="23"/>
        </w:rPr>
        <w:t xml:space="preserve"> </w:t>
      </w:r>
      <w:r>
        <w:rPr>
          <w:sz w:val="23"/>
        </w:rPr>
        <w:t>TV</w:t>
      </w:r>
      <w:r>
        <w:rPr>
          <w:spacing w:val="-8"/>
          <w:sz w:val="23"/>
        </w:rPr>
        <w:t xml:space="preserve"> </w:t>
      </w:r>
      <w:r>
        <w:rPr>
          <w:sz w:val="23"/>
        </w:rPr>
        <w:t>is</w:t>
      </w:r>
      <w:r>
        <w:rPr>
          <w:sz w:val="23"/>
          <w:u w:val="single"/>
        </w:rPr>
        <w:t xml:space="preserve"> </w:t>
      </w:r>
      <w:r>
        <w:rPr>
          <w:sz w:val="23"/>
          <w:u w:val="single"/>
        </w:rPr>
        <w:tab/>
      </w:r>
      <w:r>
        <w:rPr>
          <w:sz w:val="23"/>
        </w:rPr>
        <w:t>.</w:t>
      </w:r>
    </w:p>
    <w:p w14:paraId="547CC075" w14:textId="77777777" w:rsidR="00E17C6F" w:rsidRDefault="008C4A03">
      <w:pPr>
        <w:pStyle w:val="a5"/>
        <w:numPr>
          <w:ilvl w:val="1"/>
          <w:numId w:val="2"/>
        </w:numPr>
        <w:tabs>
          <w:tab w:val="left" w:pos="1024"/>
        </w:tabs>
        <w:spacing w:before="95"/>
        <w:ind w:left="1024" w:hanging="375"/>
        <w:rPr>
          <w:sz w:val="23"/>
        </w:rPr>
      </w:pPr>
      <w:r>
        <w:rPr>
          <w:sz w:val="23"/>
        </w:rPr>
        <w:t>critical</w:t>
      </w:r>
    </w:p>
    <w:p w14:paraId="50F01D79" w14:textId="77777777" w:rsidR="00E17C6F" w:rsidRDefault="008C4A03">
      <w:pPr>
        <w:pStyle w:val="a5"/>
        <w:numPr>
          <w:ilvl w:val="1"/>
          <w:numId w:val="2"/>
        </w:numPr>
        <w:tabs>
          <w:tab w:val="left" w:pos="1012"/>
        </w:tabs>
        <w:rPr>
          <w:sz w:val="23"/>
        </w:rPr>
      </w:pPr>
      <w:r>
        <w:rPr>
          <w:sz w:val="23"/>
        </w:rPr>
        <w:t>supportive</w:t>
      </w:r>
    </w:p>
    <w:p w14:paraId="26A7840C" w14:textId="77777777" w:rsidR="00E17C6F" w:rsidRDefault="008C4A03">
      <w:pPr>
        <w:pStyle w:val="a5"/>
        <w:numPr>
          <w:ilvl w:val="1"/>
          <w:numId w:val="2"/>
        </w:numPr>
        <w:tabs>
          <w:tab w:val="left" w:pos="1012"/>
        </w:tabs>
        <w:spacing w:before="95"/>
        <w:rPr>
          <w:sz w:val="23"/>
        </w:rPr>
      </w:pPr>
      <w:r>
        <w:rPr>
          <w:sz w:val="23"/>
        </w:rPr>
        <w:t>sympathetic</w:t>
      </w:r>
    </w:p>
    <w:p w14:paraId="03819914" w14:textId="77777777" w:rsidR="00E17C6F" w:rsidRDefault="008C4A03">
      <w:pPr>
        <w:pStyle w:val="a5"/>
        <w:numPr>
          <w:ilvl w:val="1"/>
          <w:numId w:val="2"/>
        </w:numPr>
        <w:tabs>
          <w:tab w:val="left" w:pos="1024"/>
        </w:tabs>
        <w:ind w:left="1024" w:hanging="375"/>
        <w:rPr>
          <w:sz w:val="23"/>
        </w:rPr>
      </w:pPr>
      <w:r>
        <w:rPr>
          <w:sz w:val="23"/>
        </w:rPr>
        <w:t>ambiguous</w:t>
      </w:r>
    </w:p>
    <w:p w14:paraId="1DDA4A24" w14:textId="77777777" w:rsidR="00E17C6F" w:rsidRDefault="00E17C6F">
      <w:pPr>
        <w:pStyle w:val="a3"/>
        <w:rPr>
          <w:sz w:val="24"/>
        </w:rPr>
      </w:pPr>
    </w:p>
    <w:p w14:paraId="5A5B118E" w14:textId="77777777" w:rsidR="00E17C6F" w:rsidRDefault="008C4A03">
      <w:pPr>
        <w:pStyle w:val="a5"/>
        <w:numPr>
          <w:ilvl w:val="0"/>
          <w:numId w:val="2"/>
        </w:numPr>
        <w:tabs>
          <w:tab w:val="left" w:pos="573"/>
          <w:tab w:val="left" w:pos="5895"/>
        </w:tabs>
        <w:spacing w:before="180"/>
        <w:ind w:left="572" w:hanging="343"/>
        <w:rPr>
          <w:sz w:val="23"/>
        </w:rPr>
      </w:pPr>
      <w:r>
        <w:rPr>
          <w:sz w:val="23"/>
        </w:rPr>
        <w:t>McRib is mentioned in Paragraph 3 to</w:t>
      </w:r>
      <w:r>
        <w:rPr>
          <w:spacing w:val="-13"/>
          <w:sz w:val="23"/>
        </w:rPr>
        <w:t xml:space="preserve"> </w:t>
      </w:r>
      <w:r>
        <w:rPr>
          <w:sz w:val="23"/>
        </w:rPr>
        <w:t>show</w:t>
      </w:r>
      <w:r>
        <w:rPr>
          <w:spacing w:val="-2"/>
          <w:sz w:val="23"/>
        </w:rPr>
        <w:t xml:space="preserve"> </w:t>
      </w:r>
      <w:r>
        <w:rPr>
          <w:sz w:val="23"/>
        </w:rPr>
        <w:t>that</w:t>
      </w:r>
      <w:r>
        <w:rPr>
          <w:sz w:val="23"/>
          <w:u w:val="single"/>
        </w:rPr>
        <w:t xml:space="preserve"> </w:t>
      </w:r>
      <w:r>
        <w:rPr>
          <w:sz w:val="23"/>
          <w:u w:val="single"/>
        </w:rPr>
        <w:tab/>
      </w:r>
      <w:r>
        <w:rPr>
          <w:sz w:val="23"/>
        </w:rPr>
        <w:t>.</w:t>
      </w:r>
    </w:p>
    <w:p w14:paraId="72BD638D" w14:textId="77777777" w:rsidR="00E17C6F" w:rsidRDefault="008C4A03">
      <w:pPr>
        <w:pStyle w:val="a5"/>
        <w:numPr>
          <w:ilvl w:val="1"/>
          <w:numId w:val="2"/>
        </w:numPr>
        <w:tabs>
          <w:tab w:val="left" w:pos="1024"/>
        </w:tabs>
        <w:spacing w:before="95"/>
        <w:ind w:left="1024" w:hanging="375"/>
        <w:rPr>
          <w:sz w:val="23"/>
        </w:rPr>
      </w:pPr>
      <w:r>
        <w:rPr>
          <w:sz w:val="23"/>
        </w:rPr>
        <w:t>consumers are sometimes</w:t>
      </w:r>
      <w:r>
        <w:rPr>
          <w:spacing w:val="-5"/>
          <w:sz w:val="23"/>
        </w:rPr>
        <w:t xml:space="preserve"> </w:t>
      </w:r>
      <w:r>
        <w:rPr>
          <w:sz w:val="23"/>
        </w:rPr>
        <w:t>irrational</w:t>
      </w:r>
    </w:p>
    <w:p w14:paraId="66A118CC" w14:textId="77777777" w:rsidR="00E17C6F" w:rsidRDefault="008C4A03">
      <w:pPr>
        <w:pStyle w:val="a5"/>
        <w:numPr>
          <w:ilvl w:val="1"/>
          <w:numId w:val="2"/>
        </w:numPr>
        <w:tabs>
          <w:tab w:val="left" w:pos="1012"/>
        </w:tabs>
        <w:rPr>
          <w:sz w:val="23"/>
        </w:rPr>
      </w:pPr>
      <w:r>
        <w:rPr>
          <w:sz w:val="23"/>
        </w:rPr>
        <w:t>popularity usually comes after</w:t>
      </w:r>
      <w:r>
        <w:rPr>
          <w:spacing w:val="-4"/>
          <w:sz w:val="23"/>
        </w:rPr>
        <w:t xml:space="preserve"> </w:t>
      </w:r>
      <w:r>
        <w:rPr>
          <w:sz w:val="23"/>
        </w:rPr>
        <w:t>quality</w:t>
      </w:r>
    </w:p>
    <w:p w14:paraId="4D413E9F" w14:textId="77777777" w:rsidR="00E17C6F" w:rsidRDefault="008C4A03">
      <w:pPr>
        <w:pStyle w:val="a5"/>
        <w:numPr>
          <w:ilvl w:val="1"/>
          <w:numId w:val="2"/>
        </w:numPr>
        <w:tabs>
          <w:tab w:val="left" w:pos="1012"/>
        </w:tabs>
        <w:spacing w:before="95"/>
        <w:rPr>
          <w:sz w:val="23"/>
        </w:rPr>
      </w:pPr>
      <w:r>
        <w:rPr>
          <w:sz w:val="23"/>
        </w:rPr>
        <w:t>marketing tricks are often</w:t>
      </w:r>
      <w:r>
        <w:rPr>
          <w:spacing w:val="-6"/>
          <w:sz w:val="23"/>
        </w:rPr>
        <w:t xml:space="preserve"> </w:t>
      </w:r>
      <w:r>
        <w:rPr>
          <w:sz w:val="23"/>
        </w:rPr>
        <w:t>effective</w:t>
      </w:r>
    </w:p>
    <w:p w14:paraId="5B0C44E8" w14:textId="77777777" w:rsidR="00E17C6F" w:rsidRDefault="008C4A03">
      <w:pPr>
        <w:pStyle w:val="a5"/>
        <w:numPr>
          <w:ilvl w:val="1"/>
          <w:numId w:val="2"/>
        </w:numPr>
        <w:tabs>
          <w:tab w:val="left" w:pos="1024"/>
        </w:tabs>
        <w:ind w:left="1024" w:hanging="375"/>
        <w:rPr>
          <w:sz w:val="23"/>
        </w:rPr>
      </w:pPr>
      <w:r>
        <w:rPr>
          <w:sz w:val="23"/>
        </w:rPr>
        <w:t>rarity generally increases</w:t>
      </w:r>
      <w:r>
        <w:rPr>
          <w:spacing w:val="-5"/>
          <w:sz w:val="23"/>
        </w:rPr>
        <w:t xml:space="preserve"> </w:t>
      </w:r>
      <w:r>
        <w:rPr>
          <w:sz w:val="23"/>
        </w:rPr>
        <w:t>pleasure</w:t>
      </w:r>
    </w:p>
    <w:p w14:paraId="00BC6EBF" w14:textId="77777777" w:rsidR="00E17C6F" w:rsidRDefault="00E17C6F">
      <w:pPr>
        <w:pStyle w:val="a3"/>
        <w:rPr>
          <w:sz w:val="24"/>
        </w:rPr>
      </w:pPr>
    </w:p>
    <w:p w14:paraId="57F14F88" w14:textId="77777777" w:rsidR="00E17C6F" w:rsidRDefault="008C4A03">
      <w:pPr>
        <w:pStyle w:val="a5"/>
        <w:numPr>
          <w:ilvl w:val="0"/>
          <w:numId w:val="2"/>
        </w:numPr>
        <w:tabs>
          <w:tab w:val="left" w:pos="561"/>
          <w:tab w:val="left" w:pos="5735"/>
        </w:tabs>
        <w:spacing w:before="179"/>
        <w:ind w:left="560" w:hanging="331"/>
        <w:rPr>
          <w:sz w:val="23"/>
        </w:rPr>
      </w:pPr>
      <w:r>
        <w:rPr>
          <w:sz w:val="23"/>
        </w:rPr>
        <w:t>According to the last paragraph,</w:t>
      </w:r>
      <w:r>
        <w:rPr>
          <w:spacing w:val="-10"/>
          <w:sz w:val="23"/>
        </w:rPr>
        <w:t xml:space="preserve"> </w:t>
      </w:r>
      <w:r>
        <w:rPr>
          <w:i/>
          <w:sz w:val="23"/>
        </w:rPr>
        <w:t>Happy</w:t>
      </w:r>
      <w:r>
        <w:rPr>
          <w:i/>
          <w:spacing w:val="-3"/>
          <w:sz w:val="23"/>
        </w:rPr>
        <w:t xml:space="preserve"> </w:t>
      </w:r>
      <w:r>
        <w:rPr>
          <w:i/>
          <w:sz w:val="23"/>
        </w:rPr>
        <w:t>Money</w:t>
      </w:r>
      <w:r>
        <w:rPr>
          <w:i/>
          <w:sz w:val="23"/>
          <w:u w:val="single"/>
        </w:rPr>
        <w:t xml:space="preserve"> </w:t>
      </w:r>
      <w:r>
        <w:rPr>
          <w:i/>
          <w:sz w:val="23"/>
          <w:u w:val="single"/>
        </w:rPr>
        <w:tab/>
      </w:r>
      <w:r>
        <w:rPr>
          <w:sz w:val="23"/>
        </w:rPr>
        <w:t>.</w:t>
      </w:r>
    </w:p>
    <w:p w14:paraId="5F84EC72" w14:textId="77777777" w:rsidR="00E17C6F" w:rsidRDefault="008C4A03">
      <w:pPr>
        <w:pStyle w:val="a5"/>
        <w:numPr>
          <w:ilvl w:val="1"/>
          <w:numId w:val="2"/>
        </w:numPr>
        <w:tabs>
          <w:tab w:val="left" w:pos="1024"/>
        </w:tabs>
        <w:ind w:left="1024" w:hanging="375"/>
        <w:rPr>
          <w:sz w:val="23"/>
        </w:rPr>
      </w:pPr>
      <w:r>
        <w:rPr>
          <w:sz w:val="23"/>
        </w:rPr>
        <w:t>has left much room for readers’</w:t>
      </w:r>
      <w:r>
        <w:rPr>
          <w:spacing w:val="-30"/>
          <w:sz w:val="23"/>
        </w:rPr>
        <w:t xml:space="preserve"> </w:t>
      </w:r>
      <w:r>
        <w:rPr>
          <w:sz w:val="23"/>
        </w:rPr>
        <w:t>criticism</w:t>
      </w:r>
    </w:p>
    <w:p w14:paraId="096FC721" w14:textId="77777777" w:rsidR="00E17C6F" w:rsidRDefault="008C4A03">
      <w:pPr>
        <w:pStyle w:val="a5"/>
        <w:numPr>
          <w:ilvl w:val="1"/>
          <w:numId w:val="2"/>
        </w:numPr>
        <w:tabs>
          <w:tab w:val="left" w:pos="1012"/>
        </w:tabs>
        <w:spacing w:before="95"/>
        <w:rPr>
          <w:sz w:val="23"/>
        </w:rPr>
      </w:pPr>
      <w:r>
        <w:rPr>
          <w:sz w:val="23"/>
        </w:rPr>
        <w:t>may prove to be a worthwhile</w:t>
      </w:r>
      <w:r>
        <w:rPr>
          <w:spacing w:val="-6"/>
          <w:sz w:val="23"/>
        </w:rPr>
        <w:t xml:space="preserve"> </w:t>
      </w:r>
      <w:r>
        <w:rPr>
          <w:sz w:val="23"/>
        </w:rPr>
        <w:t>purchase</w:t>
      </w:r>
    </w:p>
    <w:p w14:paraId="2036FE2E" w14:textId="77777777" w:rsidR="00E17C6F" w:rsidRDefault="008C4A03">
      <w:pPr>
        <w:pStyle w:val="a5"/>
        <w:numPr>
          <w:ilvl w:val="1"/>
          <w:numId w:val="2"/>
        </w:numPr>
        <w:tabs>
          <w:tab w:val="left" w:pos="1012"/>
        </w:tabs>
        <w:rPr>
          <w:sz w:val="23"/>
        </w:rPr>
      </w:pPr>
      <w:r>
        <w:rPr>
          <w:sz w:val="23"/>
        </w:rPr>
        <w:t>has predicted a wider income gap in the</w:t>
      </w:r>
      <w:r>
        <w:rPr>
          <w:spacing w:val="-12"/>
          <w:sz w:val="23"/>
        </w:rPr>
        <w:t xml:space="preserve"> </w:t>
      </w:r>
      <w:r>
        <w:rPr>
          <w:sz w:val="23"/>
        </w:rPr>
        <w:t>US</w:t>
      </w:r>
    </w:p>
    <w:p w14:paraId="78C1DF3C" w14:textId="77777777" w:rsidR="00E17C6F" w:rsidRDefault="008C4A03">
      <w:pPr>
        <w:pStyle w:val="a5"/>
        <w:numPr>
          <w:ilvl w:val="1"/>
          <w:numId w:val="2"/>
        </w:numPr>
        <w:tabs>
          <w:tab w:val="left" w:pos="1024"/>
        </w:tabs>
        <w:spacing w:before="95"/>
        <w:ind w:left="1024" w:hanging="375"/>
        <w:rPr>
          <w:sz w:val="23"/>
        </w:rPr>
      </w:pPr>
      <w:r>
        <w:rPr>
          <w:sz w:val="23"/>
        </w:rPr>
        <w:t>may give its readers a sense of</w:t>
      </w:r>
      <w:r>
        <w:rPr>
          <w:spacing w:val="-9"/>
          <w:sz w:val="23"/>
        </w:rPr>
        <w:t xml:space="preserve"> </w:t>
      </w:r>
      <w:r>
        <w:rPr>
          <w:sz w:val="23"/>
        </w:rPr>
        <w:t>achievement</w:t>
      </w:r>
    </w:p>
    <w:p w14:paraId="409DE74D" w14:textId="77777777" w:rsidR="00E17C6F" w:rsidRDefault="00E17C6F">
      <w:pPr>
        <w:pStyle w:val="a3"/>
        <w:rPr>
          <w:sz w:val="24"/>
        </w:rPr>
      </w:pPr>
    </w:p>
    <w:p w14:paraId="04BF3B09" w14:textId="77777777" w:rsidR="00E17C6F" w:rsidRDefault="008C4A03">
      <w:pPr>
        <w:pStyle w:val="a5"/>
        <w:numPr>
          <w:ilvl w:val="0"/>
          <w:numId w:val="2"/>
        </w:numPr>
        <w:tabs>
          <w:tab w:val="left" w:pos="568"/>
          <w:tab w:val="left" w:pos="4429"/>
        </w:tabs>
        <w:spacing w:before="180"/>
        <w:ind w:left="568" w:hanging="339"/>
        <w:rPr>
          <w:sz w:val="23"/>
        </w:rPr>
      </w:pPr>
      <w:r>
        <w:rPr>
          <w:sz w:val="23"/>
        </w:rPr>
        <w:t>This text mainly discusses</w:t>
      </w:r>
      <w:r>
        <w:rPr>
          <w:spacing w:val="-9"/>
          <w:sz w:val="23"/>
        </w:rPr>
        <w:t xml:space="preserve"> </w:t>
      </w:r>
      <w:r>
        <w:rPr>
          <w:sz w:val="23"/>
        </w:rPr>
        <w:t>how</w:t>
      </w:r>
      <w:r>
        <w:rPr>
          <w:spacing w:val="-1"/>
          <w:sz w:val="23"/>
        </w:rPr>
        <w:t xml:space="preserve"> </w:t>
      </w:r>
      <w:r>
        <w:rPr>
          <w:sz w:val="23"/>
        </w:rPr>
        <w:t>to</w:t>
      </w:r>
      <w:r>
        <w:rPr>
          <w:sz w:val="23"/>
          <w:u w:val="single"/>
        </w:rPr>
        <w:t xml:space="preserve"> </w:t>
      </w:r>
      <w:r>
        <w:rPr>
          <w:sz w:val="23"/>
          <w:u w:val="single"/>
        </w:rPr>
        <w:tab/>
      </w:r>
      <w:r>
        <w:rPr>
          <w:sz w:val="23"/>
        </w:rPr>
        <w:t>.</w:t>
      </w:r>
    </w:p>
    <w:p w14:paraId="37487561" w14:textId="77777777" w:rsidR="00E17C6F" w:rsidRDefault="008C4A03">
      <w:pPr>
        <w:pStyle w:val="a5"/>
        <w:numPr>
          <w:ilvl w:val="1"/>
          <w:numId w:val="2"/>
        </w:numPr>
        <w:tabs>
          <w:tab w:val="left" w:pos="1024"/>
        </w:tabs>
        <w:spacing w:before="95"/>
        <w:ind w:left="1024" w:hanging="375"/>
        <w:rPr>
          <w:sz w:val="23"/>
        </w:rPr>
      </w:pPr>
      <w:r>
        <w:rPr>
          <w:sz w:val="23"/>
        </w:rPr>
        <w:t>balance feeling good and spending</w:t>
      </w:r>
      <w:r>
        <w:rPr>
          <w:spacing w:val="-10"/>
          <w:sz w:val="23"/>
        </w:rPr>
        <w:t xml:space="preserve"> </w:t>
      </w:r>
      <w:r>
        <w:rPr>
          <w:sz w:val="23"/>
        </w:rPr>
        <w:t>money</w:t>
      </w:r>
    </w:p>
    <w:p w14:paraId="71CBCB0C" w14:textId="77777777" w:rsidR="00E17C6F" w:rsidRDefault="008C4A03">
      <w:pPr>
        <w:pStyle w:val="a5"/>
        <w:numPr>
          <w:ilvl w:val="1"/>
          <w:numId w:val="2"/>
        </w:numPr>
        <w:tabs>
          <w:tab w:val="left" w:pos="1012"/>
        </w:tabs>
        <w:rPr>
          <w:sz w:val="23"/>
        </w:rPr>
      </w:pPr>
      <w:r>
        <w:rPr>
          <w:sz w:val="23"/>
        </w:rPr>
        <w:t>spend large sums of money won in</w:t>
      </w:r>
      <w:r>
        <w:rPr>
          <w:spacing w:val="-6"/>
          <w:sz w:val="23"/>
        </w:rPr>
        <w:t xml:space="preserve"> </w:t>
      </w:r>
      <w:r>
        <w:rPr>
          <w:sz w:val="23"/>
        </w:rPr>
        <w:t>lotteries</w:t>
      </w:r>
    </w:p>
    <w:p w14:paraId="32399022" w14:textId="77777777" w:rsidR="00E17C6F" w:rsidRDefault="008C4A03">
      <w:pPr>
        <w:pStyle w:val="a5"/>
        <w:numPr>
          <w:ilvl w:val="1"/>
          <w:numId w:val="2"/>
        </w:numPr>
        <w:tabs>
          <w:tab w:val="left" w:pos="1012"/>
        </w:tabs>
        <w:spacing w:before="95"/>
        <w:rPr>
          <w:sz w:val="23"/>
        </w:rPr>
      </w:pPr>
      <w:r>
        <w:rPr>
          <w:sz w:val="23"/>
        </w:rPr>
        <w:t>obtain lasting satisfaction from money</w:t>
      </w:r>
      <w:r>
        <w:rPr>
          <w:spacing w:val="-3"/>
          <w:sz w:val="23"/>
        </w:rPr>
        <w:t xml:space="preserve"> </w:t>
      </w:r>
      <w:r>
        <w:rPr>
          <w:sz w:val="23"/>
        </w:rPr>
        <w:t>spent</w:t>
      </w:r>
    </w:p>
    <w:p w14:paraId="655B3D18" w14:textId="77777777" w:rsidR="00E17C6F" w:rsidRDefault="008C4A03">
      <w:pPr>
        <w:pStyle w:val="a5"/>
        <w:numPr>
          <w:ilvl w:val="1"/>
          <w:numId w:val="2"/>
        </w:numPr>
        <w:tabs>
          <w:tab w:val="left" w:pos="1024"/>
        </w:tabs>
        <w:ind w:left="1024" w:hanging="375"/>
        <w:rPr>
          <w:sz w:val="23"/>
        </w:rPr>
      </w:pPr>
      <w:r>
        <w:rPr>
          <w:sz w:val="23"/>
        </w:rPr>
        <w:t>become more reasonable in spending on</w:t>
      </w:r>
      <w:r>
        <w:rPr>
          <w:spacing w:val="-13"/>
          <w:sz w:val="23"/>
        </w:rPr>
        <w:t xml:space="preserve"> </w:t>
      </w:r>
      <w:r>
        <w:rPr>
          <w:sz w:val="23"/>
        </w:rPr>
        <w:t>luxuries</w:t>
      </w:r>
    </w:p>
    <w:p w14:paraId="7843AC43" w14:textId="77777777" w:rsidR="00E17C6F" w:rsidRDefault="00E17C6F"/>
    <w:p w14:paraId="573491C8" w14:textId="77777777" w:rsidR="00E17C6F" w:rsidRDefault="00E17C6F"/>
    <w:p w14:paraId="16C980D9" w14:textId="77777777" w:rsidR="00E17C6F" w:rsidRDefault="00E17C6F"/>
    <w:p w14:paraId="4B60BA7B" w14:textId="77777777" w:rsidR="00E17C6F" w:rsidRDefault="00E17C6F"/>
    <w:p w14:paraId="58DEDC9F" w14:textId="77777777" w:rsidR="00E17C6F" w:rsidRDefault="00E17C6F"/>
    <w:p w14:paraId="78C294BA" w14:textId="77777777" w:rsidR="00E17C6F" w:rsidRDefault="00E17C6F"/>
    <w:p w14:paraId="5BD0A306" w14:textId="77777777" w:rsidR="00E17C6F" w:rsidRDefault="00E17C6F"/>
    <w:p w14:paraId="6E0AF5F8" w14:textId="77777777" w:rsidR="00E17C6F" w:rsidRDefault="008C4A03">
      <w:pPr>
        <w:pStyle w:val="2"/>
        <w:ind w:left="3899"/>
      </w:pPr>
      <w:r>
        <w:lastRenderedPageBreak/>
        <w:t>Text 2</w:t>
      </w:r>
    </w:p>
    <w:p w14:paraId="358B0E4D" w14:textId="77777777" w:rsidR="00E17C6F" w:rsidRDefault="00E17C6F">
      <w:pPr>
        <w:pStyle w:val="a3"/>
        <w:spacing w:before="1"/>
        <w:rPr>
          <w:b/>
          <w:sz w:val="33"/>
        </w:rPr>
      </w:pPr>
    </w:p>
    <w:p w14:paraId="32B06655" w14:textId="77777777" w:rsidR="00E17C6F" w:rsidRDefault="008C4A03">
      <w:pPr>
        <w:pStyle w:val="a3"/>
        <w:spacing w:line="290" w:lineRule="auto"/>
        <w:ind w:left="229" w:right="1363" w:firstLine="494"/>
        <w:jc w:val="both"/>
      </w:pPr>
      <w:r>
        <w:t xml:space="preserve">An article in </w:t>
      </w:r>
      <w:r>
        <w:rPr>
          <w:i/>
        </w:rPr>
        <w:t xml:space="preserve">Scientific American </w:t>
      </w:r>
      <w:r>
        <w:t xml:space="preserve">has pointed out that empirical research says </w:t>
      </w:r>
      <w:r>
        <w:rPr>
          <w:spacing w:val="6"/>
        </w:rPr>
        <w:t xml:space="preserve">that, actually, you think you’re more </w:t>
      </w:r>
      <w:proofErr w:type="gramStart"/>
      <w:r>
        <w:rPr>
          <w:spacing w:val="6"/>
        </w:rPr>
        <w:t>beautiful  than</w:t>
      </w:r>
      <w:proofErr w:type="gramEnd"/>
      <w:r>
        <w:rPr>
          <w:spacing w:val="6"/>
        </w:rPr>
        <w:t xml:space="preserve">  you  are.  </w:t>
      </w:r>
      <w:proofErr w:type="gramStart"/>
      <w:r>
        <w:rPr>
          <w:spacing w:val="6"/>
        </w:rPr>
        <w:t>We  have</w:t>
      </w:r>
      <w:proofErr w:type="gramEnd"/>
      <w:r>
        <w:rPr>
          <w:spacing w:val="6"/>
        </w:rPr>
        <w:t xml:space="preserve">  a</w:t>
      </w:r>
      <w:r>
        <w:t xml:space="preserve"> deep-</w:t>
      </w:r>
      <w:r>
        <w:rPr>
          <w:spacing w:val="6"/>
        </w:rPr>
        <w:t>seated need to feel good about ourselves and we naturally employ a number</w:t>
      </w:r>
      <w:r>
        <w:t xml:space="preserve">  of self-enhancing s</w:t>
      </w:r>
      <w:r>
        <w:t xml:space="preserve">trategies to achieve this. Social psychologists have </w:t>
      </w:r>
      <w:proofErr w:type="gramStart"/>
      <w:r>
        <w:t>amassed  oceans</w:t>
      </w:r>
      <w:proofErr w:type="gramEnd"/>
      <w:r>
        <w:t xml:space="preserve"> of research into what they call the “above average effect”, or “illusory superiority”, and shown that, for example, 70% of us rate ourselves  as  above  average in leadership, 93% in driv</w:t>
      </w:r>
      <w:r>
        <w:t>ing and 85% at getting on well with others – all obviously statistical</w:t>
      </w:r>
      <w:r>
        <w:rPr>
          <w:spacing w:val="30"/>
        </w:rPr>
        <w:t xml:space="preserve"> </w:t>
      </w:r>
      <w:r>
        <w:t>impossibilities.</w:t>
      </w:r>
    </w:p>
    <w:p w14:paraId="345293DC" w14:textId="77777777" w:rsidR="00E17C6F" w:rsidRDefault="008C4A03">
      <w:pPr>
        <w:pStyle w:val="a3"/>
        <w:spacing w:before="1" w:line="290" w:lineRule="auto"/>
        <w:ind w:left="229" w:right="1361" w:firstLine="458"/>
        <w:jc w:val="both"/>
      </w:pPr>
      <w:r>
        <w:rPr>
          <w:spacing w:val="-8"/>
        </w:rPr>
        <w:t xml:space="preserve">We </w:t>
      </w:r>
      <w:r>
        <w:t xml:space="preserve">rose-tint our memories </w:t>
      </w:r>
      <w:proofErr w:type="gramStart"/>
      <w:r>
        <w:t>and  put</w:t>
      </w:r>
      <w:proofErr w:type="gramEnd"/>
      <w:r>
        <w:t xml:space="preserve">  ourselves  into  self-affirming  situations.  </w:t>
      </w:r>
      <w:r>
        <w:rPr>
          <w:spacing w:val="-8"/>
        </w:rPr>
        <w:t xml:space="preserve">We </w:t>
      </w:r>
      <w:r>
        <w:t xml:space="preserve">become defensive when </w:t>
      </w:r>
      <w:proofErr w:type="spellStart"/>
      <w:proofErr w:type="gramStart"/>
      <w:r>
        <w:t>criticised</w:t>
      </w:r>
      <w:proofErr w:type="spellEnd"/>
      <w:r>
        <w:t>, and</w:t>
      </w:r>
      <w:proofErr w:type="gramEnd"/>
      <w:r>
        <w:t xml:space="preserve"> apply negative stereotypes to others to boost</w:t>
      </w:r>
      <w:r>
        <w:t xml:space="preserve"> our own esteem. </w:t>
      </w:r>
      <w:r>
        <w:rPr>
          <w:spacing w:val="-8"/>
        </w:rPr>
        <w:t xml:space="preserve">We </w:t>
      </w:r>
      <w:r>
        <w:t>stalk around thinking we’re hot stuff.</w:t>
      </w:r>
    </w:p>
    <w:p w14:paraId="5EFF359D" w14:textId="77777777" w:rsidR="00E17C6F" w:rsidRDefault="008C4A03">
      <w:pPr>
        <w:pStyle w:val="a3"/>
        <w:spacing w:line="290" w:lineRule="auto"/>
        <w:ind w:left="229" w:right="1361" w:firstLine="420"/>
        <w:jc w:val="both"/>
      </w:pPr>
      <w:r>
        <w:t xml:space="preserve">Psychologist and </w:t>
      </w:r>
      <w:proofErr w:type="spellStart"/>
      <w:r>
        <w:t>behavioural</w:t>
      </w:r>
      <w:proofErr w:type="spellEnd"/>
      <w:r>
        <w:t xml:space="preserve"> scientist Nicholas Epley oversaw </w:t>
      </w:r>
      <w:proofErr w:type="gramStart"/>
      <w:r>
        <w:t>a  key</w:t>
      </w:r>
      <w:proofErr w:type="gramEnd"/>
      <w:r>
        <w:t xml:space="preserve">  study  into self-enhancement and attractiveness. </w:t>
      </w:r>
      <w:proofErr w:type="gramStart"/>
      <w:r>
        <w:t>Rather  than</w:t>
      </w:r>
      <w:proofErr w:type="gramEnd"/>
      <w:r>
        <w:t xml:space="preserve">  have  people  simply  rate  their beauty compared with others, h</w:t>
      </w:r>
      <w:r>
        <w:t xml:space="preserve">e asked  them  to  identify  an  original photograph of  themselves  from  a  lineup including versions  that had been altered  to appear more and less attractive. </w:t>
      </w:r>
      <w:r>
        <w:rPr>
          <w:spacing w:val="-3"/>
        </w:rPr>
        <w:t xml:space="preserve">Visual </w:t>
      </w:r>
      <w:r>
        <w:t xml:space="preserve">recognition, reads the </w:t>
      </w:r>
      <w:r>
        <w:rPr>
          <w:spacing w:val="-3"/>
        </w:rPr>
        <w:t xml:space="preserve">study, </w:t>
      </w:r>
      <w:proofErr w:type="gramStart"/>
      <w:r>
        <w:t>is  “</w:t>
      </w:r>
      <w:proofErr w:type="gramEnd"/>
      <w:r>
        <w:t>an automatic psychological process, occurring rapi</w:t>
      </w:r>
      <w:r>
        <w:t>dly and intuitively with little or no apparent conscious deliberation”. If the subjects quickly chose a falsely flattering image –</w:t>
      </w:r>
      <w:r>
        <w:rPr>
          <w:spacing w:val="-4"/>
        </w:rPr>
        <w:t xml:space="preserve"> </w:t>
      </w:r>
      <w:r>
        <w:t>which</w:t>
      </w:r>
      <w:r>
        <w:rPr>
          <w:spacing w:val="30"/>
        </w:rPr>
        <w:t xml:space="preserve"> </w:t>
      </w:r>
      <w:r>
        <w:t>most</w:t>
      </w:r>
      <w:r>
        <w:rPr>
          <w:spacing w:val="32"/>
        </w:rPr>
        <w:t xml:space="preserve"> </w:t>
      </w:r>
      <w:r>
        <w:t>did</w:t>
      </w:r>
      <w:r>
        <w:rPr>
          <w:spacing w:val="-4"/>
        </w:rPr>
        <w:t xml:space="preserve"> </w:t>
      </w:r>
      <w:r>
        <w:t>–</w:t>
      </w:r>
      <w:r>
        <w:rPr>
          <w:spacing w:val="-1"/>
        </w:rPr>
        <w:t xml:space="preserve"> </w:t>
      </w:r>
      <w:r>
        <w:t>they</w:t>
      </w:r>
      <w:r>
        <w:rPr>
          <w:spacing w:val="30"/>
        </w:rPr>
        <w:t xml:space="preserve"> </w:t>
      </w:r>
      <w:r>
        <w:t>genuinely</w:t>
      </w:r>
      <w:r>
        <w:rPr>
          <w:spacing w:val="30"/>
        </w:rPr>
        <w:t xml:space="preserve"> </w:t>
      </w:r>
      <w:r>
        <w:t>believed</w:t>
      </w:r>
      <w:r>
        <w:rPr>
          <w:spacing w:val="30"/>
        </w:rPr>
        <w:t xml:space="preserve"> </w:t>
      </w:r>
      <w:r>
        <w:t>it</w:t>
      </w:r>
      <w:r>
        <w:rPr>
          <w:spacing w:val="30"/>
        </w:rPr>
        <w:t xml:space="preserve"> </w:t>
      </w:r>
      <w:r>
        <w:t>was</w:t>
      </w:r>
      <w:r>
        <w:rPr>
          <w:spacing w:val="30"/>
        </w:rPr>
        <w:t xml:space="preserve"> </w:t>
      </w:r>
      <w:r>
        <w:t>really</w:t>
      </w:r>
      <w:r>
        <w:rPr>
          <w:spacing w:val="30"/>
        </w:rPr>
        <w:t xml:space="preserve"> </w:t>
      </w:r>
      <w:r>
        <w:t>how</w:t>
      </w:r>
      <w:r>
        <w:rPr>
          <w:spacing w:val="30"/>
        </w:rPr>
        <w:t xml:space="preserve"> </w:t>
      </w:r>
      <w:r>
        <w:t>they</w:t>
      </w:r>
      <w:r>
        <w:rPr>
          <w:spacing w:val="30"/>
        </w:rPr>
        <w:t xml:space="preserve"> </w:t>
      </w:r>
      <w:r>
        <w:t>looked.</w:t>
      </w:r>
    </w:p>
    <w:p w14:paraId="7FB8A7F1" w14:textId="77777777" w:rsidR="00E17C6F" w:rsidRDefault="008C4A03">
      <w:pPr>
        <w:pStyle w:val="a3"/>
        <w:spacing w:line="290" w:lineRule="auto"/>
        <w:ind w:left="229" w:right="1364" w:firstLine="420"/>
        <w:jc w:val="both"/>
      </w:pPr>
      <w:r>
        <w:t>Epley found no significant gender difference in respo</w:t>
      </w:r>
      <w:r>
        <w:t xml:space="preserve">nses. Nor was there any evidence that those who self-enhanced the most (that </w:t>
      </w:r>
      <w:proofErr w:type="gramStart"/>
      <w:r>
        <w:t>is,  the</w:t>
      </w:r>
      <w:proofErr w:type="gramEnd"/>
      <w:r>
        <w:t xml:space="preserve">  participants  who thought the most positively doctored pictures were real) were doing so  to make up  for profound insecurities. In fact, those who thought that the imag</w:t>
      </w:r>
      <w:r>
        <w:t xml:space="preserve">es higher up the attractiveness scale were real directly corresponded with those who showed other markers for having higher self-esteem. “I don’t think the findings that we have </w:t>
      </w:r>
      <w:proofErr w:type="gramStart"/>
      <w:r>
        <w:t>are  any</w:t>
      </w:r>
      <w:proofErr w:type="gramEnd"/>
      <w:r>
        <w:t xml:space="preserve"> evidence of personal delusion,” says </w:t>
      </w:r>
      <w:r>
        <w:rPr>
          <w:spacing w:val="-3"/>
        </w:rPr>
        <w:t xml:space="preserve">Epley. </w:t>
      </w:r>
      <w:r>
        <w:rPr>
          <w:spacing w:val="-4"/>
        </w:rPr>
        <w:t xml:space="preserve">“It’s </w:t>
      </w:r>
      <w:r>
        <w:t>a reflection simply</w:t>
      </w:r>
      <w:r>
        <w:t xml:space="preserve"> of people generally thinking well of themselves.” If you are depressed, you won’t be self-enhancing.</w:t>
      </w:r>
    </w:p>
    <w:p w14:paraId="6A0FB592" w14:textId="77777777" w:rsidR="00E17C6F" w:rsidRDefault="008C4A03">
      <w:pPr>
        <w:pStyle w:val="a3"/>
        <w:spacing w:line="290" w:lineRule="auto"/>
        <w:ind w:left="229" w:right="1355" w:firstLine="420"/>
        <w:jc w:val="both"/>
      </w:pPr>
      <w:r>
        <w:t xml:space="preserve">Knowing the results of </w:t>
      </w:r>
      <w:r>
        <w:rPr>
          <w:spacing w:val="-3"/>
        </w:rPr>
        <w:t xml:space="preserve">Epley’s study, </w:t>
      </w:r>
      <w:r>
        <w:t xml:space="preserve">it makes sense that many people hate photographs of themselves </w:t>
      </w:r>
      <w:r>
        <w:rPr>
          <w:u w:val="single"/>
        </w:rPr>
        <w:t>viscerally</w:t>
      </w:r>
      <w:r>
        <w:t xml:space="preserve"> – on one level, they don’t even </w:t>
      </w:r>
      <w:proofErr w:type="spellStart"/>
      <w:r>
        <w:t>recognise</w:t>
      </w:r>
      <w:proofErr w:type="spellEnd"/>
      <w:r>
        <w:t xml:space="preserve"> the person in the picture as themselves. Facebook, therefore, is a self-</w:t>
      </w:r>
      <w:proofErr w:type="gramStart"/>
      <w:r>
        <w:t>enhancer’s  paradise</w:t>
      </w:r>
      <w:proofErr w:type="gramEnd"/>
      <w:r>
        <w:t>, where people can share only the most  flattering  photos,  the  cream  of  their wit, style, beauty, intellect and life</w:t>
      </w:r>
      <w:r>
        <w:t xml:space="preserve">styles. </w:t>
      </w:r>
      <w:r>
        <w:rPr>
          <w:spacing w:val="-4"/>
        </w:rPr>
        <w:t xml:space="preserve">It’s </w:t>
      </w:r>
      <w:r>
        <w:t xml:space="preserve">not that people’s profiles are dishonest, says </w:t>
      </w:r>
      <w:proofErr w:type="gramStart"/>
      <w:r>
        <w:t xml:space="preserve">Catalina  </w:t>
      </w:r>
      <w:r>
        <w:rPr>
          <w:spacing w:val="-4"/>
        </w:rPr>
        <w:t>Toma</w:t>
      </w:r>
      <w:proofErr w:type="gramEnd"/>
      <w:r>
        <w:rPr>
          <w:spacing w:val="48"/>
        </w:rPr>
        <w:t xml:space="preserve"> </w:t>
      </w:r>
      <w:r>
        <w:t>of  Wisconsin-Madison  University,  “but  they portray</w:t>
      </w:r>
      <w:r>
        <w:rPr>
          <w:spacing w:val="30"/>
        </w:rPr>
        <w:t xml:space="preserve"> </w:t>
      </w:r>
      <w:r>
        <w:t>an</w:t>
      </w:r>
      <w:r>
        <w:rPr>
          <w:spacing w:val="30"/>
        </w:rPr>
        <w:t xml:space="preserve"> </w:t>
      </w:r>
      <w:proofErr w:type="spellStart"/>
      <w:r>
        <w:t>idealised</w:t>
      </w:r>
      <w:proofErr w:type="spellEnd"/>
      <w:r>
        <w:rPr>
          <w:spacing w:val="30"/>
        </w:rPr>
        <w:t xml:space="preserve"> </w:t>
      </w:r>
      <w:r>
        <w:t>version</w:t>
      </w:r>
      <w:r>
        <w:rPr>
          <w:spacing w:val="30"/>
        </w:rPr>
        <w:t xml:space="preserve"> </w:t>
      </w:r>
      <w:r>
        <w:t>of</w:t>
      </w:r>
      <w:r>
        <w:rPr>
          <w:spacing w:val="32"/>
        </w:rPr>
        <w:t xml:space="preserve"> </w:t>
      </w:r>
      <w:r>
        <w:t>themselves.”</w:t>
      </w:r>
    </w:p>
    <w:p w14:paraId="77B586F7" w14:textId="77777777" w:rsidR="00E17C6F" w:rsidRDefault="00E17C6F">
      <w:pPr>
        <w:pStyle w:val="a3"/>
        <w:spacing w:line="290" w:lineRule="auto"/>
        <w:ind w:left="229" w:right="1355" w:firstLine="420"/>
        <w:jc w:val="both"/>
      </w:pPr>
    </w:p>
    <w:p w14:paraId="0A07A546" w14:textId="77777777" w:rsidR="00E17C6F" w:rsidRDefault="00E17C6F">
      <w:pPr>
        <w:pStyle w:val="a3"/>
        <w:spacing w:line="290" w:lineRule="auto"/>
        <w:ind w:left="229" w:right="1355" w:firstLine="420"/>
        <w:jc w:val="both"/>
      </w:pPr>
    </w:p>
    <w:p w14:paraId="625C2580" w14:textId="77777777" w:rsidR="00E17C6F" w:rsidRDefault="008C4A03">
      <w:pPr>
        <w:pStyle w:val="a5"/>
        <w:numPr>
          <w:ilvl w:val="0"/>
          <w:numId w:val="2"/>
        </w:numPr>
        <w:tabs>
          <w:tab w:val="left" w:pos="561"/>
          <w:tab w:val="left" w:pos="7707"/>
        </w:tabs>
        <w:spacing w:before="144"/>
        <w:ind w:left="560" w:hanging="331"/>
        <w:rPr>
          <w:sz w:val="23"/>
        </w:rPr>
      </w:pPr>
      <w:r>
        <w:rPr>
          <w:sz w:val="23"/>
        </w:rPr>
        <w:lastRenderedPageBreak/>
        <w:t>According to the first paragraph, social psychologists have</w:t>
      </w:r>
      <w:r>
        <w:rPr>
          <w:spacing w:val="-19"/>
          <w:sz w:val="23"/>
        </w:rPr>
        <w:t xml:space="preserve"> </w:t>
      </w:r>
      <w:r>
        <w:rPr>
          <w:sz w:val="23"/>
        </w:rPr>
        <w:t>found that</w:t>
      </w:r>
      <w:r>
        <w:rPr>
          <w:sz w:val="23"/>
          <w:u w:val="single"/>
        </w:rPr>
        <w:t xml:space="preserve"> </w:t>
      </w:r>
      <w:r>
        <w:rPr>
          <w:sz w:val="23"/>
          <w:u w:val="single"/>
        </w:rPr>
        <w:tab/>
      </w:r>
      <w:r>
        <w:rPr>
          <w:sz w:val="23"/>
        </w:rPr>
        <w:t>.</w:t>
      </w:r>
    </w:p>
    <w:p w14:paraId="04178CC0" w14:textId="77777777" w:rsidR="00E17C6F" w:rsidRDefault="008C4A03">
      <w:pPr>
        <w:pStyle w:val="a5"/>
        <w:numPr>
          <w:ilvl w:val="1"/>
          <w:numId w:val="2"/>
        </w:numPr>
        <w:tabs>
          <w:tab w:val="left" w:pos="1024"/>
        </w:tabs>
        <w:ind w:left="1024" w:hanging="375"/>
        <w:rPr>
          <w:sz w:val="23"/>
        </w:rPr>
      </w:pPr>
      <w:r>
        <w:rPr>
          <w:sz w:val="23"/>
        </w:rPr>
        <w:t>our self-rati</w:t>
      </w:r>
      <w:r>
        <w:rPr>
          <w:sz w:val="23"/>
        </w:rPr>
        <w:t>ngs are unrealistically</w:t>
      </w:r>
      <w:r>
        <w:rPr>
          <w:spacing w:val="-2"/>
          <w:sz w:val="23"/>
        </w:rPr>
        <w:t xml:space="preserve"> </w:t>
      </w:r>
      <w:r>
        <w:rPr>
          <w:sz w:val="23"/>
        </w:rPr>
        <w:t>high</w:t>
      </w:r>
    </w:p>
    <w:p w14:paraId="167F4EC9" w14:textId="77777777" w:rsidR="00E17C6F" w:rsidRDefault="008C4A03">
      <w:pPr>
        <w:pStyle w:val="a5"/>
        <w:numPr>
          <w:ilvl w:val="1"/>
          <w:numId w:val="2"/>
        </w:numPr>
        <w:tabs>
          <w:tab w:val="left" w:pos="1012"/>
        </w:tabs>
        <w:spacing w:before="95"/>
        <w:rPr>
          <w:sz w:val="23"/>
        </w:rPr>
      </w:pPr>
      <w:r>
        <w:rPr>
          <w:sz w:val="23"/>
        </w:rPr>
        <w:t>illusory superiority is a baseless</w:t>
      </w:r>
      <w:r>
        <w:rPr>
          <w:spacing w:val="-6"/>
          <w:sz w:val="23"/>
        </w:rPr>
        <w:t xml:space="preserve"> </w:t>
      </w:r>
      <w:r>
        <w:rPr>
          <w:sz w:val="23"/>
        </w:rPr>
        <w:t>effect</w:t>
      </w:r>
    </w:p>
    <w:p w14:paraId="2CFE2EDE" w14:textId="77777777" w:rsidR="00E17C6F" w:rsidRDefault="008C4A03">
      <w:pPr>
        <w:pStyle w:val="a5"/>
        <w:numPr>
          <w:ilvl w:val="1"/>
          <w:numId w:val="2"/>
        </w:numPr>
        <w:tabs>
          <w:tab w:val="left" w:pos="1012"/>
        </w:tabs>
        <w:rPr>
          <w:sz w:val="23"/>
        </w:rPr>
      </w:pPr>
      <w:r>
        <w:rPr>
          <w:sz w:val="23"/>
        </w:rPr>
        <w:t>our need for leadership is</w:t>
      </w:r>
      <w:r>
        <w:rPr>
          <w:spacing w:val="-2"/>
          <w:sz w:val="23"/>
        </w:rPr>
        <w:t xml:space="preserve"> </w:t>
      </w:r>
      <w:r>
        <w:rPr>
          <w:sz w:val="23"/>
        </w:rPr>
        <w:t>unnatural</w:t>
      </w:r>
    </w:p>
    <w:p w14:paraId="2E58B6D1" w14:textId="77777777" w:rsidR="00E17C6F" w:rsidRDefault="008C4A03">
      <w:pPr>
        <w:pStyle w:val="a5"/>
        <w:numPr>
          <w:ilvl w:val="1"/>
          <w:numId w:val="2"/>
        </w:numPr>
        <w:tabs>
          <w:tab w:val="left" w:pos="1024"/>
        </w:tabs>
        <w:spacing w:before="95"/>
        <w:ind w:left="1024" w:hanging="375"/>
        <w:rPr>
          <w:sz w:val="23"/>
        </w:rPr>
      </w:pPr>
      <w:r>
        <w:rPr>
          <w:sz w:val="23"/>
        </w:rPr>
        <w:t>self-enhancing strategies are</w:t>
      </w:r>
      <w:r>
        <w:rPr>
          <w:spacing w:val="-6"/>
          <w:sz w:val="23"/>
        </w:rPr>
        <w:t xml:space="preserve"> </w:t>
      </w:r>
      <w:r>
        <w:rPr>
          <w:sz w:val="23"/>
        </w:rPr>
        <w:t>ineffective</w:t>
      </w:r>
    </w:p>
    <w:p w14:paraId="1C6A444C" w14:textId="77777777" w:rsidR="00E17C6F" w:rsidRDefault="00E17C6F">
      <w:pPr>
        <w:pStyle w:val="a3"/>
        <w:rPr>
          <w:sz w:val="24"/>
        </w:rPr>
      </w:pPr>
    </w:p>
    <w:p w14:paraId="33CADF51" w14:textId="77777777" w:rsidR="00E17C6F" w:rsidRDefault="008C4A03">
      <w:pPr>
        <w:pStyle w:val="a5"/>
        <w:numPr>
          <w:ilvl w:val="0"/>
          <w:numId w:val="2"/>
        </w:numPr>
        <w:tabs>
          <w:tab w:val="left" w:pos="568"/>
          <w:tab w:val="left" w:pos="5391"/>
        </w:tabs>
        <w:spacing w:before="180"/>
        <w:ind w:left="568" w:hanging="339"/>
        <w:rPr>
          <w:sz w:val="23"/>
        </w:rPr>
      </w:pPr>
      <w:r>
        <w:rPr>
          <w:spacing w:val="-3"/>
          <w:sz w:val="23"/>
        </w:rPr>
        <w:t xml:space="preserve">Visual </w:t>
      </w:r>
      <w:r>
        <w:rPr>
          <w:sz w:val="23"/>
        </w:rPr>
        <w:t>recognition is believed to</w:t>
      </w:r>
      <w:r>
        <w:rPr>
          <w:spacing w:val="-15"/>
          <w:sz w:val="23"/>
        </w:rPr>
        <w:t xml:space="preserve"> </w:t>
      </w:r>
      <w:r>
        <w:rPr>
          <w:sz w:val="23"/>
        </w:rPr>
        <w:t>be</w:t>
      </w:r>
      <w:r>
        <w:rPr>
          <w:spacing w:val="-2"/>
          <w:sz w:val="23"/>
        </w:rPr>
        <w:t xml:space="preserve"> </w:t>
      </w:r>
      <w:proofErr w:type="gramStart"/>
      <w:r>
        <w:rPr>
          <w:sz w:val="23"/>
        </w:rPr>
        <w:t>people’s</w:t>
      </w:r>
      <w:proofErr w:type="gramEnd"/>
      <w:r>
        <w:rPr>
          <w:sz w:val="23"/>
          <w:u w:val="single"/>
        </w:rPr>
        <w:t xml:space="preserve"> </w:t>
      </w:r>
      <w:r>
        <w:rPr>
          <w:sz w:val="23"/>
          <w:u w:val="single"/>
        </w:rPr>
        <w:tab/>
      </w:r>
      <w:r>
        <w:rPr>
          <w:sz w:val="23"/>
        </w:rPr>
        <w:t>.</w:t>
      </w:r>
    </w:p>
    <w:p w14:paraId="08E5F9C0" w14:textId="77777777" w:rsidR="00E17C6F" w:rsidRDefault="008C4A03">
      <w:pPr>
        <w:pStyle w:val="a5"/>
        <w:numPr>
          <w:ilvl w:val="1"/>
          <w:numId w:val="2"/>
        </w:numPr>
        <w:tabs>
          <w:tab w:val="left" w:pos="1024"/>
        </w:tabs>
        <w:spacing w:before="95"/>
        <w:ind w:left="1024" w:hanging="375"/>
        <w:rPr>
          <w:sz w:val="23"/>
        </w:rPr>
      </w:pPr>
      <w:r>
        <w:rPr>
          <w:sz w:val="23"/>
        </w:rPr>
        <w:t>rapid</w:t>
      </w:r>
      <w:r>
        <w:rPr>
          <w:spacing w:val="-1"/>
          <w:sz w:val="23"/>
        </w:rPr>
        <w:t xml:space="preserve"> </w:t>
      </w:r>
      <w:r>
        <w:rPr>
          <w:sz w:val="23"/>
        </w:rPr>
        <w:t>matching</w:t>
      </w:r>
    </w:p>
    <w:p w14:paraId="79AAEDA0" w14:textId="77777777" w:rsidR="00E17C6F" w:rsidRDefault="008C4A03">
      <w:pPr>
        <w:pStyle w:val="a5"/>
        <w:numPr>
          <w:ilvl w:val="1"/>
          <w:numId w:val="2"/>
        </w:numPr>
        <w:tabs>
          <w:tab w:val="left" w:pos="1012"/>
        </w:tabs>
        <w:rPr>
          <w:sz w:val="23"/>
        </w:rPr>
      </w:pPr>
      <w:r>
        <w:rPr>
          <w:sz w:val="23"/>
        </w:rPr>
        <w:t>conscious</w:t>
      </w:r>
      <w:r>
        <w:rPr>
          <w:spacing w:val="-2"/>
          <w:sz w:val="23"/>
        </w:rPr>
        <w:t xml:space="preserve"> </w:t>
      </w:r>
      <w:r>
        <w:rPr>
          <w:sz w:val="23"/>
        </w:rPr>
        <w:t>choice</w:t>
      </w:r>
    </w:p>
    <w:p w14:paraId="2D6AF9C7" w14:textId="77777777" w:rsidR="00E17C6F" w:rsidRDefault="008C4A03">
      <w:pPr>
        <w:pStyle w:val="a5"/>
        <w:numPr>
          <w:ilvl w:val="1"/>
          <w:numId w:val="2"/>
        </w:numPr>
        <w:tabs>
          <w:tab w:val="left" w:pos="1012"/>
        </w:tabs>
        <w:spacing w:before="95"/>
        <w:rPr>
          <w:sz w:val="23"/>
        </w:rPr>
      </w:pPr>
      <w:r>
        <w:rPr>
          <w:sz w:val="23"/>
        </w:rPr>
        <w:t>intuitive</w:t>
      </w:r>
      <w:r>
        <w:rPr>
          <w:spacing w:val="1"/>
          <w:sz w:val="23"/>
        </w:rPr>
        <w:t xml:space="preserve"> </w:t>
      </w:r>
      <w:r>
        <w:rPr>
          <w:sz w:val="23"/>
        </w:rPr>
        <w:t>response</w:t>
      </w:r>
    </w:p>
    <w:p w14:paraId="7BFD1B6F" w14:textId="77777777" w:rsidR="00E17C6F" w:rsidRDefault="008C4A03">
      <w:pPr>
        <w:pStyle w:val="a5"/>
        <w:numPr>
          <w:ilvl w:val="1"/>
          <w:numId w:val="2"/>
        </w:numPr>
        <w:tabs>
          <w:tab w:val="left" w:pos="1024"/>
        </w:tabs>
        <w:ind w:left="1024" w:hanging="375"/>
        <w:rPr>
          <w:sz w:val="23"/>
        </w:rPr>
      </w:pPr>
      <w:r>
        <w:rPr>
          <w:sz w:val="23"/>
        </w:rPr>
        <w:t>automatic</w:t>
      </w:r>
      <w:r>
        <w:rPr>
          <w:spacing w:val="-3"/>
          <w:sz w:val="23"/>
        </w:rPr>
        <w:t xml:space="preserve"> </w:t>
      </w:r>
      <w:proofErr w:type="spellStart"/>
      <w:r>
        <w:rPr>
          <w:sz w:val="23"/>
        </w:rPr>
        <w:t>self-defence</w:t>
      </w:r>
      <w:proofErr w:type="spellEnd"/>
    </w:p>
    <w:p w14:paraId="381270DA" w14:textId="77777777" w:rsidR="00E17C6F" w:rsidRDefault="00E17C6F">
      <w:pPr>
        <w:pStyle w:val="a3"/>
        <w:rPr>
          <w:sz w:val="24"/>
        </w:rPr>
      </w:pPr>
    </w:p>
    <w:p w14:paraId="36803B08" w14:textId="77777777" w:rsidR="00E17C6F" w:rsidRDefault="008C4A03">
      <w:pPr>
        <w:pStyle w:val="a5"/>
        <w:numPr>
          <w:ilvl w:val="0"/>
          <w:numId w:val="2"/>
        </w:numPr>
        <w:tabs>
          <w:tab w:val="left" w:pos="573"/>
          <w:tab w:val="left" w:pos="6649"/>
        </w:tabs>
        <w:spacing w:before="179"/>
        <w:ind w:left="572" w:hanging="343"/>
        <w:rPr>
          <w:sz w:val="23"/>
        </w:rPr>
      </w:pPr>
      <w:r>
        <w:rPr>
          <w:sz w:val="23"/>
        </w:rPr>
        <w:t>Epley found that people with higher self-esteem</w:t>
      </w:r>
      <w:r>
        <w:rPr>
          <w:spacing w:val="-15"/>
          <w:sz w:val="23"/>
        </w:rPr>
        <w:t xml:space="preserve"> </w:t>
      </w:r>
      <w:r>
        <w:rPr>
          <w:sz w:val="23"/>
        </w:rPr>
        <w:t>tended</w:t>
      </w:r>
      <w:r>
        <w:rPr>
          <w:spacing w:val="-5"/>
          <w:sz w:val="23"/>
        </w:rPr>
        <w:t xml:space="preserve"> </w:t>
      </w:r>
      <w:r>
        <w:rPr>
          <w:sz w:val="23"/>
        </w:rPr>
        <w:t>to</w:t>
      </w:r>
      <w:r>
        <w:rPr>
          <w:sz w:val="23"/>
          <w:u w:val="single"/>
        </w:rPr>
        <w:t xml:space="preserve"> </w:t>
      </w:r>
      <w:r>
        <w:rPr>
          <w:sz w:val="23"/>
          <w:u w:val="single"/>
        </w:rPr>
        <w:tab/>
      </w:r>
      <w:r>
        <w:rPr>
          <w:sz w:val="23"/>
        </w:rPr>
        <w:t>.</w:t>
      </w:r>
    </w:p>
    <w:p w14:paraId="70656198" w14:textId="77777777" w:rsidR="00E17C6F" w:rsidRDefault="008C4A03">
      <w:pPr>
        <w:pStyle w:val="a5"/>
        <w:numPr>
          <w:ilvl w:val="1"/>
          <w:numId w:val="2"/>
        </w:numPr>
        <w:tabs>
          <w:tab w:val="left" w:pos="1024"/>
        </w:tabs>
        <w:ind w:left="1024" w:hanging="375"/>
        <w:rPr>
          <w:sz w:val="23"/>
        </w:rPr>
      </w:pPr>
      <w:r>
        <w:rPr>
          <w:sz w:val="23"/>
        </w:rPr>
        <w:t>underestimate their insecurities</w:t>
      </w:r>
    </w:p>
    <w:p w14:paraId="7C5DED31" w14:textId="77777777" w:rsidR="00E17C6F" w:rsidRDefault="008C4A03">
      <w:pPr>
        <w:pStyle w:val="a5"/>
        <w:numPr>
          <w:ilvl w:val="1"/>
          <w:numId w:val="2"/>
        </w:numPr>
        <w:tabs>
          <w:tab w:val="left" w:pos="1012"/>
        </w:tabs>
        <w:spacing w:before="95"/>
        <w:rPr>
          <w:sz w:val="23"/>
        </w:rPr>
      </w:pPr>
      <w:r>
        <w:rPr>
          <w:sz w:val="23"/>
        </w:rPr>
        <w:t>believe in their</w:t>
      </w:r>
      <w:r>
        <w:rPr>
          <w:spacing w:val="-3"/>
          <w:sz w:val="23"/>
        </w:rPr>
        <w:t xml:space="preserve"> </w:t>
      </w:r>
      <w:r>
        <w:rPr>
          <w:sz w:val="23"/>
        </w:rPr>
        <w:t>attractiveness</w:t>
      </w:r>
    </w:p>
    <w:p w14:paraId="3A615D13" w14:textId="77777777" w:rsidR="00E17C6F" w:rsidRDefault="008C4A03">
      <w:pPr>
        <w:pStyle w:val="a5"/>
        <w:numPr>
          <w:ilvl w:val="1"/>
          <w:numId w:val="2"/>
        </w:numPr>
        <w:tabs>
          <w:tab w:val="left" w:pos="1012"/>
        </w:tabs>
        <w:rPr>
          <w:sz w:val="23"/>
        </w:rPr>
      </w:pPr>
      <w:r>
        <w:rPr>
          <w:sz w:val="23"/>
        </w:rPr>
        <w:t>cover up their</w:t>
      </w:r>
      <w:r>
        <w:rPr>
          <w:spacing w:val="-4"/>
          <w:sz w:val="23"/>
        </w:rPr>
        <w:t xml:space="preserve"> </w:t>
      </w:r>
      <w:r>
        <w:rPr>
          <w:sz w:val="23"/>
        </w:rPr>
        <w:t>depressions</w:t>
      </w:r>
    </w:p>
    <w:p w14:paraId="443C6783" w14:textId="77777777" w:rsidR="00E17C6F" w:rsidRDefault="008C4A03">
      <w:pPr>
        <w:pStyle w:val="a5"/>
        <w:numPr>
          <w:ilvl w:val="1"/>
          <w:numId w:val="2"/>
        </w:numPr>
        <w:tabs>
          <w:tab w:val="left" w:pos="1024"/>
        </w:tabs>
        <w:ind w:left="1024" w:hanging="375"/>
        <w:rPr>
          <w:sz w:val="23"/>
        </w:rPr>
      </w:pPr>
      <w:r>
        <w:rPr>
          <w:sz w:val="23"/>
        </w:rPr>
        <w:t>oversimplify their</w:t>
      </w:r>
      <w:r>
        <w:rPr>
          <w:sz w:val="23"/>
        </w:rPr>
        <w:t xml:space="preserve"> </w:t>
      </w:r>
      <w:r>
        <w:rPr>
          <w:sz w:val="23"/>
        </w:rPr>
        <w:t>illusions</w:t>
      </w:r>
    </w:p>
    <w:p w14:paraId="5C5BDC9D" w14:textId="77777777" w:rsidR="00E17C6F" w:rsidRDefault="00E17C6F">
      <w:pPr>
        <w:pStyle w:val="a3"/>
        <w:rPr>
          <w:sz w:val="24"/>
        </w:rPr>
      </w:pPr>
    </w:p>
    <w:p w14:paraId="4B2B4C93" w14:textId="77777777" w:rsidR="00E17C6F" w:rsidRDefault="008C4A03">
      <w:pPr>
        <w:pStyle w:val="a5"/>
        <w:numPr>
          <w:ilvl w:val="0"/>
          <w:numId w:val="2"/>
        </w:numPr>
        <w:tabs>
          <w:tab w:val="left" w:pos="568"/>
          <w:tab w:val="left" w:pos="6963"/>
        </w:tabs>
        <w:spacing w:before="179"/>
        <w:ind w:left="568" w:hanging="339"/>
        <w:rPr>
          <w:sz w:val="23"/>
        </w:rPr>
      </w:pPr>
      <w:r>
        <w:rPr>
          <w:sz w:val="23"/>
        </w:rPr>
        <w:t xml:space="preserve">The word “viscerally” (Line 2, </w:t>
      </w:r>
      <w:r>
        <w:rPr>
          <w:sz w:val="23"/>
        </w:rPr>
        <w:t>Para.5) is closest in</w:t>
      </w:r>
      <w:r>
        <w:rPr>
          <w:spacing w:val="-18"/>
          <w:sz w:val="23"/>
        </w:rPr>
        <w:t xml:space="preserve"> </w:t>
      </w:r>
      <w:r>
        <w:rPr>
          <w:sz w:val="23"/>
        </w:rPr>
        <w:t>meaning</w:t>
      </w:r>
      <w:r>
        <w:rPr>
          <w:spacing w:val="-4"/>
          <w:sz w:val="23"/>
        </w:rPr>
        <w:t xml:space="preserve"> </w:t>
      </w:r>
      <w:r>
        <w:rPr>
          <w:sz w:val="23"/>
        </w:rPr>
        <w:t>to</w:t>
      </w:r>
      <w:r>
        <w:rPr>
          <w:sz w:val="23"/>
          <w:u w:val="single"/>
        </w:rPr>
        <w:t xml:space="preserve"> </w:t>
      </w:r>
      <w:r>
        <w:rPr>
          <w:sz w:val="23"/>
          <w:u w:val="single"/>
        </w:rPr>
        <w:tab/>
      </w:r>
      <w:r>
        <w:rPr>
          <w:sz w:val="23"/>
        </w:rPr>
        <w:t>.</w:t>
      </w:r>
    </w:p>
    <w:p w14:paraId="57257F90" w14:textId="77777777" w:rsidR="00E17C6F" w:rsidRDefault="008C4A03">
      <w:pPr>
        <w:pStyle w:val="a5"/>
        <w:numPr>
          <w:ilvl w:val="1"/>
          <w:numId w:val="2"/>
        </w:numPr>
        <w:tabs>
          <w:tab w:val="left" w:pos="1024"/>
        </w:tabs>
        <w:ind w:left="1024" w:hanging="375"/>
        <w:rPr>
          <w:sz w:val="23"/>
        </w:rPr>
      </w:pPr>
      <w:r>
        <w:rPr>
          <w:sz w:val="23"/>
        </w:rPr>
        <w:t>instinctively</w:t>
      </w:r>
    </w:p>
    <w:p w14:paraId="549BA12F" w14:textId="77777777" w:rsidR="00E17C6F" w:rsidRDefault="008C4A03">
      <w:pPr>
        <w:pStyle w:val="a5"/>
        <w:numPr>
          <w:ilvl w:val="1"/>
          <w:numId w:val="2"/>
        </w:numPr>
        <w:tabs>
          <w:tab w:val="left" w:pos="1012"/>
        </w:tabs>
        <w:spacing w:before="95"/>
        <w:rPr>
          <w:sz w:val="23"/>
        </w:rPr>
      </w:pPr>
      <w:r>
        <w:rPr>
          <w:sz w:val="23"/>
        </w:rPr>
        <w:t>occasionally</w:t>
      </w:r>
    </w:p>
    <w:p w14:paraId="71837B29" w14:textId="77777777" w:rsidR="00E17C6F" w:rsidRDefault="008C4A03">
      <w:pPr>
        <w:pStyle w:val="a5"/>
        <w:numPr>
          <w:ilvl w:val="1"/>
          <w:numId w:val="2"/>
        </w:numPr>
        <w:tabs>
          <w:tab w:val="left" w:pos="1012"/>
        </w:tabs>
        <w:rPr>
          <w:sz w:val="23"/>
        </w:rPr>
      </w:pPr>
      <w:r>
        <w:rPr>
          <w:sz w:val="23"/>
        </w:rPr>
        <w:t>particularly</w:t>
      </w:r>
    </w:p>
    <w:p w14:paraId="5C18D418" w14:textId="77777777" w:rsidR="00E17C6F" w:rsidRDefault="008C4A03">
      <w:pPr>
        <w:pStyle w:val="a5"/>
        <w:numPr>
          <w:ilvl w:val="1"/>
          <w:numId w:val="2"/>
        </w:numPr>
        <w:tabs>
          <w:tab w:val="left" w:pos="1024"/>
        </w:tabs>
        <w:spacing w:before="95"/>
        <w:ind w:left="1024" w:hanging="375"/>
        <w:rPr>
          <w:sz w:val="23"/>
        </w:rPr>
      </w:pPr>
      <w:r>
        <w:rPr>
          <w:sz w:val="23"/>
        </w:rPr>
        <w:t>aggressively</w:t>
      </w:r>
    </w:p>
    <w:p w14:paraId="3F8D94D4" w14:textId="77777777" w:rsidR="00E17C6F" w:rsidRDefault="00E17C6F">
      <w:pPr>
        <w:pStyle w:val="a3"/>
        <w:rPr>
          <w:sz w:val="24"/>
        </w:rPr>
      </w:pPr>
    </w:p>
    <w:p w14:paraId="35936960" w14:textId="77777777" w:rsidR="00E17C6F" w:rsidRDefault="008C4A03">
      <w:pPr>
        <w:pStyle w:val="a5"/>
        <w:numPr>
          <w:ilvl w:val="0"/>
          <w:numId w:val="2"/>
        </w:numPr>
        <w:tabs>
          <w:tab w:val="left" w:pos="595"/>
          <w:tab w:val="left" w:pos="1599"/>
        </w:tabs>
        <w:spacing w:before="180" w:line="326" w:lineRule="auto"/>
        <w:ind w:right="1369" w:hanging="420"/>
        <w:rPr>
          <w:sz w:val="23"/>
        </w:rPr>
      </w:pPr>
      <w:r>
        <w:rPr>
          <w:sz w:val="23"/>
        </w:rPr>
        <w:t>It can be inferred that Facebook is a self-</w:t>
      </w:r>
      <w:proofErr w:type="gramStart"/>
      <w:r>
        <w:rPr>
          <w:sz w:val="23"/>
        </w:rPr>
        <w:t>enhancer’s  paradise</w:t>
      </w:r>
      <w:proofErr w:type="gramEnd"/>
      <w:r>
        <w:rPr>
          <w:sz w:val="23"/>
        </w:rPr>
        <w:t xml:space="preserve">  because  people  can</w:t>
      </w:r>
      <w:r>
        <w:rPr>
          <w:sz w:val="23"/>
          <w:u w:val="single"/>
        </w:rPr>
        <w:t xml:space="preserve"> </w:t>
      </w:r>
      <w:r>
        <w:rPr>
          <w:sz w:val="23"/>
          <w:u w:val="single"/>
        </w:rPr>
        <w:tab/>
      </w:r>
      <w:r>
        <w:rPr>
          <w:sz w:val="23"/>
        </w:rPr>
        <w:t>.</w:t>
      </w:r>
    </w:p>
    <w:p w14:paraId="733E51FA" w14:textId="77777777" w:rsidR="00E17C6F" w:rsidRDefault="008C4A03">
      <w:pPr>
        <w:pStyle w:val="a5"/>
        <w:numPr>
          <w:ilvl w:val="1"/>
          <w:numId w:val="2"/>
        </w:numPr>
        <w:tabs>
          <w:tab w:val="left" w:pos="1024"/>
        </w:tabs>
        <w:spacing w:before="0"/>
        <w:ind w:left="1024" w:hanging="375"/>
        <w:rPr>
          <w:sz w:val="23"/>
        </w:rPr>
      </w:pPr>
      <w:r>
        <w:rPr>
          <w:sz w:val="23"/>
        </w:rPr>
        <w:t>present their dishonest</w:t>
      </w:r>
      <w:r>
        <w:rPr>
          <w:spacing w:val="-2"/>
          <w:sz w:val="23"/>
        </w:rPr>
        <w:t xml:space="preserve"> </w:t>
      </w:r>
      <w:r>
        <w:rPr>
          <w:sz w:val="23"/>
        </w:rPr>
        <w:t>profiles</w:t>
      </w:r>
    </w:p>
    <w:p w14:paraId="38DBD650" w14:textId="77777777" w:rsidR="00E17C6F" w:rsidRDefault="008C4A03">
      <w:pPr>
        <w:pStyle w:val="a5"/>
        <w:numPr>
          <w:ilvl w:val="1"/>
          <w:numId w:val="2"/>
        </w:numPr>
        <w:tabs>
          <w:tab w:val="left" w:pos="1012"/>
        </w:tabs>
        <w:rPr>
          <w:sz w:val="23"/>
        </w:rPr>
      </w:pPr>
      <w:r>
        <w:rPr>
          <w:sz w:val="23"/>
        </w:rPr>
        <w:t>define their traditional</w:t>
      </w:r>
      <w:r>
        <w:rPr>
          <w:spacing w:val="-5"/>
          <w:sz w:val="23"/>
        </w:rPr>
        <w:t xml:space="preserve"> </w:t>
      </w:r>
      <w:r>
        <w:rPr>
          <w:sz w:val="23"/>
        </w:rPr>
        <w:t>lifestyles</w:t>
      </w:r>
    </w:p>
    <w:p w14:paraId="64B98384" w14:textId="77777777" w:rsidR="00E17C6F" w:rsidRDefault="008C4A03">
      <w:pPr>
        <w:pStyle w:val="a5"/>
        <w:numPr>
          <w:ilvl w:val="1"/>
          <w:numId w:val="2"/>
        </w:numPr>
        <w:tabs>
          <w:tab w:val="left" w:pos="1012"/>
        </w:tabs>
        <w:spacing w:before="95"/>
        <w:rPr>
          <w:sz w:val="23"/>
        </w:rPr>
      </w:pPr>
      <w:r>
        <w:rPr>
          <w:sz w:val="23"/>
        </w:rPr>
        <w:t>share th</w:t>
      </w:r>
      <w:r>
        <w:rPr>
          <w:sz w:val="23"/>
        </w:rPr>
        <w:t>eir intellectual</w:t>
      </w:r>
      <w:r>
        <w:rPr>
          <w:spacing w:val="-2"/>
          <w:sz w:val="23"/>
        </w:rPr>
        <w:t xml:space="preserve"> </w:t>
      </w:r>
      <w:r>
        <w:rPr>
          <w:sz w:val="23"/>
        </w:rPr>
        <w:t>pursuits</w:t>
      </w:r>
    </w:p>
    <w:p w14:paraId="3BF75198" w14:textId="77777777" w:rsidR="00E17C6F" w:rsidRDefault="008C4A03">
      <w:pPr>
        <w:pStyle w:val="a5"/>
        <w:numPr>
          <w:ilvl w:val="1"/>
          <w:numId w:val="2"/>
        </w:numPr>
        <w:tabs>
          <w:tab w:val="left" w:pos="1024"/>
        </w:tabs>
        <w:ind w:left="1024" w:hanging="375"/>
        <w:rPr>
          <w:sz w:val="23"/>
        </w:rPr>
      </w:pPr>
      <w:r>
        <w:rPr>
          <w:sz w:val="23"/>
        </w:rPr>
        <w:t>withhold their unflattering</w:t>
      </w:r>
      <w:r>
        <w:rPr>
          <w:spacing w:val="-4"/>
          <w:sz w:val="23"/>
        </w:rPr>
        <w:t xml:space="preserve"> </w:t>
      </w:r>
      <w:r>
        <w:rPr>
          <w:sz w:val="23"/>
        </w:rPr>
        <w:t>sides</w:t>
      </w:r>
    </w:p>
    <w:p w14:paraId="1A020A9D" w14:textId="77777777" w:rsidR="00E17C6F" w:rsidRDefault="00E17C6F"/>
    <w:p w14:paraId="5B5DED12" w14:textId="77777777" w:rsidR="00E17C6F" w:rsidRDefault="00E17C6F"/>
    <w:p w14:paraId="3D5CA2AE" w14:textId="77777777" w:rsidR="00E17C6F" w:rsidRDefault="00E17C6F"/>
    <w:p w14:paraId="25D9D091" w14:textId="77777777" w:rsidR="00E17C6F" w:rsidRDefault="00E17C6F"/>
    <w:p w14:paraId="30231EF9" w14:textId="77777777" w:rsidR="00E17C6F" w:rsidRDefault="00E17C6F"/>
    <w:p w14:paraId="4E67F732" w14:textId="77777777" w:rsidR="00E17C6F" w:rsidRDefault="00E17C6F"/>
    <w:p w14:paraId="0583109C" w14:textId="77777777" w:rsidR="00E17C6F" w:rsidRDefault="00E17C6F"/>
    <w:p w14:paraId="1020E32D" w14:textId="77777777" w:rsidR="00E17C6F" w:rsidRDefault="008C4A03">
      <w:pPr>
        <w:pStyle w:val="2"/>
        <w:ind w:left="3899"/>
      </w:pPr>
      <w:r>
        <w:lastRenderedPageBreak/>
        <w:t>Text 3</w:t>
      </w:r>
    </w:p>
    <w:p w14:paraId="58B7F928" w14:textId="77777777" w:rsidR="00E17C6F" w:rsidRDefault="00E17C6F">
      <w:pPr>
        <w:pStyle w:val="a3"/>
        <w:spacing w:before="2"/>
        <w:rPr>
          <w:b/>
          <w:sz w:val="35"/>
        </w:rPr>
      </w:pPr>
    </w:p>
    <w:p w14:paraId="24DE5C22" w14:textId="77777777" w:rsidR="00E17C6F" w:rsidRDefault="008C4A03">
      <w:pPr>
        <w:pStyle w:val="a3"/>
        <w:spacing w:line="316" w:lineRule="auto"/>
        <w:ind w:left="229" w:right="1366" w:firstLine="458"/>
        <w:jc w:val="both"/>
      </w:pPr>
      <w:r>
        <w:t xml:space="preserve">The concept of </w:t>
      </w:r>
      <w:r>
        <w:rPr>
          <w:i/>
        </w:rPr>
        <w:t xml:space="preserve">man versus machine </w:t>
      </w:r>
      <w:r>
        <w:t xml:space="preserve">is at least as old </w:t>
      </w:r>
      <w:proofErr w:type="gramStart"/>
      <w:r>
        <w:t>as  the</w:t>
      </w:r>
      <w:proofErr w:type="gramEnd"/>
      <w:r>
        <w:t xml:space="preserve">  industrial revolution, but this phenomenon tends to be most acutely felt during economic downturns and fragile </w:t>
      </w:r>
      <w:r>
        <w:t xml:space="preserve">recoveries. </w:t>
      </w:r>
      <w:proofErr w:type="gramStart"/>
      <w:r>
        <w:t>And  yet</w:t>
      </w:r>
      <w:proofErr w:type="gramEnd"/>
      <w:r>
        <w:t xml:space="preserve">, it would be a mistake to think we are  right now simply experiencing the painful side of a boom  and bust cycle. </w:t>
      </w:r>
      <w:proofErr w:type="gramStart"/>
      <w:r>
        <w:t>Certain  jobs</w:t>
      </w:r>
      <w:proofErr w:type="gramEnd"/>
      <w:r>
        <w:t xml:space="preserve"> have gone away for  good, outmoded by machines. Since technology has such   an insatiable appetite for eati</w:t>
      </w:r>
      <w:r>
        <w:t>ng up human jobs, this phenomenon will continue to restructure our economy in ways we cannot</w:t>
      </w:r>
      <w:r>
        <w:rPr>
          <w:spacing w:val="-5"/>
        </w:rPr>
        <w:t xml:space="preserve"> </w:t>
      </w:r>
      <w:r>
        <w:t>immediately foresee.</w:t>
      </w:r>
    </w:p>
    <w:p w14:paraId="01814DB6" w14:textId="77777777" w:rsidR="00E17C6F" w:rsidRDefault="008C4A03">
      <w:pPr>
        <w:pStyle w:val="a3"/>
        <w:spacing w:before="7" w:line="316" w:lineRule="auto"/>
        <w:ind w:left="229" w:right="1364" w:firstLine="458"/>
        <w:jc w:val="both"/>
      </w:pPr>
      <w:r>
        <w:t xml:space="preserve">When there is rapid improvement in the price and performance of technology, jobs that were once thought to be immune from automation suddenly </w:t>
      </w:r>
      <w:r>
        <w:t xml:space="preserve">become threatened. This argument has attracted a lot of attention, </w:t>
      </w:r>
      <w:proofErr w:type="gramStart"/>
      <w:r>
        <w:t>via  the</w:t>
      </w:r>
      <w:proofErr w:type="gramEnd"/>
      <w:r>
        <w:t xml:space="preserve"> success of the    book </w:t>
      </w:r>
      <w:r>
        <w:rPr>
          <w:i/>
        </w:rPr>
        <w:t>Race Against the Machine</w:t>
      </w:r>
      <w:r>
        <w:t xml:space="preserve">, by Erik Brynjolfsson and Andrew McAfee, who  both hail from </w:t>
      </w:r>
      <w:r>
        <w:rPr>
          <w:spacing w:val="-4"/>
        </w:rPr>
        <w:t xml:space="preserve">MIT’s </w:t>
      </w:r>
      <w:r>
        <w:t>Center for Digital</w:t>
      </w:r>
      <w:r>
        <w:rPr>
          <w:spacing w:val="-14"/>
        </w:rPr>
        <w:t xml:space="preserve"> </w:t>
      </w:r>
      <w:r>
        <w:t>Business.</w:t>
      </w:r>
    </w:p>
    <w:p w14:paraId="588EEBEC" w14:textId="77777777" w:rsidR="00E17C6F" w:rsidRDefault="008C4A03">
      <w:pPr>
        <w:pStyle w:val="a3"/>
        <w:spacing w:before="4" w:line="316" w:lineRule="auto"/>
        <w:ind w:left="229" w:right="1367" w:firstLine="458"/>
        <w:jc w:val="both"/>
      </w:pPr>
      <w:r>
        <w:t xml:space="preserve">This is a powerful argument, and a scary one. And yet, John Hagel, author </w:t>
      </w:r>
      <w:proofErr w:type="gramStart"/>
      <w:r>
        <w:t xml:space="preserve">of  </w:t>
      </w:r>
      <w:r>
        <w:rPr>
          <w:i/>
        </w:rPr>
        <w:t>The</w:t>
      </w:r>
      <w:proofErr w:type="gramEnd"/>
      <w:r>
        <w:rPr>
          <w:i/>
        </w:rPr>
        <w:t xml:space="preserve"> Power of Pull </w:t>
      </w:r>
      <w:r>
        <w:t>and other books, says  Brynjolfsson  and  McAfee  miss  the  reason why these jobs are so vulnerable to technology in the first</w:t>
      </w:r>
      <w:r>
        <w:rPr>
          <w:spacing w:val="20"/>
        </w:rPr>
        <w:t xml:space="preserve"> </w:t>
      </w:r>
      <w:r>
        <w:t>place.</w:t>
      </w:r>
    </w:p>
    <w:p w14:paraId="7DFDAE66" w14:textId="77777777" w:rsidR="00E17C6F" w:rsidRDefault="008C4A03">
      <w:pPr>
        <w:pStyle w:val="a3"/>
        <w:spacing w:before="4" w:line="316" w:lineRule="auto"/>
        <w:ind w:left="229" w:right="1366" w:firstLine="458"/>
        <w:jc w:val="both"/>
      </w:pPr>
      <w:r>
        <w:t>Hagel says we have design</w:t>
      </w:r>
      <w:r>
        <w:t xml:space="preserve">ed jobs in the U.S. that tend to be “tightly scripted” and “highly standardized” ones that leave no room for “individual initiative or creativity”. In short, these are the types of jobs that machines can perform </w:t>
      </w:r>
      <w:proofErr w:type="gramStart"/>
      <w:r>
        <w:t>much  better</w:t>
      </w:r>
      <w:proofErr w:type="gramEnd"/>
      <w:r>
        <w:t xml:space="preserve"> at than human beings. That is h</w:t>
      </w:r>
      <w:r>
        <w:t>ow we have put a giant target sign on the    backs of American workers, Hagel</w:t>
      </w:r>
      <w:r>
        <w:rPr>
          <w:spacing w:val="50"/>
        </w:rPr>
        <w:t xml:space="preserve"> </w:t>
      </w:r>
      <w:r>
        <w:t>says.</w:t>
      </w:r>
    </w:p>
    <w:p w14:paraId="0818796B" w14:textId="77777777" w:rsidR="00E17C6F" w:rsidRDefault="008C4A03">
      <w:pPr>
        <w:pStyle w:val="a3"/>
        <w:spacing w:before="4" w:line="316" w:lineRule="auto"/>
        <w:ind w:left="229" w:right="1362" w:firstLine="458"/>
        <w:jc w:val="both"/>
      </w:pPr>
      <w:r>
        <w:rPr>
          <w:spacing w:val="-4"/>
        </w:rPr>
        <w:t xml:space="preserve">It’s </w:t>
      </w:r>
      <w:r>
        <w:t xml:space="preserve">time to reinvent the formula for how work is conducted, since we are still relying on a very 20th century notion of work, Hagel says. In our rapidly changing </w:t>
      </w:r>
      <w:r>
        <w:rPr>
          <w:spacing w:val="-3"/>
        </w:rPr>
        <w:t xml:space="preserve">economy, </w:t>
      </w:r>
      <w:r>
        <w:t xml:space="preserve">we more than ever need people in the workplace who can take </w:t>
      </w:r>
      <w:proofErr w:type="gramStart"/>
      <w:r>
        <w:t>initiative  and</w:t>
      </w:r>
      <w:proofErr w:type="gramEnd"/>
      <w:r>
        <w:t xml:space="preserve"> exercise their imagination “to respond to unexpected events”. That is not something machines are good at. They are designed to perform very predictable activities.</w:t>
      </w:r>
    </w:p>
    <w:p w14:paraId="2DF6A2D0" w14:textId="77777777" w:rsidR="00E17C6F" w:rsidRDefault="008C4A03">
      <w:pPr>
        <w:pStyle w:val="a3"/>
        <w:spacing w:before="5" w:line="316" w:lineRule="auto"/>
        <w:ind w:left="229" w:right="1313" w:firstLine="458"/>
        <w:jc w:val="both"/>
      </w:pPr>
      <w:r>
        <w:t xml:space="preserve">As Hagel notes, </w:t>
      </w:r>
      <w:r>
        <w:t xml:space="preserve">Brynjolfsson and McAfee </w:t>
      </w:r>
      <w:proofErr w:type="gramStart"/>
      <w:r>
        <w:t>indeed  touched</w:t>
      </w:r>
      <w:proofErr w:type="gramEnd"/>
      <w:r>
        <w:t xml:space="preserve">  on  this  point  in their book. </w:t>
      </w:r>
      <w:proofErr w:type="gramStart"/>
      <w:r>
        <w:rPr>
          <w:spacing w:val="-8"/>
        </w:rPr>
        <w:t xml:space="preserve">We  </w:t>
      </w:r>
      <w:r>
        <w:t>need</w:t>
      </w:r>
      <w:proofErr w:type="gramEnd"/>
      <w:r>
        <w:t xml:space="preserve"> to reframe </w:t>
      </w:r>
      <w:r>
        <w:rPr>
          <w:i/>
        </w:rPr>
        <w:t xml:space="preserve">race against the machine as race with the machine.   </w:t>
      </w:r>
      <w:r>
        <w:t xml:space="preserve">In other words, we need to look at the </w:t>
      </w:r>
      <w:proofErr w:type="gramStart"/>
      <w:r>
        <w:t>ways  in</w:t>
      </w:r>
      <w:proofErr w:type="gramEnd"/>
      <w:r>
        <w:t xml:space="preserve">  which  machines  can  augment  human labor rather than replac</w:t>
      </w:r>
      <w:r>
        <w:t xml:space="preserve">e it. So then the problem is </w:t>
      </w:r>
      <w:proofErr w:type="gramStart"/>
      <w:r>
        <w:t>not  really</w:t>
      </w:r>
      <w:proofErr w:type="gramEnd"/>
      <w:r>
        <w:t xml:space="preserve">  about technology, but rather, “how do we innovate our institutions and  our  work practices?”</w:t>
      </w:r>
    </w:p>
    <w:p w14:paraId="69D0CE17" w14:textId="77777777" w:rsidR="00E17C6F" w:rsidRDefault="00E17C6F">
      <w:pPr>
        <w:pStyle w:val="a3"/>
        <w:spacing w:before="5" w:line="316" w:lineRule="auto"/>
        <w:ind w:left="229" w:right="1313" w:firstLine="458"/>
        <w:jc w:val="both"/>
      </w:pPr>
    </w:p>
    <w:p w14:paraId="0A7F41F8" w14:textId="77777777" w:rsidR="00E17C6F" w:rsidRDefault="00E17C6F">
      <w:pPr>
        <w:pStyle w:val="a3"/>
        <w:spacing w:before="5" w:line="316" w:lineRule="auto"/>
        <w:ind w:left="229" w:right="1313" w:firstLine="458"/>
        <w:jc w:val="both"/>
      </w:pPr>
    </w:p>
    <w:p w14:paraId="4F127300" w14:textId="77777777" w:rsidR="00E17C6F" w:rsidRDefault="00E17C6F">
      <w:pPr>
        <w:pStyle w:val="a3"/>
        <w:spacing w:before="5" w:line="316" w:lineRule="auto"/>
        <w:ind w:left="229" w:right="1313" w:firstLine="458"/>
        <w:jc w:val="both"/>
      </w:pPr>
    </w:p>
    <w:p w14:paraId="11D2B1C7" w14:textId="77777777" w:rsidR="00E17C6F" w:rsidRDefault="008C4A03">
      <w:pPr>
        <w:pStyle w:val="a5"/>
        <w:numPr>
          <w:ilvl w:val="0"/>
          <w:numId w:val="2"/>
        </w:numPr>
        <w:tabs>
          <w:tab w:val="left" w:pos="631"/>
          <w:tab w:val="left" w:pos="7055"/>
        </w:tabs>
        <w:spacing w:before="166"/>
        <w:ind w:left="630" w:hanging="401"/>
        <w:rPr>
          <w:sz w:val="23"/>
        </w:rPr>
      </w:pPr>
      <w:r>
        <w:rPr>
          <w:sz w:val="23"/>
        </w:rPr>
        <w:lastRenderedPageBreak/>
        <w:t>According to the first paragraph, economic</w:t>
      </w:r>
      <w:r>
        <w:rPr>
          <w:spacing w:val="-11"/>
          <w:sz w:val="23"/>
        </w:rPr>
        <w:t xml:space="preserve"> </w:t>
      </w:r>
      <w:r>
        <w:rPr>
          <w:sz w:val="23"/>
        </w:rPr>
        <w:t>downturns</w:t>
      </w:r>
      <w:r>
        <w:rPr>
          <w:spacing w:val="-5"/>
          <w:sz w:val="23"/>
        </w:rPr>
        <w:t xml:space="preserve"> </w:t>
      </w:r>
      <w:r>
        <w:rPr>
          <w:sz w:val="23"/>
        </w:rPr>
        <w:t>would</w:t>
      </w:r>
      <w:r>
        <w:rPr>
          <w:sz w:val="23"/>
          <w:u w:val="single"/>
        </w:rPr>
        <w:t xml:space="preserve"> </w:t>
      </w:r>
      <w:r>
        <w:rPr>
          <w:sz w:val="23"/>
          <w:u w:val="single"/>
        </w:rPr>
        <w:tab/>
      </w:r>
      <w:r>
        <w:rPr>
          <w:sz w:val="23"/>
        </w:rPr>
        <w:t>.</w:t>
      </w:r>
    </w:p>
    <w:p w14:paraId="5AFACC8C" w14:textId="77777777" w:rsidR="00E17C6F" w:rsidRDefault="008C4A03">
      <w:pPr>
        <w:pStyle w:val="a5"/>
        <w:numPr>
          <w:ilvl w:val="1"/>
          <w:numId w:val="2"/>
        </w:numPr>
        <w:tabs>
          <w:tab w:val="left" w:pos="1024"/>
        </w:tabs>
        <w:spacing w:before="95"/>
        <w:ind w:left="1024" w:hanging="375"/>
        <w:rPr>
          <w:sz w:val="23"/>
        </w:rPr>
      </w:pPr>
      <w:r>
        <w:rPr>
          <w:sz w:val="23"/>
        </w:rPr>
        <w:t>ease the competition of man vs.</w:t>
      </w:r>
      <w:r>
        <w:rPr>
          <w:spacing w:val="-12"/>
          <w:sz w:val="23"/>
        </w:rPr>
        <w:t xml:space="preserve"> </w:t>
      </w:r>
      <w:r>
        <w:rPr>
          <w:sz w:val="23"/>
        </w:rPr>
        <w:t>machine</w:t>
      </w:r>
    </w:p>
    <w:p w14:paraId="62860BF8" w14:textId="77777777" w:rsidR="00E17C6F" w:rsidRDefault="008C4A03">
      <w:pPr>
        <w:pStyle w:val="a5"/>
        <w:numPr>
          <w:ilvl w:val="1"/>
          <w:numId w:val="2"/>
        </w:numPr>
        <w:tabs>
          <w:tab w:val="left" w:pos="1012"/>
        </w:tabs>
        <w:rPr>
          <w:sz w:val="23"/>
        </w:rPr>
      </w:pPr>
      <w:r>
        <w:rPr>
          <w:sz w:val="23"/>
        </w:rPr>
        <w:t>highlight machines’ threat to human</w:t>
      </w:r>
      <w:r>
        <w:rPr>
          <w:spacing w:val="-32"/>
          <w:sz w:val="23"/>
        </w:rPr>
        <w:t xml:space="preserve"> </w:t>
      </w:r>
      <w:r>
        <w:rPr>
          <w:sz w:val="23"/>
        </w:rPr>
        <w:t>jobs</w:t>
      </w:r>
    </w:p>
    <w:p w14:paraId="4B8625A0" w14:textId="77777777" w:rsidR="00E17C6F" w:rsidRDefault="008C4A03">
      <w:pPr>
        <w:pStyle w:val="a5"/>
        <w:numPr>
          <w:ilvl w:val="1"/>
          <w:numId w:val="2"/>
        </w:numPr>
        <w:tabs>
          <w:tab w:val="left" w:pos="1012"/>
        </w:tabs>
        <w:spacing w:before="95"/>
        <w:rPr>
          <w:sz w:val="23"/>
        </w:rPr>
      </w:pPr>
      <w:r>
        <w:rPr>
          <w:sz w:val="23"/>
        </w:rPr>
        <w:t>provoke a painful technological revolution</w:t>
      </w:r>
    </w:p>
    <w:p w14:paraId="745E409E" w14:textId="77777777" w:rsidR="00E17C6F" w:rsidRDefault="008C4A03">
      <w:pPr>
        <w:pStyle w:val="a5"/>
        <w:numPr>
          <w:ilvl w:val="1"/>
          <w:numId w:val="2"/>
        </w:numPr>
        <w:tabs>
          <w:tab w:val="left" w:pos="1024"/>
        </w:tabs>
        <w:ind w:left="1024" w:hanging="375"/>
        <w:rPr>
          <w:sz w:val="23"/>
        </w:rPr>
      </w:pPr>
      <w:r>
        <w:rPr>
          <w:sz w:val="23"/>
        </w:rPr>
        <w:t>outmode our current economic</w:t>
      </w:r>
      <w:r>
        <w:rPr>
          <w:spacing w:val="-4"/>
          <w:sz w:val="23"/>
        </w:rPr>
        <w:t xml:space="preserve"> </w:t>
      </w:r>
      <w:r>
        <w:rPr>
          <w:sz w:val="23"/>
        </w:rPr>
        <w:t>structure</w:t>
      </w:r>
    </w:p>
    <w:p w14:paraId="5EE1D0E7" w14:textId="77777777" w:rsidR="00E17C6F" w:rsidRDefault="00E17C6F">
      <w:pPr>
        <w:pStyle w:val="a3"/>
        <w:rPr>
          <w:sz w:val="24"/>
        </w:rPr>
      </w:pPr>
    </w:p>
    <w:p w14:paraId="18181027" w14:textId="77777777" w:rsidR="00E17C6F" w:rsidRDefault="008C4A03">
      <w:pPr>
        <w:pStyle w:val="a5"/>
        <w:numPr>
          <w:ilvl w:val="0"/>
          <w:numId w:val="2"/>
        </w:numPr>
        <w:tabs>
          <w:tab w:val="left" w:pos="631"/>
          <w:tab w:val="left" w:pos="6217"/>
        </w:tabs>
        <w:spacing w:before="179"/>
        <w:ind w:left="630" w:hanging="401"/>
        <w:rPr>
          <w:sz w:val="23"/>
        </w:rPr>
      </w:pPr>
      <w:r>
        <w:rPr>
          <w:sz w:val="23"/>
        </w:rPr>
        <w:t xml:space="preserve">The authors of </w:t>
      </w:r>
      <w:r>
        <w:rPr>
          <w:i/>
          <w:sz w:val="23"/>
        </w:rPr>
        <w:t>Race Against the Machine</w:t>
      </w:r>
      <w:r>
        <w:rPr>
          <w:i/>
          <w:spacing w:val="-18"/>
          <w:sz w:val="23"/>
        </w:rPr>
        <w:t xml:space="preserve"> </w:t>
      </w:r>
      <w:r>
        <w:rPr>
          <w:sz w:val="23"/>
        </w:rPr>
        <w:t>argue</w:t>
      </w:r>
      <w:r>
        <w:rPr>
          <w:spacing w:val="-4"/>
          <w:sz w:val="23"/>
        </w:rPr>
        <w:t xml:space="preserve"> </w:t>
      </w:r>
      <w:r>
        <w:rPr>
          <w:sz w:val="23"/>
        </w:rPr>
        <w:t>that</w:t>
      </w:r>
      <w:r>
        <w:rPr>
          <w:sz w:val="23"/>
          <w:u w:val="single"/>
        </w:rPr>
        <w:t xml:space="preserve"> </w:t>
      </w:r>
      <w:r>
        <w:rPr>
          <w:sz w:val="23"/>
          <w:u w:val="single"/>
        </w:rPr>
        <w:tab/>
      </w:r>
      <w:r>
        <w:rPr>
          <w:sz w:val="23"/>
        </w:rPr>
        <w:t>.</w:t>
      </w:r>
    </w:p>
    <w:p w14:paraId="6E3060A9" w14:textId="77777777" w:rsidR="00E17C6F" w:rsidRDefault="008C4A03">
      <w:pPr>
        <w:pStyle w:val="a5"/>
        <w:numPr>
          <w:ilvl w:val="1"/>
          <w:numId w:val="2"/>
        </w:numPr>
        <w:tabs>
          <w:tab w:val="left" w:pos="1024"/>
        </w:tabs>
        <w:ind w:left="1024" w:hanging="375"/>
        <w:rPr>
          <w:sz w:val="23"/>
        </w:rPr>
      </w:pPr>
      <w:r>
        <w:rPr>
          <w:sz w:val="23"/>
        </w:rPr>
        <w:t xml:space="preserve">technology is diminishing </w:t>
      </w:r>
      <w:r>
        <w:rPr>
          <w:spacing w:val="-3"/>
          <w:sz w:val="23"/>
        </w:rPr>
        <w:t xml:space="preserve">man’s </w:t>
      </w:r>
      <w:r>
        <w:rPr>
          <w:sz w:val="23"/>
        </w:rPr>
        <w:t>job</w:t>
      </w:r>
      <w:r>
        <w:rPr>
          <w:spacing w:val="-4"/>
          <w:sz w:val="23"/>
        </w:rPr>
        <w:t xml:space="preserve"> </w:t>
      </w:r>
      <w:r>
        <w:rPr>
          <w:sz w:val="23"/>
        </w:rPr>
        <w:t>opportunities</w:t>
      </w:r>
    </w:p>
    <w:p w14:paraId="50F931F3" w14:textId="77777777" w:rsidR="00E17C6F" w:rsidRDefault="008C4A03">
      <w:pPr>
        <w:pStyle w:val="a5"/>
        <w:numPr>
          <w:ilvl w:val="1"/>
          <w:numId w:val="2"/>
        </w:numPr>
        <w:tabs>
          <w:tab w:val="left" w:pos="1012"/>
        </w:tabs>
        <w:spacing w:before="95"/>
        <w:rPr>
          <w:sz w:val="23"/>
        </w:rPr>
      </w:pPr>
      <w:r>
        <w:rPr>
          <w:sz w:val="23"/>
        </w:rPr>
        <w:t>automation is accelerating t</w:t>
      </w:r>
      <w:r>
        <w:rPr>
          <w:sz w:val="23"/>
        </w:rPr>
        <w:t>echnological</w:t>
      </w:r>
      <w:r>
        <w:rPr>
          <w:spacing w:val="-7"/>
          <w:sz w:val="23"/>
        </w:rPr>
        <w:t xml:space="preserve"> </w:t>
      </w:r>
      <w:r>
        <w:rPr>
          <w:sz w:val="23"/>
        </w:rPr>
        <w:t>development</w:t>
      </w:r>
    </w:p>
    <w:p w14:paraId="02FE092E" w14:textId="77777777" w:rsidR="00E17C6F" w:rsidRDefault="008C4A03">
      <w:pPr>
        <w:pStyle w:val="a5"/>
        <w:numPr>
          <w:ilvl w:val="1"/>
          <w:numId w:val="2"/>
        </w:numPr>
        <w:tabs>
          <w:tab w:val="left" w:pos="1012"/>
        </w:tabs>
        <w:rPr>
          <w:sz w:val="23"/>
        </w:rPr>
      </w:pPr>
      <w:r>
        <w:rPr>
          <w:sz w:val="23"/>
        </w:rPr>
        <w:t>certain jobs will remain intact after</w:t>
      </w:r>
      <w:r>
        <w:rPr>
          <w:spacing w:val="-6"/>
          <w:sz w:val="23"/>
        </w:rPr>
        <w:t xml:space="preserve"> </w:t>
      </w:r>
      <w:r>
        <w:rPr>
          <w:sz w:val="23"/>
        </w:rPr>
        <w:t>automation</w:t>
      </w:r>
    </w:p>
    <w:p w14:paraId="66B2CB47" w14:textId="77777777" w:rsidR="00E17C6F" w:rsidRDefault="008C4A03">
      <w:pPr>
        <w:pStyle w:val="a5"/>
        <w:numPr>
          <w:ilvl w:val="1"/>
          <w:numId w:val="2"/>
        </w:numPr>
        <w:tabs>
          <w:tab w:val="left" w:pos="1024"/>
        </w:tabs>
        <w:spacing w:before="95"/>
        <w:ind w:left="1024" w:hanging="375"/>
        <w:rPr>
          <w:sz w:val="23"/>
        </w:rPr>
      </w:pPr>
      <w:r>
        <w:rPr>
          <w:sz w:val="23"/>
        </w:rPr>
        <w:t>man will finally win the race against</w:t>
      </w:r>
      <w:r>
        <w:rPr>
          <w:spacing w:val="-11"/>
          <w:sz w:val="23"/>
        </w:rPr>
        <w:t xml:space="preserve"> </w:t>
      </w:r>
      <w:r>
        <w:rPr>
          <w:sz w:val="23"/>
        </w:rPr>
        <w:t>machine</w:t>
      </w:r>
    </w:p>
    <w:p w14:paraId="742D4B05" w14:textId="77777777" w:rsidR="00E17C6F" w:rsidRDefault="00E17C6F">
      <w:pPr>
        <w:pStyle w:val="a3"/>
        <w:rPr>
          <w:sz w:val="24"/>
        </w:rPr>
      </w:pPr>
    </w:p>
    <w:p w14:paraId="08A3E2B3" w14:textId="77777777" w:rsidR="00E17C6F" w:rsidRDefault="008C4A03">
      <w:pPr>
        <w:pStyle w:val="a5"/>
        <w:numPr>
          <w:ilvl w:val="0"/>
          <w:numId w:val="2"/>
        </w:numPr>
        <w:tabs>
          <w:tab w:val="left" w:pos="631"/>
          <w:tab w:val="left" w:pos="5391"/>
        </w:tabs>
        <w:spacing w:before="180"/>
        <w:ind w:left="630" w:hanging="401"/>
        <w:rPr>
          <w:sz w:val="23"/>
        </w:rPr>
      </w:pPr>
      <w:r>
        <w:rPr>
          <w:sz w:val="23"/>
        </w:rPr>
        <w:t>Hagel argues that jobs in the U.S.</w:t>
      </w:r>
      <w:r>
        <w:rPr>
          <w:spacing w:val="-15"/>
          <w:sz w:val="23"/>
        </w:rPr>
        <w:t xml:space="preserve"> </w:t>
      </w:r>
      <w:r>
        <w:rPr>
          <w:sz w:val="23"/>
        </w:rPr>
        <w:t>are</w:t>
      </w:r>
      <w:r>
        <w:rPr>
          <w:spacing w:val="-4"/>
          <w:sz w:val="23"/>
        </w:rPr>
        <w:t xml:space="preserve"> </w:t>
      </w:r>
      <w:r>
        <w:rPr>
          <w:sz w:val="23"/>
        </w:rPr>
        <w:t>often</w:t>
      </w:r>
      <w:r>
        <w:rPr>
          <w:sz w:val="23"/>
          <w:u w:val="single"/>
        </w:rPr>
        <w:t xml:space="preserve"> </w:t>
      </w:r>
      <w:r>
        <w:rPr>
          <w:sz w:val="23"/>
          <w:u w:val="single"/>
        </w:rPr>
        <w:tab/>
      </w:r>
      <w:r>
        <w:rPr>
          <w:sz w:val="23"/>
        </w:rPr>
        <w:t>.</w:t>
      </w:r>
    </w:p>
    <w:p w14:paraId="123CA574" w14:textId="77777777" w:rsidR="00E17C6F" w:rsidRDefault="008C4A03">
      <w:pPr>
        <w:pStyle w:val="a5"/>
        <w:numPr>
          <w:ilvl w:val="1"/>
          <w:numId w:val="2"/>
        </w:numPr>
        <w:tabs>
          <w:tab w:val="left" w:pos="1024"/>
        </w:tabs>
        <w:ind w:left="1024" w:hanging="375"/>
        <w:rPr>
          <w:sz w:val="23"/>
        </w:rPr>
      </w:pPr>
      <w:r>
        <w:rPr>
          <w:sz w:val="23"/>
        </w:rPr>
        <w:t>performed by innovative</w:t>
      </w:r>
      <w:r>
        <w:rPr>
          <w:spacing w:val="-6"/>
          <w:sz w:val="23"/>
        </w:rPr>
        <w:t xml:space="preserve"> </w:t>
      </w:r>
      <w:r>
        <w:rPr>
          <w:sz w:val="23"/>
        </w:rPr>
        <w:t>minds</w:t>
      </w:r>
    </w:p>
    <w:p w14:paraId="3BA3FE00" w14:textId="77777777" w:rsidR="00E17C6F" w:rsidRDefault="008C4A03">
      <w:pPr>
        <w:pStyle w:val="a5"/>
        <w:numPr>
          <w:ilvl w:val="1"/>
          <w:numId w:val="2"/>
        </w:numPr>
        <w:tabs>
          <w:tab w:val="left" w:pos="1012"/>
        </w:tabs>
        <w:spacing w:before="95"/>
        <w:rPr>
          <w:sz w:val="23"/>
        </w:rPr>
      </w:pPr>
      <w:r>
        <w:rPr>
          <w:sz w:val="23"/>
        </w:rPr>
        <w:t>scripted with an individual</w:t>
      </w:r>
      <w:r>
        <w:rPr>
          <w:spacing w:val="-15"/>
          <w:sz w:val="23"/>
        </w:rPr>
        <w:t xml:space="preserve"> </w:t>
      </w:r>
      <w:r>
        <w:rPr>
          <w:sz w:val="23"/>
        </w:rPr>
        <w:t>style</w:t>
      </w:r>
    </w:p>
    <w:p w14:paraId="1D541BF2" w14:textId="77777777" w:rsidR="00E17C6F" w:rsidRDefault="008C4A03">
      <w:pPr>
        <w:pStyle w:val="a5"/>
        <w:numPr>
          <w:ilvl w:val="1"/>
          <w:numId w:val="2"/>
        </w:numPr>
        <w:tabs>
          <w:tab w:val="left" w:pos="1012"/>
        </w:tabs>
        <w:rPr>
          <w:sz w:val="23"/>
        </w:rPr>
      </w:pPr>
      <w:r>
        <w:rPr>
          <w:sz w:val="23"/>
        </w:rPr>
        <w:t>standardized without a clear</w:t>
      </w:r>
      <w:r>
        <w:rPr>
          <w:spacing w:val="-17"/>
          <w:sz w:val="23"/>
        </w:rPr>
        <w:t xml:space="preserve"> </w:t>
      </w:r>
      <w:r>
        <w:rPr>
          <w:sz w:val="23"/>
        </w:rPr>
        <w:t>target</w:t>
      </w:r>
    </w:p>
    <w:p w14:paraId="3EC0D381" w14:textId="77777777" w:rsidR="00E17C6F" w:rsidRDefault="008C4A03">
      <w:pPr>
        <w:pStyle w:val="a5"/>
        <w:numPr>
          <w:ilvl w:val="1"/>
          <w:numId w:val="2"/>
        </w:numPr>
        <w:tabs>
          <w:tab w:val="left" w:pos="1024"/>
        </w:tabs>
        <w:spacing w:before="95"/>
        <w:ind w:left="1024" w:hanging="375"/>
        <w:rPr>
          <w:sz w:val="23"/>
        </w:rPr>
      </w:pPr>
      <w:r>
        <w:rPr>
          <w:sz w:val="23"/>
        </w:rPr>
        <w:t>designed against human</w:t>
      </w:r>
      <w:r>
        <w:rPr>
          <w:spacing w:val="-12"/>
          <w:sz w:val="23"/>
        </w:rPr>
        <w:t xml:space="preserve"> </w:t>
      </w:r>
      <w:r>
        <w:rPr>
          <w:sz w:val="23"/>
        </w:rPr>
        <w:t>creativity</w:t>
      </w:r>
    </w:p>
    <w:p w14:paraId="067EC55F" w14:textId="77777777" w:rsidR="00E17C6F" w:rsidRDefault="00E17C6F">
      <w:pPr>
        <w:pStyle w:val="a3"/>
        <w:rPr>
          <w:sz w:val="24"/>
        </w:rPr>
      </w:pPr>
    </w:p>
    <w:p w14:paraId="48668841" w14:textId="77777777" w:rsidR="00E17C6F" w:rsidRDefault="008C4A03">
      <w:pPr>
        <w:pStyle w:val="a5"/>
        <w:numPr>
          <w:ilvl w:val="0"/>
          <w:numId w:val="2"/>
        </w:numPr>
        <w:tabs>
          <w:tab w:val="left" w:pos="631"/>
          <w:tab w:val="left" w:pos="7777"/>
        </w:tabs>
        <w:spacing w:before="180"/>
        <w:ind w:left="630" w:hanging="401"/>
        <w:rPr>
          <w:sz w:val="23"/>
        </w:rPr>
      </w:pPr>
      <w:r>
        <w:rPr>
          <w:sz w:val="23"/>
        </w:rPr>
        <w:t>According to the last paragraph, Brynjolfsson and</w:t>
      </w:r>
      <w:r>
        <w:rPr>
          <w:spacing w:val="-19"/>
          <w:sz w:val="23"/>
        </w:rPr>
        <w:t xml:space="preserve"> </w:t>
      </w:r>
      <w:r>
        <w:rPr>
          <w:sz w:val="23"/>
        </w:rPr>
        <w:t>McAfee</w:t>
      </w:r>
      <w:r>
        <w:rPr>
          <w:spacing w:val="-1"/>
          <w:sz w:val="23"/>
        </w:rPr>
        <w:t xml:space="preserve"> </w:t>
      </w:r>
      <w:r>
        <w:rPr>
          <w:sz w:val="23"/>
        </w:rPr>
        <w:t>discussed</w:t>
      </w:r>
      <w:r>
        <w:rPr>
          <w:sz w:val="23"/>
          <w:u w:val="single"/>
        </w:rPr>
        <w:t xml:space="preserve"> </w:t>
      </w:r>
      <w:r>
        <w:rPr>
          <w:sz w:val="23"/>
          <w:u w:val="single"/>
        </w:rPr>
        <w:tab/>
      </w:r>
      <w:r>
        <w:rPr>
          <w:sz w:val="23"/>
        </w:rPr>
        <w:t>.</w:t>
      </w:r>
    </w:p>
    <w:p w14:paraId="20860F0A" w14:textId="77777777" w:rsidR="00E17C6F" w:rsidRDefault="008C4A03">
      <w:pPr>
        <w:pStyle w:val="a5"/>
        <w:numPr>
          <w:ilvl w:val="1"/>
          <w:numId w:val="2"/>
        </w:numPr>
        <w:tabs>
          <w:tab w:val="left" w:pos="1024"/>
        </w:tabs>
        <w:spacing w:before="95"/>
        <w:ind w:left="1024" w:hanging="375"/>
        <w:rPr>
          <w:sz w:val="23"/>
        </w:rPr>
      </w:pPr>
      <w:r>
        <w:rPr>
          <w:sz w:val="23"/>
        </w:rPr>
        <w:t>the predictability of machine behavior in</w:t>
      </w:r>
      <w:r>
        <w:rPr>
          <w:spacing w:val="-16"/>
          <w:sz w:val="23"/>
        </w:rPr>
        <w:t xml:space="preserve"> </w:t>
      </w:r>
      <w:r>
        <w:rPr>
          <w:sz w:val="23"/>
        </w:rPr>
        <w:t>practice</w:t>
      </w:r>
    </w:p>
    <w:p w14:paraId="51FBBBE9" w14:textId="77777777" w:rsidR="00E17C6F" w:rsidRDefault="008C4A03">
      <w:pPr>
        <w:pStyle w:val="a5"/>
        <w:numPr>
          <w:ilvl w:val="1"/>
          <w:numId w:val="2"/>
        </w:numPr>
        <w:tabs>
          <w:tab w:val="left" w:pos="1012"/>
        </w:tabs>
        <w:rPr>
          <w:sz w:val="23"/>
        </w:rPr>
      </w:pPr>
      <w:r>
        <w:rPr>
          <w:sz w:val="23"/>
        </w:rPr>
        <w:t>the formula for how work is conducted</w:t>
      </w:r>
      <w:r>
        <w:rPr>
          <w:spacing w:val="-20"/>
          <w:sz w:val="23"/>
        </w:rPr>
        <w:t xml:space="preserve"> </w:t>
      </w:r>
      <w:r>
        <w:rPr>
          <w:sz w:val="23"/>
        </w:rPr>
        <w:t>efficiently</w:t>
      </w:r>
    </w:p>
    <w:p w14:paraId="4164CC36" w14:textId="77777777" w:rsidR="00E17C6F" w:rsidRDefault="008C4A03">
      <w:pPr>
        <w:pStyle w:val="a5"/>
        <w:numPr>
          <w:ilvl w:val="1"/>
          <w:numId w:val="2"/>
        </w:numPr>
        <w:tabs>
          <w:tab w:val="left" w:pos="1012"/>
        </w:tabs>
        <w:spacing w:before="95"/>
        <w:rPr>
          <w:sz w:val="23"/>
        </w:rPr>
      </w:pPr>
      <w:r>
        <w:rPr>
          <w:sz w:val="23"/>
        </w:rPr>
        <w:t>the ways machi</w:t>
      </w:r>
      <w:r>
        <w:rPr>
          <w:sz w:val="23"/>
        </w:rPr>
        <w:t>nes replace human labor in modern</w:t>
      </w:r>
      <w:r>
        <w:rPr>
          <w:spacing w:val="-6"/>
          <w:sz w:val="23"/>
        </w:rPr>
        <w:t xml:space="preserve"> </w:t>
      </w:r>
      <w:r>
        <w:rPr>
          <w:sz w:val="23"/>
        </w:rPr>
        <w:t>times</w:t>
      </w:r>
    </w:p>
    <w:p w14:paraId="52FB030A" w14:textId="77777777" w:rsidR="00E17C6F" w:rsidRDefault="008C4A03">
      <w:pPr>
        <w:pStyle w:val="a5"/>
        <w:numPr>
          <w:ilvl w:val="1"/>
          <w:numId w:val="2"/>
        </w:numPr>
        <w:tabs>
          <w:tab w:val="left" w:pos="1024"/>
        </w:tabs>
        <w:ind w:left="1024" w:hanging="375"/>
        <w:rPr>
          <w:sz w:val="23"/>
        </w:rPr>
      </w:pPr>
      <w:r>
        <w:rPr>
          <w:sz w:val="23"/>
        </w:rPr>
        <w:t>the necessity of human involvement in the</w:t>
      </w:r>
      <w:r>
        <w:rPr>
          <w:spacing w:val="-10"/>
          <w:sz w:val="23"/>
        </w:rPr>
        <w:t xml:space="preserve"> </w:t>
      </w:r>
      <w:r>
        <w:rPr>
          <w:sz w:val="23"/>
        </w:rPr>
        <w:t>workplace</w:t>
      </w:r>
    </w:p>
    <w:p w14:paraId="02B08528" w14:textId="77777777" w:rsidR="00E17C6F" w:rsidRDefault="00E17C6F">
      <w:pPr>
        <w:pStyle w:val="a3"/>
        <w:rPr>
          <w:sz w:val="24"/>
        </w:rPr>
      </w:pPr>
    </w:p>
    <w:p w14:paraId="48F0FFEF" w14:textId="77777777" w:rsidR="00E17C6F" w:rsidRDefault="008C4A03">
      <w:pPr>
        <w:pStyle w:val="a5"/>
        <w:numPr>
          <w:ilvl w:val="0"/>
          <w:numId w:val="2"/>
        </w:numPr>
        <w:tabs>
          <w:tab w:val="left" w:pos="631"/>
        </w:tabs>
        <w:spacing w:before="179"/>
        <w:ind w:left="630" w:hanging="401"/>
        <w:rPr>
          <w:sz w:val="23"/>
        </w:rPr>
      </w:pPr>
      <w:r>
        <w:rPr>
          <w:sz w:val="23"/>
        </w:rPr>
        <w:t>Which of the following could be the most appropriate title for the</w:t>
      </w:r>
      <w:r>
        <w:rPr>
          <w:spacing w:val="-16"/>
          <w:sz w:val="23"/>
        </w:rPr>
        <w:t xml:space="preserve"> </w:t>
      </w:r>
      <w:r>
        <w:rPr>
          <w:sz w:val="23"/>
        </w:rPr>
        <w:t>text?</w:t>
      </w:r>
    </w:p>
    <w:p w14:paraId="60975AB4" w14:textId="77777777" w:rsidR="00E17C6F" w:rsidRDefault="008C4A03">
      <w:pPr>
        <w:pStyle w:val="a5"/>
        <w:numPr>
          <w:ilvl w:val="1"/>
          <w:numId w:val="2"/>
        </w:numPr>
        <w:tabs>
          <w:tab w:val="left" w:pos="1024"/>
        </w:tabs>
        <w:ind w:left="1024" w:hanging="375"/>
        <w:rPr>
          <w:sz w:val="23"/>
        </w:rPr>
      </w:pPr>
      <w:r>
        <w:rPr>
          <w:sz w:val="23"/>
        </w:rPr>
        <w:t xml:space="preserve">How to Innovate Our </w:t>
      </w:r>
      <w:r>
        <w:rPr>
          <w:spacing w:val="-5"/>
          <w:sz w:val="23"/>
        </w:rPr>
        <w:t>Work</w:t>
      </w:r>
      <w:r>
        <w:rPr>
          <w:spacing w:val="-9"/>
          <w:sz w:val="23"/>
        </w:rPr>
        <w:t xml:space="preserve"> </w:t>
      </w:r>
      <w:r>
        <w:rPr>
          <w:sz w:val="23"/>
        </w:rPr>
        <w:t>Practices?</w:t>
      </w:r>
    </w:p>
    <w:p w14:paraId="297F84EE" w14:textId="77777777" w:rsidR="00E17C6F" w:rsidRDefault="008C4A03">
      <w:pPr>
        <w:pStyle w:val="a5"/>
        <w:numPr>
          <w:ilvl w:val="1"/>
          <w:numId w:val="2"/>
        </w:numPr>
        <w:tabs>
          <w:tab w:val="left" w:pos="1012"/>
        </w:tabs>
        <w:spacing w:before="95"/>
        <w:rPr>
          <w:sz w:val="23"/>
        </w:rPr>
      </w:pPr>
      <w:r>
        <w:rPr>
          <w:sz w:val="23"/>
        </w:rPr>
        <w:t xml:space="preserve">Machines </w:t>
      </w:r>
      <w:r>
        <w:rPr>
          <w:spacing w:val="-3"/>
          <w:sz w:val="23"/>
        </w:rPr>
        <w:t xml:space="preserve">Will </w:t>
      </w:r>
      <w:r>
        <w:rPr>
          <w:sz w:val="23"/>
        </w:rPr>
        <w:t>Replace Human</w:t>
      </w:r>
      <w:r>
        <w:rPr>
          <w:spacing w:val="-10"/>
          <w:sz w:val="23"/>
        </w:rPr>
        <w:t xml:space="preserve"> </w:t>
      </w:r>
      <w:r>
        <w:rPr>
          <w:sz w:val="23"/>
        </w:rPr>
        <w:t>Labor</w:t>
      </w:r>
    </w:p>
    <w:p w14:paraId="1C1B7AA0" w14:textId="77777777" w:rsidR="00E17C6F" w:rsidRDefault="008C4A03">
      <w:pPr>
        <w:pStyle w:val="a5"/>
        <w:numPr>
          <w:ilvl w:val="1"/>
          <w:numId w:val="2"/>
        </w:numPr>
        <w:tabs>
          <w:tab w:val="left" w:pos="1012"/>
        </w:tabs>
        <w:rPr>
          <w:sz w:val="23"/>
        </w:rPr>
      </w:pPr>
      <w:r>
        <w:rPr>
          <w:sz w:val="23"/>
        </w:rPr>
        <w:t xml:space="preserve">Can </w:t>
      </w:r>
      <w:r>
        <w:rPr>
          <w:spacing w:val="-8"/>
          <w:sz w:val="23"/>
        </w:rPr>
        <w:t xml:space="preserve">We </w:t>
      </w:r>
      <w:r>
        <w:rPr>
          <w:spacing w:val="-3"/>
          <w:sz w:val="23"/>
        </w:rPr>
        <w:t xml:space="preserve">Win </w:t>
      </w:r>
      <w:r>
        <w:rPr>
          <w:sz w:val="23"/>
        </w:rPr>
        <w:t xml:space="preserve">the </w:t>
      </w:r>
      <w:r>
        <w:rPr>
          <w:sz w:val="23"/>
        </w:rPr>
        <w:t>Race Against</w:t>
      </w:r>
      <w:r>
        <w:rPr>
          <w:spacing w:val="-18"/>
          <w:sz w:val="23"/>
        </w:rPr>
        <w:t xml:space="preserve"> </w:t>
      </w:r>
      <w:r>
        <w:rPr>
          <w:sz w:val="23"/>
        </w:rPr>
        <w:t>Machines?</w:t>
      </w:r>
    </w:p>
    <w:p w14:paraId="653C0FA2" w14:textId="77777777" w:rsidR="00E17C6F" w:rsidRDefault="008C4A03">
      <w:pPr>
        <w:pStyle w:val="a5"/>
        <w:numPr>
          <w:ilvl w:val="1"/>
          <w:numId w:val="2"/>
        </w:numPr>
        <w:tabs>
          <w:tab w:val="left" w:pos="1024"/>
        </w:tabs>
        <w:spacing w:before="95"/>
        <w:ind w:left="1024" w:hanging="375"/>
        <w:rPr>
          <w:sz w:val="23"/>
        </w:rPr>
      </w:pPr>
      <w:r>
        <w:rPr>
          <w:sz w:val="23"/>
        </w:rPr>
        <w:t>Economic Downturns Stimulate</w:t>
      </w:r>
      <w:r>
        <w:rPr>
          <w:spacing w:val="-3"/>
          <w:sz w:val="23"/>
        </w:rPr>
        <w:t xml:space="preserve"> </w:t>
      </w:r>
      <w:r>
        <w:rPr>
          <w:sz w:val="23"/>
        </w:rPr>
        <w:t>Innovations</w:t>
      </w:r>
    </w:p>
    <w:p w14:paraId="4C30ACF1" w14:textId="77777777" w:rsidR="00E17C6F" w:rsidRDefault="00E17C6F"/>
    <w:p w14:paraId="02677365" w14:textId="77777777" w:rsidR="00E17C6F" w:rsidRDefault="00E17C6F"/>
    <w:p w14:paraId="55C29500" w14:textId="77777777" w:rsidR="00E17C6F" w:rsidRDefault="00E17C6F"/>
    <w:p w14:paraId="24DAFA65" w14:textId="77777777" w:rsidR="00E17C6F" w:rsidRDefault="00E17C6F"/>
    <w:p w14:paraId="7FC4B38D" w14:textId="77777777" w:rsidR="00E17C6F" w:rsidRDefault="00E17C6F"/>
    <w:p w14:paraId="382937A3" w14:textId="77777777" w:rsidR="00E17C6F" w:rsidRDefault="00E17C6F"/>
    <w:p w14:paraId="2048352B" w14:textId="77777777" w:rsidR="00E17C6F" w:rsidRDefault="00E17C6F"/>
    <w:p w14:paraId="0D2C7B01" w14:textId="77777777" w:rsidR="00E17C6F" w:rsidRDefault="00E17C6F"/>
    <w:p w14:paraId="7E779AAB" w14:textId="77777777" w:rsidR="00E17C6F" w:rsidRDefault="00E17C6F"/>
    <w:p w14:paraId="4D7592FF" w14:textId="77777777" w:rsidR="00E17C6F" w:rsidRDefault="008C4A03">
      <w:pPr>
        <w:pStyle w:val="2"/>
        <w:ind w:left="0" w:right="1158"/>
        <w:jc w:val="center"/>
      </w:pPr>
      <w:r>
        <w:lastRenderedPageBreak/>
        <w:t>Text 4</w:t>
      </w:r>
    </w:p>
    <w:p w14:paraId="32952AA9" w14:textId="77777777" w:rsidR="00E17C6F" w:rsidRDefault="00E17C6F">
      <w:pPr>
        <w:pStyle w:val="a3"/>
        <w:spacing w:before="9"/>
        <w:rPr>
          <w:b/>
          <w:sz w:val="35"/>
        </w:rPr>
      </w:pPr>
    </w:p>
    <w:p w14:paraId="1F92700F" w14:textId="77777777" w:rsidR="00E17C6F" w:rsidRDefault="008C4A03">
      <w:pPr>
        <w:pStyle w:val="a3"/>
        <w:spacing w:before="1" w:line="326" w:lineRule="auto"/>
        <w:ind w:left="229" w:right="1366" w:firstLine="420"/>
        <w:jc w:val="both"/>
      </w:pPr>
      <w:r>
        <w:t xml:space="preserve">When the government talks about infrastructure </w:t>
      </w:r>
      <w:proofErr w:type="gramStart"/>
      <w:r>
        <w:t>contributing  to</w:t>
      </w:r>
      <w:proofErr w:type="gramEnd"/>
      <w:r>
        <w:t xml:space="preserve">  the  economy the focus is usually on roads, railways, broadband and </w:t>
      </w:r>
      <w:r>
        <w:rPr>
          <w:spacing w:val="-3"/>
        </w:rPr>
        <w:t xml:space="preserve">energy. </w:t>
      </w:r>
      <w:r>
        <w:t>Housing is seldom mentioned.</w:t>
      </w:r>
    </w:p>
    <w:p w14:paraId="4FE1C10C" w14:textId="77777777" w:rsidR="00E17C6F" w:rsidRDefault="008C4A03">
      <w:pPr>
        <w:pStyle w:val="a3"/>
        <w:spacing w:before="1" w:line="326" w:lineRule="auto"/>
        <w:ind w:left="229" w:right="1363" w:firstLine="420"/>
        <w:jc w:val="both"/>
      </w:pPr>
      <w:r>
        <w:t>Why i</w:t>
      </w:r>
      <w:r>
        <w:t xml:space="preserve">s that? </w:t>
      </w:r>
      <w:r>
        <w:rPr>
          <w:spacing w:val="-7"/>
        </w:rPr>
        <w:t xml:space="preserve">To </w:t>
      </w:r>
      <w:r>
        <w:t xml:space="preserve">some extent the housing sector must shoulder the blame. </w:t>
      </w:r>
      <w:r>
        <w:rPr>
          <w:spacing w:val="-8"/>
        </w:rPr>
        <w:t xml:space="preserve">We </w:t>
      </w:r>
      <w:r>
        <w:t>have not been good at communicating the real value that housing can contribute to economic</w:t>
      </w:r>
      <w:r>
        <w:rPr>
          <w:spacing w:val="32"/>
        </w:rPr>
        <w:t xml:space="preserve"> </w:t>
      </w:r>
      <w:r>
        <w:t>growth.</w:t>
      </w:r>
      <w:r>
        <w:rPr>
          <w:spacing w:val="33"/>
        </w:rPr>
        <w:t xml:space="preserve"> </w:t>
      </w:r>
      <w:r>
        <w:t>Then</w:t>
      </w:r>
      <w:r>
        <w:rPr>
          <w:spacing w:val="33"/>
        </w:rPr>
        <w:t xml:space="preserve"> </w:t>
      </w:r>
      <w:r>
        <w:t>there</w:t>
      </w:r>
      <w:r>
        <w:rPr>
          <w:spacing w:val="32"/>
        </w:rPr>
        <w:t xml:space="preserve"> </w:t>
      </w:r>
      <w:r>
        <w:t>is</w:t>
      </w:r>
      <w:r>
        <w:rPr>
          <w:spacing w:val="32"/>
        </w:rPr>
        <w:t xml:space="preserve"> </w:t>
      </w:r>
      <w:r>
        <w:t>the</w:t>
      </w:r>
      <w:r>
        <w:rPr>
          <w:spacing w:val="32"/>
        </w:rPr>
        <w:t xml:space="preserve"> </w:t>
      </w:r>
      <w:r>
        <w:t>scale</w:t>
      </w:r>
      <w:r>
        <w:rPr>
          <w:spacing w:val="32"/>
        </w:rPr>
        <w:t xml:space="preserve"> </w:t>
      </w:r>
      <w:r>
        <w:t>of</w:t>
      </w:r>
      <w:r>
        <w:rPr>
          <w:spacing w:val="33"/>
        </w:rPr>
        <w:t xml:space="preserve"> </w:t>
      </w:r>
      <w:r>
        <w:t>the</w:t>
      </w:r>
      <w:r>
        <w:rPr>
          <w:spacing w:val="32"/>
        </w:rPr>
        <w:t xml:space="preserve"> </w:t>
      </w:r>
      <w:r>
        <w:t>typical</w:t>
      </w:r>
      <w:r>
        <w:rPr>
          <w:spacing w:val="35"/>
        </w:rPr>
        <w:t xml:space="preserve"> </w:t>
      </w:r>
      <w:r>
        <w:t>housing</w:t>
      </w:r>
      <w:r>
        <w:rPr>
          <w:spacing w:val="31"/>
        </w:rPr>
        <w:t xml:space="preserve"> </w:t>
      </w:r>
      <w:r>
        <w:t>project.</w:t>
      </w:r>
      <w:r>
        <w:rPr>
          <w:spacing w:val="33"/>
        </w:rPr>
        <w:t xml:space="preserve"> </w:t>
      </w:r>
      <w:r>
        <w:t>It</w:t>
      </w:r>
      <w:r>
        <w:rPr>
          <w:spacing w:val="35"/>
        </w:rPr>
        <w:t xml:space="preserve"> </w:t>
      </w:r>
      <w:r>
        <w:t>is</w:t>
      </w:r>
      <w:r>
        <w:rPr>
          <w:spacing w:val="32"/>
        </w:rPr>
        <w:t xml:space="preserve"> </w:t>
      </w:r>
      <w:r>
        <w:t>hard</w:t>
      </w:r>
    </w:p>
    <w:p w14:paraId="22B7BBC8" w14:textId="77777777" w:rsidR="00E17C6F" w:rsidRDefault="008C4A03">
      <w:pPr>
        <w:pStyle w:val="a3"/>
        <w:spacing w:line="281" w:lineRule="exact"/>
        <w:ind w:left="229"/>
        <w:jc w:val="both"/>
      </w:pPr>
      <w:proofErr w:type="gramStart"/>
      <w:r>
        <w:t>to  shove</w:t>
      </w:r>
      <w:proofErr w:type="gramEnd"/>
      <w:r>
        <w:t xml:space="preserve">  for  atte</w:t>
      </w:r>
      <w:r>
        <w:t>ntion  among  multibillion</w:t>
      </w:r>
      <w:r>
        <w:rPr>
          <w:sz w:val="30"/>
        </w:rPr>
        <w:t>-</w:t>
      </w:r>
      <w:r>
        <w:t xml:space="preserve">pound  infrastructure  projects,  so  </w:t>
      </w:r>
      <w:r>
        <w:rPr>
          <w:rFonts w:eastAsia="宋体" w:hint="eastAsia"/>
          <w:lang w:eastAsia="zh-CN"/>
        </w:rPr>
        <w:t xml:space="preserve"> </w:t>
      </w:r>
      <w:r>
        <w:t xml:space="preserve">it  </w:t>
      </w:r>
      <w:r>
        <w:rPr>
          <w:rFonts w:eastAsia="宋体" w:hint="eastAsia"/>
          <w:lang w:eastAsia="zh-CN"/>
        </w:rPr>
        <w:t xml:space="preserve"> </w:t>
      </w:r>
      <w:r>
        <w:t>is</w:t>
      </w:r>
    </w:p>
    <w:p w14:paraId="7DABBA00" w14:textId="77777777" w:rsidR="00E17C6F" w:rsidRDefault="008C4A03">
      <w:pPr>
        <w:pStyle w:val="a3"/>
        <w:spacing w:before="80" w:line="326" w:lineRule="auto"/>
        <w:ind w:left="229" w:right="1379"/>
        <w:jc w:val="both"/>
      </w:pPr>
      <w:r>
        <w:t>inevitable that the attention is focused elsewhere. But perhaps the most significant reason is that the issue has always been so politically charged.</w:t>
      </w:r>
    </w:p>
    <w:p w14:paraId="400B83BE" w14:textId="77777777" w:rsidR="00E17C6F" w:rsidRDefault="008C4A03">
      <w:pPr>
        <w:pStyle w:val="a3"/>
        <w:spacing w:before="1" w:line="326" w:lineRule="auto"/>
        <w:ind w:left="229" w:right="1362" w:firstLine="420"/>
        <w:jc w:val="both"/>
      </w:pPr>
      <w:r>
        <w:t xml:space="preserve">Nevertheless, the affordable housing situation is desperate. </w:t>
      </w:r>
      <w:proofErr w:type="gramStart"/>
      <w:r>
        <w:rPr>
          <w:spacing w:val="-4"/>
        </w:rPr>
        <w:t xml:space="preserve">Waiting </w:t>
      </w:r>
      <w:r>
        <w:rPr>
          <w:spacing w:val="48"/>
        </w:rPr>
        <w:t xml:space="preserve"> </w:t>
      </w:r>
      <w:r>
        <w:t>lists</w:t>
      </w:r>
      <w:proofErr w:type="gramEnd"/>
      <w:r>
        <w:t xml:space="preserve"> increase all the time and we are simply not</w:t>
      </w:r>
      <w:r>
        <w:rPr>
          <w:spacing w:val="-36"/>
        </w:rPr>
        <w:t xml:space="preserve"> </w:t>
      </w:r>
      <w:r>
        <w:t>building enough new homes.</w:t>
      </w:r>
    </w:p>
    <w:p w14:paraId="14C9DFAD" w14:textId="77777777" w:rsidR="00E17C6F" w:rsidRDefault="008C4A03">
      <w:pPr>
        <w:pStyle w:val="a3"/>
        <w:spacing w:line="326" w:lineRule="auto"/>
        <w:ind w:left="229" w:right="1362" w:firstLine="420"/>
        <w:jc w:val="both"/>
      </w:pPr>
      <w:r>
        <w:t xml:space="preserve">The </w:t>
      </w:r>
      <w:proofErr w:type="gramStart"/>
      <w:r>
        <w:t>comprehensive  spending</w:t>
      </w:r>
      <w:proofErr w:type="gramEnd"/>
      <w:r>
        <w:t xml:space="preserve"> review offers an opportunity for the government  to help rectify this. It </w:t>
      </w:r>
      <w:r>
        <w:t xml:space="preserve">needs to put historical prejudices to one side and take </w:t>
      </w:r>
      <w:proofErr w:type="gramStart"/>
      <w:r>
        <w:t>some  steps</w:t>
      </w:r>
      <w:proofErr w:type="gramEnd"/>
      <w:r>
        <w:t xml:space="preserve"> to address our urgent housing</w:t>
      </w:r>
      <w:r>
        <w:rPr>
          <w:spacing w:val="37"/>
        </w:rPr>
        <w:t xml:space="preserve"> </w:t>
      </w:r>
      <w:r>
        <w:t>need.</w:t>
      </w:r>
    </w:p>
    <w:p w14:paraId="1F96A68C" w14:textId="77777777" w:rsidR="00E17C6F" w:rsidRDefault="008C4A03">
      <w:pPr>
        <w:pStyle w:val="a3"/>
        <w:spacing w:before="1" w:line="326" w:lineRule="auto"/>
        <w:ind w:left="229" w:right="1363" w:firstLine="420"/>
        <w:jc w:val="both"/>
      </w:pPr>
      <w:r>
        <w:t xml:space="preserve">There are some indications that it is preparing </w:t>
      </w:r>
      <w:proofErr w:type="gramStart"/>
      <w:r>
        <w:t>to  do</w:t>
      </w:r>
      <w:proofErr w:type="gramEnd"/>
      <w:r>
        <w:t xml:space="preserve">  just  that.  </w:t>
      </w:r>
      <w:proofErr w:type="gramStart"/>
      <w:r>
        <w:t>The  communities</w:t>
      </w:r>
      <w:proofErr w:type="gramEnd"/>
      <w:r>
        <w:t xml:space="preserve"> minister, Don  Foster, has hinted that George Osborne, Chancellor </w:t>
      </w:r>
      <w:r>
        <w:t xml:space="preserve">of  the Exchequer, may introduce more flexibility to the  current cap  on  the  amount  that local authorities can borrow against their housing stock debt. Evidence </w:t>
      </w:r>
      <w:proofErr w:type="gramStart"/>
      <w:r>
        <w:t>shows  that</w:t>
      </w:r>
      <w:proofErr w:type="gramEnd"/>
      <w:r>
        <w:t xml:space="preserve"> 60,000 extra new homes could be built over  the  next  five  years  if  the  ca</w:t>
      </w:r>
      <w:r>
        <w:t>p were lifted, increasing GDP by</w:t>
      </w:r>
      <w:r>
        <w:rPr>
          <w:spacing w:val="-9"/>
        </w:rPr>
        <w:t xml:space="preserve"> </w:t>
      </w:r>
      <w:r>
        <w:t>0.6%.</w:t>
      </w:r>
    </w:p>
    <w:p w14:paraId="71801343" w14:textId="77777777" w:rsidR="00E17C6F" w:rsidRDefault="008C4A03">
      <w:pPr>
        <w:pStyle w:val="a3"/>
        <w:spacing w:before="2" w:line="326" w:lineRule="auto"/>
        <w:ind w:left="229" w:right="1364" w:firstLine="420"/>
        <w:jc w:val="both"/>
      </w:pPr>
      <w:r>
        <w:t xml:space="preserve">Ministers should also look at creating greater certainty in </w:t>
      </w:r>
      <w:proofErr w:type="gramStart"/>
      <w:r>
        <w:t>the  rental</w:t>
      </w:r>
      <w:proofErr w:type="gramEnd"/>
      <w:r>
        <w:t xml:space="preserve">  environment, which would have a significant impact on the ability of registered providers to fund new developments from</w:t>
      </w:r>
      <w:r>
        <w:rPr>
          <w:spacing w:val="-16"/>
        </w:rPr>
        <w:t xml:space="preserve"> </w:t>
      </w:r>
      <w:r>
        <w:t>revenues.</w:t>
      </w:r>
    </w:p>
    <w:p w14:paraId="596FD957" w14:textId="77777777" w:rsidR="00E17C6F" w:rsidRDefault="008C4A03">
      <w:pPr>
        <w:pStyle w:val="a3"/>
        <w:spacing w:before="1" w:line="326" w:lineRule="auto"/>
        <w:ind w:left="229" w:right="1359" w:firstLine="420"/>
        <w:jc w:val="both"/>
      </w:pPr>
      <w:r>
        <w:t xml:space="preserve">But it is not </w:t>
      </w:r>
      <w:r>
        <w:t xml:space="preserve">just down to the government. While these measures would be welcome in the short term, we must face up to the fact that the existing £ 4.5bn </w:t>
      </w:r>
      <w:proofErr w:type="spellStart"/>
      <w:r>
        <w:t>programme</w:t>
      </w:r>
      <w:proofErr w:type="spellEnd"/>
      <w:r>
        <w:t xml:space="preserve"> of grants to fund new affordable housing, set to expire in </w:t>
      </w:r>
      <w:proofErr w:type="gramStart"/>
      <w:r>
        <w:t xml:space="preserve">2015, </w:t>
      </w:r>
      <w:r>
        <w:rPr>
          <w:rFonts w:eastAsia="宋体" w:hint="eastAsia"/>
          <w:lang w:eastAsia="zh-CN"/>
        </w:rPr>
        <w:t xml:space="preserve"> </w:t>
      </w:r>
      <w:r>
        <w:t>is</w:t>
      </w:r>
      <w:proofErr w:type="gramEnd"/>
      <w:r>
        <w:t xml:space="preserve"> unlikely to be extended beyond then. </w:t>
      </w:r>
      <w:r>
        <w:t xml:space="preserve"> </w:t>
      </w:r>
      <w:proofErr w:type="gramStart"/>
      <w:r>
        <w:t xml:space="preserve">The  </w:t>
      </w:r>
      <w:proofErr w:type="spellStart"/>
      <w:r>
        <w:t>Labour</w:t>
      </w:r>
      <w:proofErr w:type="spellEnd"/>
      <w:proofErr w:type="gramEnd"/>
      <w:r>
        <w:t xml:space="preserve">  party  has  recently  announced that it will retain a large part of the coalition’s spending  plans  if  it  returns  to  </w:t>
      </w:r>
      <w:r>
        <w:rPr>
          <w:spacing w:val="-3"/>
        </w:rPr>
        <w:t xml:space="preserve">power. </w:t>
      </w:r>
      <w:r>
        <w:t>The housing sector needs to accept that we are very unlikely to ever return   to</w:t>
      </w:r>
      <w:r>
        <w:rPr>
          <w:spacing w:val="16"/>
        </w:rPr>
        <w:t xml:space="preserve"> </w:t>
      </w:r>
      <w:r>
        <w:t>the</w:t>
      </w:r>
      <w:r>
        <w:rPr>
          <w:spacing w:val="20"/>
        </w:rPr>
        <w:t xml:space="preserve"> </w:t>
      </w:r>
      <w:r>
        <w:t>era</w:t>
      </w:r>
      <w:r>
        <w:rPr>
          <w:spacing w:val="17"/>
        </w:rPr>
        <w:t xml:space="preserve"> </w:t>
      </w:r>
      <w:r>
        <w:t>of</w:t>
      </w:r>
      <w:r>
        <w:rPr>
          <w:spacing w:val="18"/>
        </w:rPr>
        <w:t xml:space="preserve"> </w:t>
      </w:r>
      <w:r>
        <w:t>large-scale</w:t>
      </w:r>
      <w:r>
        <w:rPr>
          <w:spacing w:val="20"/>
        </w:rPr>
        <w:t xml:space="preserve"> </w:t>
      </w:r>
      <w:r>
        <w:t>public</w:t>
      </w:r>
      <w:r>
        <w:rPr>
          <w:spacing w:val="17"/>
        </w:rPr>
        <w:t xml:space="preserve"> </w:t>
      </w:r>
      <w:r>
        <w:t>gr</w:t>
      </w:r>
      <w:r>
        <w:t>ants.</w:t>
      </w:r>
      <w:r>
        <w:rPr>
          <w:spacing w:val="18"/>
        </w:rPr>
        <w:t xml:space="preserve"> </w:t>
      </w:r>
      <w:r>
        <w:rPr>
          <w:spacing w:val="-8"/>
        </w:rPr>
        <w:t>We</w:t>
      </w:r>
      <w:r>
        <w:rPr>
          <w:spacing w:val="17"/>
        </w:rPr>
        <w:t xml:space="preserve"> </w:t>
      </w:r>
      <w:r>
        <w:t>need</w:t>
      </w:r>
      <w:r>
        <w:rPr>
          <w:spacing w:val="18"/>
        </w:rPr>
        <w:t xml:space="preserve"> </w:t>
      </w:r>
      <w:r>
        <w:t>to</w:t>
      </w:r>
      <w:r>
        <w:rPr>
          <w:spacing w:val="18"/>
        </w:rPr>
        <w:t xml:space="preserve"> </w:t>
      </w:r>
      <w:r>
        <w:t>adjust</w:t>
      </w:r>
      <w:r>
        <w:rPr>
          <w:spacing w:val="20"/>
        </w:rPr>
        <w:t xml:space="preserve"> </w:t>
      </w:r>
      <w:r>
        <w:t>to</w:t>
      </w:r>
      <w:r>
        <w:rPr>
          <w:spacing w:val="18"/>
        </w:rPr>
        <w:t xml:space="preserve"> </w:t>
      </w:r>
      <w:r>
        <w:t>this</w:t>
      </w:r>
      <w:r>
        <w:rPr>
          <w:spacing w:val="18"/>
        </w:rPr>
        <w:t xml:space="preserve"> </w:t>
      </w:r>
      <w:r>
        <w:t>changing</w:t>
      </w:r>
      <w:r>
        <w:rPr>
          <w:spacing w:val="18"/>
        </w:rPr>
        <w:t xml:space="preserve"> </w:t>
      </w:r>
      <w:r>
        <w:t>climate.</w:t>
      </w:r>
    </w:p>
    <w:p w14:paraId="32F1BCF1" w14:textId="77777777" w:rsidR="00E17C6F" w:rsidRDefault="008C4A03">
      <w:pPr>
        <w:pStyle w:val="a3"/>
        <w:spacing w:before="2" w:line="326" w:lineRule="auto"/>
        <w:ind w:left="229" w:right="1368" w:firstLine="420"/>
        <w:jc w:val="both"/>
        <w:rPr>
          <w:spacing w:val="-4"/>
        </w:rPr>
      </w:pPr>
      <w:r>
        <w:t>While the government’s commitment to long-term funding may have changed, the</w:t>
      </w:r>
      <w:r>
        <w:rPr>
          <w:spacing w:val="13"/>
        </w:rPr>
        <w:t xml:space="preserve"> </w:t>
      </w:r>
      <w:r>
        <w:t>very</w:t>
      </w:r>
      <w:r>
        <w:rPr>
          <w:spacing w:val="15"/>
        </w:rPr>
        <w:t xml:space="preserve"> </w:t>
      </w:r>
      <w:r>
        <w:t>pressing</w:t>
      </w:r>
      <w:r>
        <w:rPr>
          <w:spacing w:val="15"/>
        </w:rPr>
        <w:t xml:space="preserve"> </w:t>
      </w:r>
      <w:r>
        <w:t>need</w:t>
      </w:r>
      <w:r>
        <w:rPr>
          <w:spacing w:val="15"/>
        </w:rPr>
        <w:t xml:space="preserve"> </w:t>
      </w:r>
      <w:r>
        <w:t>for</w:t>
      </w:r>
      <w:r>
        <w:rPr>
          <w:spacing w:val="17"/>
        </w:rPr>
        <w:t xml:space="preserve"> </w:t>
      </w:r>
      <w:r>
        <w:t>more</w:t>
      </w:r>
      <w:r>
        <w:rPr>
          <w:spacing w:val="13"/>
        </w:rPr>
        <w:t xml:space="preserve"> </w:t>
      </w:r>
      <w:r>
        <w:t>affordable</w:t>
      </w:r>
      <w:r>
        <w:rPr>
          <w:spacing w:val="13"/>
        </w:rPr>
        <w:t xml:space="preserve"> </w:t>
      </w:r>
      <w:r>
        <w:t>housing</w:t>
      </w:r>
      <w:r>
        <w:rPr>
          <w:spacing w:val="15"/>
        </w:rPr>
        <w:t xml:space="preserve"> </w:t>
      </w:r>
      <w:r>
        <w:t>is</w:t>
      </w:r>
      <w:r>
        <w:rPr>
          <w:spacing w:val="15"/>
        </w:rPr>
        <w:t xml:space="preserve"> </w:t>
      </w:r>
      <w:r>
        <w:t>real</w:t>
      </w:r>
      <w:r>
        <w:rPr>
          <w:spacing w:val="15"/>
        </w:rPr>
        <w:t xml:space="preserve"> </w:t>
      </w:r>
      <w:r>
        <w:t>and</w:t>
      </w:r>
      <w:r>
        <w:rPr>
          <w:spacing w:val="15"/>
        </w:rPr>
        <w:t xml:space="preserve"> </w:t>
      </w:r>
      <w:r>
        <w:t>is</w:t>
      </w:r>
      <w:r>
        <w:rPr>
          <w:spacing w:val="15"/>
        </w:rPr>
        <w:t xml:space="preserve"> </w:t>
      </w:r>
      <w:r>
        <w:t>not</w:t>
      </w:r>
      <w:r>
        <w:rPr>
          <w:spacing w:val="15"/>
        </w:rPr>
        <w:t xml:space="preserve"> </w:t>
      </w:r>
      <w:r>
        <w:t>going</w:t>
      </w:r>
      <w:r>
        <w:rPr>
          <w:spacing w:val="15"/>
        </w:rPr>
        <w:t xml:space="preserve"> </w:t>
      </w:r>
      <w:r>
        <w:rPr>
          <w:spacing w:val="-4"/>
        </w:rPr>
        <w:t>away.</w:t>
      </w:r>
    </w:p>
    <w:p w14:paraId="7EEA3753" w14:textId="77777777" w:rsidR="00E17C6F" w:rsidRDefault="00E17C6F">
      <w:pPr>
        <w:pStyle w:val="a3"/>
        <w:spacing w:before="2" w:line="326" w:lineRule="auto"/>
        <w:ind w:left="229" w:right="1368" w:firstLine="420"/>
        <w:jc w:val="both"/>
        <w:rPr>
          <w:spacing w:val="-4"/>
        </w:rPr>
      </w:pPr>
    </w:p>
    <w:p w14:paraId="7A5959D1" w14:textId="77777777" w:rsidR="00E17C6F" w:rsidRDefault="008C4A03">
      <w:pPr>
        <w:pStyle w:val="a5"/>
        <w:numPr>
          <w:ilvl w:val="0"/>
          <w:numId w:val="2"/>
        </w:numPr>
        <w:tabs>
          <w:tab w:val="left" w:pos="631"/>
          <w:tab w:val="left" w:pos="5382"/>
        </w:tabs>
        <w:spacing w:before="151"/>
        <w:ind w:left="630" w:hanging="401"/>
        <w:rPr>
          <w:sz w:val="23"/>
        </w:rPr>
      </w:pPr>
      <w:r>
        <w:rPr>
          <w:sz w:val="23"/>
        </w:rPr>
        <w:lastRenderedPageBreak/>
        <w:t>The author believes that the</w:t>
      </w:r>
      <w:r>
        <w:rPr>
          <w:spacing w:val="-9"/>
          <w:sz w:val="23"/>
        </w:rPr>
        <w:t xml:space="preserve"> </w:t>
      </w:r>
      <w:r>
        <w:rPr>
          <w:sz w:val="23"/>
        </w:rPr>
        <w:t>housing</w:t>
      </w:r>
      <w:r>
        <w:rPr>
          <w:spacing w:val="-4"/>
          <w:sz w:val="23"/>
        </w:rPr>
        <w:t xml:space="preserve"> </w:t>
      </w:r>
      <w:r>
        <w:rPr>
          <w:sz w:val="23"/>
        </w:rPr>
        <w:t>sector</w:t>
      </w:r>
      <w:r>
        <w:rPr>
          <w:sz w:val="23"/>
          <w:u w:val="single"/>
        </w:rPr>
        <w:t xml:space="preserve"> </w:t>
      </w:r>
      <w:r>
        <w:rPr>
          <w:sz w:val="23"/>
          <w:u w:val="single"/>
        </w:rPr>
        <w:tab/>
      </w:r>
      <w:r>
        <w:rPr>
          <w:sz w:val="23"/>
        </w:rPr>
        <w:t>.</w:t>
      </w:r>
    </w:p>
    <w:p w14:paraId="50D7B211" w14:textId="77777777" w:rsidR="00E17C6F" w:rsidRDefault="008C4A03">
      <w:pPr>
        <w:pStyle w:val="a5"/>
        <w:numPr>
          <w:ilvl w:val="1"/>
          <w:numId w:val="2"/>
        </w:numPr>
        <w:tabs>
          <w:tab w:val="left" w:pos="1024"/>
        </w:tabs>
        <w:spacing w:before="105"/>
        <w:ind w:left="1024" w:hanging="375"/>
        <w:rPr>
          <w:sz w:val="23"/>
        </w:rPr>
      </w:pPr>
      <w:r>
        <w:rPr>
          <w:sz w:val="23"/>
        </w:rPr>
        <w:t>has attracted much</w:t>
      </w:r>
      <w:r>
        <w:rPr>
          <w:spacing w:val="-2"/>
          <w:sz w:val="23"/>
        </w:rPr>
        <w:t xml:space="preserve"> </w:t>
      </w:r>
      <w:r>
        <w:rPr>
          <w:sz w:val="23"/>
        </w:rPr>
        <w:t>attention</w:t>
      </w:r>
    </w:p>
    <w:p w14:paraId="7DD71BDA" w14:textId="77777777" w:rsidR="00E17C6F" w:rsidRDefault="008C4A03">
      <w:pPr>
        <w:pStyle w:val="a5"/>
        <w:numPr>
          <w:ilvl w:val="1"/>
          <w:numId w:val="2"/>
        </w:numPr>
        <w:tabs>
          <w:tab w:val="left" w:pos="1012"/>
        </w:tabs>
        <w:spacing w:before="106"/>
        <w:rPr>
          <w:sz w:val="23"/>
        </w:rPr>
      </w:pPr>
      <w:r>
        <w:rPr>
          <w:sz w:val="23"/>
        </w:rPr>
        <w:t>involves certain political</w:t>
      </w:r>
      <w:r>
        <w:rPr>
          <w:spacing w:val="-2"/>
          <w:sz w:val="23"/>
        </w:rPr>
        <w:t xml:space="preserve"> </w:t>
      </w:r>
      <w:r>
        <w:rPr>
          <w:sz w:val="23"/>
        </w:rPr>
        <w:t>factors</w:t>
      </w:r>
    </w:p>
    <w:p w14:paraId="405466B1" w14:textId="77777777" w:rsidR="00E17C6F" w:rsidRDefault="008C4A03">
      <w:pPr>
        <w:pStyle w:val="a5"/>
        <w:numPr>
          <w:ilvl w:val="1"/>
          <w:numId w:val="2"/>
        </w:numPr>
        <w:tabs>
          <w:tab w:val="left" w:pos="1012"/>
        </w:tabs>
        <w:spacing w:before="107"/>
        <w:rPr>
          <w:sz w:val="23"/>
        </w:rPr>
      </w:pPr>
      <w:r>
        <w:rPr>
          <w:sz w:val="23"/>
        </w:rPr>
        <w:t>shoulders too much</w:t>
      </w:r>
      <w:r>
        <w:rPr>
          <w:spacing w:val="-10"/>
          <w:sz w:val="23"/>
        </w:rPr>
        <w:t xml:space="preserve"> </w:t>
      </w:r>
      <w:r>
        <w:rPr>
          <w:sz w:val="23"/>
        </w:rPr>
        <w:t>responsibility</w:t>
      </w:r>
    </w:p>
    <w:p w14:paraId="00F46EBE" w14:textId="77777777" w:rsidR="00E17C6F" w:rsidRDefault="008C4A03">
      <w:pPr>
        <w:pStyle w:val="a5"/>
        <w:numPr>
          <w:ilvl w:val="1"/>
          <w:numId w:val="2"/>
        </w:numPr>
        <w:tabs>
          <w:tab w:val="left" w:pos="1024"/>
        </w:tabs>
        <w:spacing w:before="105"/>
        <w:ind w:left="1024" w:hanging="375"/>
        <w:rPr>
          <w:sz w:val="23"/>
        </w:rPr>
      </w:pPr>
      <w:r>
        <w:rPr>
          <w:sz w:val="23"/>
        </w:rPr>
        <w:t>has lost its real value in</w:t>
      </w:r>
      <w:r>
        <w:rPr>
          <w:spacing w:val="-7"/>
          <w:sz w:val="23"/>
        </w:rPr>
        <w:t xml:space="preserve"> </w:t>
      </w:r>
      <w:r>
        <w:rPr>
          <w:sz w:val="23"/>
        </w:rPr>
        <w:t>economy</w:t>
      </w:r>
    </w:p>
    <w:p w14:paraId="3C492BB7" w14:textId="77777777" w:rsidR="00E17C6F" w:rsidRDefault="00E17C6F">
      <w:pPr>
        <w:pStyle w:val="a3"/>
        <w:rPr>
          <w:sz w:val="24"/>
        </w:rPr>
      </w:pPr>
    </w:p>
    <w:p w14:paraId="5E1EEA44" w14:textId="77777777" w:rsidR="00E17C6F" w:rsidRDefault="008C4A03">
      <w:pPr>
        <w:pStyle w:val="a5"/>
        <w:numPr>
          <w:ilvl w:val="0"/>
          <w:numId w:val="2"/>
        </w:numPr>
        <w:tabs>
          <w:tab w:val="left" w:pos="631"/>
          <w:tab w:val="left" w:pos="5511"/>
        </w:tabs>
        <w:spacing w:before="199"/>
        <w:ind w:left="630" w:hanging="401"/>
        <w:rPr>
          <w:sz w:val="23"/>
        </w:rPr>
      </w:pPr>
      <w:r>
        <w:rPr>
          <w:sz w:val="23"/>
        </w:rPr>
        <w:t>It can be learned that affordable</w:t>
      </w:r>
      <w:r>
        <w:rPr>
          <w:spacing w:val="-12"/>
          <w:sz w:val="23"/>
        </w:rPr>
        <w:t xml:space="preserve"> </w:t>
      </w:r>
      <w:r>
        <w:rPr>
          <w:sz w:val="23"/>
        </w:rPr>
        <w:t>housing</w:t>
      </w:r>
      <w:r>
        <w:rPr>
          <w:spacing w:val="-4"/>
          <w:sz w:val="23"/>
        </w:rPr>
        <w:t xml:space="preserve"> </w:t>
      </w:r>
      <w:r>
        <w:rPr>
          <w:sz w:val="23"/>
        </w:rPr>
        <w:t>has</w:t>
      </w:r>
      <w:r>
        <w:rPr>
          <w:sz w:val="23"/>
          <w:u w:val="single"/>
        </w:rPr>
        <w:t xml:space="preserve"> </w:t>
      </w:r>
      <w:r>
        <w:rPr>
          <w:sz w:val="23"/>
          <w:u w:val="single"/>
        </w:rPr>
        <w:tab/>
      </w:r>
      <w:r>
        <w:rPr>
          <w:sz w:val="23"/>
        </w:rPr>
        <w:t>.</w:t>
      </w:r>
    </w:p>
    <w:p w14:paraId="630E0F63" w14:textId="77777777" w:rsidR="00E17C6F" w:rsidRDefault="008C4A03">
      <w:pPr>
        <w:pStyle w:val="a5"/>
        <w:numPr>
          <w:ilvl w:val="1"/>
          <w:numId w:val="2"/>
        </w:numPr>
        <w:tabs>
          <w:tab w:val="left" w:pos="1024"/>
        </w:tabs>
        <w:spacing w:before="105"/>
        <w:ind w:left="1024" w:hanging="375"/>
        <w:rPr>
          <w:sz w:val="23"/>
        </w:rPr>
      </w:pPr>
      <w:r>
        <w:rPr>
          <w:sz w:val="23"/>
        </w:rPr>
        <w:t>increased its home</w:t>
      </w:r>
      <w:r>
        <w:rPr>
          <w:spacing w:val="-6"/>
          <w:sz w:val="23"/>
        </w:rPr>
        <w:t xml:space="preserve"> </w:t>
      </w:r>
      <w:r>
        <w:rPr>
          <w:sz w:val="23"/>
        </w:rPr>
        <w:t>supply</w:t>
      </w:r>
    </w:p>
    <w:p w14:paraId="2D713D41" w14:textId="77777777" w:rsidR="00E17C6F" w:rsidRDefault="008C4A03">
      <w:pPr>
        <w:pStyle w:val="a5"/>
        <w:numPr>
          <w:ilvl w:val="1"/>
          <w:numId w:val="2"/>
        </w:numPr>
        <w:tabs>
          <w:tab w:val="left" w:pos="1012"/>
        </w:tabs>
        <w:spacing w:before="105"/>
        <w:rPr>
          <w:sz w:val="23"/>
        </w:rPr>
      </w:pPr>
      <w:r>
        <w:rPr>
          <w:sz w:val="23"/>
        </w:rPr>
        <w:t>offered spending</w:t>
      </w:r>
      <w:r>
        <w:rPr>
          <w:spacing w:val="-4"/>
          <w:sz w:val="23"/>
        </w:rPr>
        <w:t xml:space="preserve"> </w:t>
      </w:r>
      <w:r>
        <w:rPr>
          <w:sz w:val="23"/>
        </w:rPr>
        <w:t>opportunities</w:t>
      </w:r>
    </w:p>
    <w:p w14:paraId="6C47BCDA" w14:textId="77777777" w:rsidR="00E17C6F" w:rsidRDefault="008C4A03">
      <w:pPr>
        <w:pStyle w:val="a5"/>
        <w:numPr>
          <w:ilvl w:val="1"/>
          <w:numId w:val="2"/>
        </w:numPr>
        <w:tabs>
          <w:tab w:val="left" w:pos="1012"/>
        </w:tabs>
        <w:spacing w:before="108"/>
        <w:rPr>
          <w:sz w:val="23"/>
        </w:rPr>
      </w:pPr>
      <w:r>
        <w:rPr>
          <w:sz w:val="23"/>
        </w:rPr>
        <w:t>suffered governm</w:t>
      </w:r>
      <w:r>
        <w:rPr>
          <w:sz w:val="23"/>
        </w:rPr>
        <w:t>ent</w:t>
      </w:r>
      <w:r>
        <w:rPr>
          <w:spacing w:val="-6"/>
          <w:sz w:val="23"/>
        </w:rPr>
        <w:t xml:space="preserve"> </w:t>
      </w:r>
      <w:r>
        <w:rPr>
          <w:sz w:val="23"/>
        </w:rPr>
        <w:t>biases</w:t>
      </w:r>
    </w:p>
    <w:p w14:paraId="1724FA06" w14:textId="77777777" w:rsidR="00E17C6F" w:rsidRDefault="008C4A03">
      <w:pPr>
        <w:pStyle w:val="a5"/>
        <w:numPr>
          <w:ilvl w:val="1"/>
          <w:numId w:val="2"/>
        </w:numPr>
        <w:tabs>
          <w:tab w:val="left" w:pos="1024"/>
        </w:tabs>
        <w:spacing w:before="105"/>
        <w:ind w:left="1024" w:hanging="375"/>
        <w:rPr>
          <w:sz w:val="23"/>
        </w:rPr>
      </w:pPr>
      <w:r>
        <w:rPr>
          <w:sz w:val="23"/>
        </w:rPr>
        <w:t>disappointed the</w:t>
      </w:r>
      <w:r>
        <w:rPr>
          <w:spacing w:val="-3"/>
          <w:sz w:val="23"/>
        </w:rPr>
        <w:t xml:space="preserve"> </w:t>
      </w:r>
      <w:r>
        <w:rPr>
          <w:sz w:val="23"/>
        </w:rPr>
        <w:t>government</w:t>
      </w:r>
    </w:p>
    <w:p w14:paraId="0098715B" w14:textId="77777777" w:rsidR="00E17C6F" w:rsidRDefault="00E17C6F">
      <w:pPr>
        <w:pStyle w:val="a3"/>
        <w:rPr>
          <w:sz w:val="24"/>
        </w:rPr>
      </w:pPr>
    </w:p>
    <w:p w14:paraId="734153DF" w14:textId="77777777" w:rsidR="00E17C6F" w:rsidRDefault="008C4A03">
      <w:pPr>
        <w:pStyle w:val="a5"/>
        <w:numPr>
          <w:ilvl w:val="0"/>
          <w:numId w:val="2"/>
        </w:numPr>
        <w:tabs>
          <w:tab w:val="left" w:pos="561"/>
          <w:tab w:val="left" w:pos="5811"/>
        </w:tabs>
        <w:spacing w:before="199"/>
        <w:ind w:left="560" w:hanging="331"/>
        <w:rPr>
          <w:sz w:val="23"/>
        </w:rPr>
      </w:pPr>
      <w:r>
        <w:rPr>
          <w:sz w:val="23"/>
        </w:rPr>
        <w:t>According to Paragraph 5, George</w:t>
      </w:r>
      <w:r>
        <w:rPr>
          <w:spacing w:val="-10"/>
          <w:sz w:val="23"/>
        </w:rPr>
        <w:t xml:space="preserve"> </w:t>
      </w:r>
      <w:r>
        <w:rPr>
          <w:sz w:val="23"/>
        </w:rPr>
        <w:t>Osborne</w:t>
      </w:r>
      <w:r>
        <w:rPr>
          <w:spacing w:val="-3"/>
          <w:sz w:val="23"/>
        </w:rPr>
        <w:t xml:space="preserve"> </w:t>
      </w:r>
      <w:r>
        <w:rPr>
          <w:sz w:val="23"/>
        </w:rPr>
        <w:t>may</w:t>
      </w:r>
      <w:r>
        <w:rPr>
          <w:sz w:val="23"/>
          <w:u w:val="single"/>
        </w:rPr>
        <w:t xml:space="preserve"> </w:t>
      </w:r>
      <w:r>
        <w:rPr>
          <w:sz w:val="23"/>
          <w:u w:val="single"/>
        </w:rPr>
        <w:tab/>
      </w:r>
      <w:r>
        <w:rPr>
          <w:sz w:val="23"/>
        </w:rPr>
        <w:t>.</w:t>
      </w:r>
    </w:p>
    <w:p w14:paraId="2C3B8B79" w14:textId="77777777" w:rsidR="00E17C6F" w:rsidRDefault="008C4A03">
      <w:pPr>
        <w:pStyle w:val="a5"/>
        <w:numPr>
          <w:ilvl w:val="1"/>
          <w:numId w:val="2"/>
        </w:numPr>
        <w:tabs>
          <w:tab w:val="left" w:pos="1024"/>
        </w:tabs>
        <w:spacing w:before="105"/>
        <w:ind w:left="1024" w:hanging="375"/>
        <w:rPr>
          <w:sz w:val="23"/>
        </w:rPr>
      </w:pPr>
      <w:r>
        <w:rPr>
          <w:sz w:val="23"/>
        </w:rPr>
        <w:t>allow greater government debt for</w:t>
      </w:r>
      <w:r>
        <w:rPr>
          <w:spacing w:val="-7"/>
          <w:sz w:val="23"/>
        </w:rPr>
        <w:t xml:space="preserve"> </w:t>
      </w:r>
      <w:r>
        <w:rPr>
          <w:sz w:val="23"/>
        </w:rPr>
        <w:t>housing</w:t>
      </w:r>
    </w:p>
    <w:p w14:paraId="036270E9" w14:textId="77777777" w:rsidR="00E17C6F" w:rsidRDefault="008C4A03">
      <w:pPr>
        <w:pStyle w:val="a5"/>
        <w:numPr>
          <w:ilvl w:val="1"/>
          <w:numId w:val="2"/>
        </w:numPr>
        <w:tabs>
          <w:tab w:val="left" w:pos="1012"/>
        </w:tabs>
        <w:spacing w:before="105"/>
        <w:rPr>
          <w:sz w:val="23"/>
        </w:rPr>
      </w:pPr>
      <w:r>
        <w:rPr>
          <w:sz w:val="23"/>
        </w:rPr>
        <w:t>stop local authorities from building</w:t>
      </w:r>
      <w:r>
        <w:rPr>
          <w:spacing w:val="-6"/>
          <w:sz w:val="23"/>
        </w:rPr>
        <w:t xml:space="preserve"> </w:t>
      </w:r>
      <w:r>
        <w:rPr>
          <w:sz w:val="23"/>
        </w:rPr>
        <w:t>homes</w:t>
      </w:r>
    </w:p>
    <w:p w14:paraId="729246D9" w14:textId="77777777" w:rsidR="00E17C6F" w:rsidRDefault="008C4A03">
      <w:pPr>
        <w:pStyle w:val="a5"/>
        <w:numPr>
          <w:ilvl w:val="1"/>
          <w:numId w:val="2"/>
        </w:numPr>
        <w:tabs>
          <w:tab w:val="left" w:pos="1012"/>
        </w:tabs>
        <w:spacing w:before="107"/>
        <w:rPr>
          <w:sz w:val="23"/>
        </w:rPr>
      </w:pPr>
      <w:r>
        <w:rPr>
          <w:sz w:val="23"/>
        </w:rPr>
        <w:t>prepare to reduce housing stock</w:t>
      </w:r>
      <w:r>
        <w:rPr>
          <w:spacing w:val="-9"/>
          <w:sz w:val="23"/>
        </w:rPr>
        <w:t xml:space="preserve"> </w:t>
      </w:r>
      <w:r>
        <w:rPr>
          <w:sz w:val="23"/>
        </w:rPr>
        <w:t>debt</w:t>
      </w:r>
    </w:p>
    <w:p w14:paraId="70B4F97A" w14:textId="77777777" w:rsidR="00E17C6F" w:rsidRDefault="008C4A03">
      <w:pPr>
        <w:pStyle w:val="a5"/>
        <w:numPr>
          <w:ilvl w:val="1"/>
          <w:numId w:val="2"/>
        </w:numPr>
        <w:tabs>
          <w:tab w:val="left" w:pos="1024"/>
        </w:tabs>
        <w:spacing w:before="106"/>
        <w:ind w:left="1024" w:hanging="375"/>
        <w:rPr>
          <w:sz w:val="23"/>
        </w:rPr>
      </w:pPr>
      <w:r>
        <w:rPr>
          <w:sz w:val="23"/>
        </w:rPr>
        <w:t>release a lifted GDP growth</w:t>
      </w:r>
      <w:r>
        <w:rPr>
          <w:spacing w:val="-20"/>
          <w:sz w:val="23"/>
        </w:rPr>
        <w:t xml:space="preserve"> </w:t>
      </w:r>
      <w:r>
        <w:rPr>
          <w:sz w:val="23"/>
        </w:rPr>
        <w:t>forecast</w:t>
      </w:r>
    </w:p>
    <w:p w14:paraId="69D3A6E4" w14:textId="77777777" w:rsidR="00E17C6F" w:rsidRDefault="00E17C6F">
      <w:pPr>
        <w:pStyle w:val="a3"/>
        <w:rPr>
          <w:sz w:val="24"/>
        </w:rPr>
      </w:pPr>
    </w:p>
    <w:p w14:paraId="77B6767B" w14:textId="77777777" w:rsidR="00E17C6F" w:rsidRDefault="008C4A03">
      <w:pPr>
        <w:pStyle w:val="a5"/>
        <w:numPr>
          <w:ilvl w:val="0"/>
          <w:numId w:val="2"/>
        </w:numPr>
        <w:tabs>
          <w:tab w:val="left" w:pos="631"/>
          <w:tab w:val="left" w:pos="6601"/>
        </w:tabs>
        <w:spacing w:before="198"/>
        <w:ind w:left="630" w:hanging="401"/>
        <w:rPr>
          <w:sz w:val="23"/>
        </w:rPr>
      </w:pPr>
      <w:r>
        <w:rPr>
          <w:sz w:val="23"/>
        </w:rPr>
        <w:t xml:space="preserve">It </w:t>
      </w:r>
      <w:r>
        <w:rPr>
          <w:sz w:val="23"/>
        </w:rPr>
        <w:t>can be inferred that a stable rental</w:t>
      </w:r>
      <w:r>
        <w:rPr>
          <w:spacing w:val="-15"/>
          <w:sz w:val="23"/>
        </w:rPr>
        <w:t xml:space="preserve"> </w:t>
      </w:r>
      <w:r>
        <w:rPr>
          <w:sz w:val="23"/>
        </w:rPr>
        <w:t>environment</w:t>
      </w:r>
      <w:r>
        <w:rPr>
          <w:spacing w:val="-3"/>
          <w:sz w:val="23"/>
        </w:rPr>
        <w:t xml:space="preserve"> </w:t>
      </w:r>
      <w:r>
        <w:rPr>
          <w:sz w:val="23"/>
        </w:rPr>
        <w:t>would</w:t>
      </w:r>
      <w:r>
        <w:rPr>
          <w:sz w:val="23"/>
          <w:u w:val="single"/>
        </w:rPr>
        <w:t xml:space="preserve"> </w:t>
      </w:r>
      <w:r>
        <w:rPr>
          <w:sz w:val="23"/>
          <w:u w:val="single"/>
        </w:rPr>
        <w:tab/>
      </w:r>
      <w:r>
        <w:rPr>
          <w:sz w:val="23"/>
        </w:rPr>
        <w:t>.</w:t>
      </w:r>
    </w:p>
    <w:p w14:paraId="2DEC3DFA" w14:textId="77777777" w:rsidR="00E17C6F" w:rsidRDefault="008C4A03">
      <w:pPr>
        <w:pStyle w:val="a5"/>
        <w:numPr>
          <w:ilvl w:val="1"/>
          <w:numId w:val="2"/>
        </w:numPr>
        <w:tabs>
          <w:tab w:val="left" w:pos="1024"/>
        </w:tabs>
        <w:spacing w:before="105"/>
        <w:ind w:left="1024" w:hanging="375"/>
        <w:rPr>
          <w:sz w:val="23"/>
        </w:rPr>
      </w:pPr>
      <w:r>
        <w:rPr>
          <w:sz w:val="23"/>
        </w:rPr>
        <w:t>lower the costs of registered</w:t>
      </w:r>
      <w:r>
        <w:rPr>
          <w:spacing w:val="-6"/>
          <w:sz w:val="23"/>
        </w:rPr>
        <w:t xml:space="preserve"> </w:t>
      </w:r>
      <w:r>
        <w:rPr>
          <w:sz w:val="23"/>
        </w:rPr>
        <w:t>providers</w:t>
      </w:r>
    </w:p>
    <w:p w14:paraId="5B126BDF" w14:textId="77777777" w:rsidR="00E17C6F" w:rsidRDefault="008C4A03">
      <w:pPr>
        <w:pStyle w:val="a5"/>
        <w:numPr>
          <w:ilvl w:val="1"/>
          <w:numId w:val="2"/>
        </w:numPr>
        <w:tabs>
          <w:tab w:val="left" w:pos="1012"/>
        </w:tabs>
        <w:spacing w:before="106"/>
        <w:rPr>
          <w:sz w:val="23"/>
        </w:rPr>
      </w:pPr>
      <w:r>
        <w:rPr>
          <w:sz w:val="23"/>
        </w:rPr>
        <w:t>lessen the impact of government</w:t>
      </w:r>
      <w:r>
        <w:rPr>
          <w:spacing w:val="-7"/>
          <w:sz w:val="23"/>
        </w:rPr>
        <w:t xml:space="preserve"> </w:t>
      </w:r>
      <w:r>
        <w:rPr>
          <w:sz w:val="23"/>
        </w:rPr>
        <w:t>interference</w:t>
      </w:r>
    </w:p>
    <w:p w14:paraId="6CC131DC" w14:textId="77777777" w:rsidR="00E17C6F" w:rsidRDefault="008C4A03">
      <w:pPr>
        <w:pStyle w:val="a5"/>
        <w:numPr>
          <w:ilvl w:val="1"/>
          <w:numId w:val="2"/>
        </w:numPr>
        <w:tabs>
          <w:tab w:val="left" w:pos="1012"/>
        </w:tabs>
        <w:spacing w:before="107"/>
        <w:rPr>
          <w:sz w:val="23"/>
        </w:rPr>
      </w:pPr>
      <w:r>
        <w:rPr>
          <w:sz w:val="23"/>
        </w:rPr>
        <w:t>contribute to funding new</w:t>
      </w:r>
      <w:r>
        <w:rPr>
          <w:spacing w:val="-4"/>
          <w:sz w:val="23"/>
        </w:rPr>
        <w:t xml:space="preserve"> </w:t>
      </w:r>
      <w:r>
        <w:rPr>
          <w:sz w:val="23"/>
        </w:rPr>
        <w:t>developments</w:t>
      </w:r>
    </w:p>
    <w:p w14:paraId="4AA2BBAF" w14:textId="77777777" w:rsidR="00E17C6F" w:rsidRDefault="008C4A03">
      <w:pPr>
        <w:pStyle w:val="a5"/>
        <w:numPr>
          <w:ilvl w:val="1"/>
          <w:numId w:val="2"/>
        </w:numPr>
        <w:tabs>
          <w:tab w:val="left" w:pos="1024"/>
        </w:tabs>
        <w:spacing w:before="105"/>
        <w:ind w:left="1024" w:hanging="375"/>
        <w:rPr>
          <w:sz w:val="23"/>
        </w:rPr>
      </w:pPr>
      <w:r>
        <w:rPr>
          <w:sz w:val="23"/>
        </w:rPr>
        <w:t>relieve the ministers of</w:t>
      </w:r>
      <w:r>
        <w:rPr>
          <w:spacing w:val="-6"/>
          <w:sz w:val="23"/>
        </w:rPr>
        <w:t xml:space="preserve"> </w:t>
      </w:r>
      <w:r>
        <w:rPr>
          <w:sz w:val="23"/>
        </w:rPr>
        <w:t>responsibilities</w:t>
      </w:r>
    </w:p>
    <w:p w14:paraId="6006FEAA" w14:textId="77777777" w:rsidR="00E17C6F" w:rsidRDefault="00E17C6F">
      <w:pPr>
        <w:pStyle w:val="a3"/>
        <w:rPr>
          <w:sz w:val="24"/>
        </w:rPr>
      </w:pPr>
    </w:p>
    <w:p w14:paraId="0764B4A6" w14:textId="77777777" w:rsidR="00E17C6F" w:rsidRDefault="008C4A03">
      <w:pPr>
        <w:pStyle w:val="a5"/>
        <w:numPr>
          <w:ilvl w:val="0"/>
          <w:numId w:val="2"/>
        </w:numPr>
        <w:tabs>
          <w:tab w:val="left" w:pos="631"/>
          <w:tab w:val="left" w:pos="6651"/>
        </w:tabs>
        <w:spacing w:before="199"/>
        <w:ind w:left="630" w:hanging="401"/>
        <w:rPr>
          <w:sz w:val="23"/>
        </w:rPr>
      </w:pPr>
      <w:r>
        <w:rPr>
          <w:sz w:val="23"/>
        </w:rPr>
        <w:t xml:space="preserve">The author believes that after </w:t>
      </w:r>
      <w:r>
        <w:rPr>
          <w:sz w:val="23"/>
        </w:rPr>
        <w:t>2015, the</w:t>
      </w:r>
      <w:r>
        <w:rPr>
          <w:spacing w:val="-13"/>
          <w:sz w:val="23"/>
        </w:rPr>
        <w:t xml:space="preserve"> </w:t>
      </w:r>
      <w:r>
        <w:rPr>
          <w:sz w:val="23"/>
        </w:rPr>
        <w:t>government</w:t>
      </w:r>
      <w:r>
        <w:rPr>
          <w:spacing w:val="-3"/>
          <w:sz w:val="23"/>
        </w:rPr>
        <w:t xml:space="preserve"> </w:t>
      </w:r>
      <w:r>
        <w:rPr>
          <w:sz w:val="23"/>
        </w:rPr>
        <w:t>may</w:t>
      </w:r>
      <w:r>
        <w:rPr>
          <w:sz w:val="23"/>
          <w:u w:val="single"/>
        </w:rPr>
        <w:t xml:space="preserve"> </w:t>
      </w:r>
      <w:r>
        <w:rPr>
          <w:sz w:val="23"/>
          <w:u w:val="single"/>
        </w:rPr>
        <w:tab/>
      </w:r>
      <w:r>
        <w:rPr>
          <w:sz w:val="23"/>
        </w:rPr>
        <w:t>.</w:t>
      </w:r>
    </w:p>
    <w:p w14:paraId="3D730591" w14:textId="77777777" w:rsidR="00E17C6F" w:rsidRDefault="008C4A03">
      <w:pPr>
        <w:pStyle w:val="a5"/>
        <w:numPr>
          <w:ilvl w:val="1"/>
          <w:numId w:val="2"/>
        </w:numPr>
        <w:tabs>
          <w:tab w:val="left" w:pos="1024"/>
        </w:tabs>
        <w:spacing w:before="105"/>
        <w:ind w:left="1024" w:hanging="375"/>
        <w:rPr>
          <w:sz w:val="23"/>
        </w:rPr>
      </w:pPr>
      <w:r>
        <w:rPr>
          <w:sz w:val="23"/>
        </w:rPr>
        <w:t>implement more policies to support</w:t>
      </w:r>
      <w:r>
        <w:rPr>
          <w:spacing w:val="-13"/>
          <w:sz w:val="23"/>
        </w:rPr>
        <w:t xml:space="preserve"> </w:t>
      </w:r>
      <w:r>
        <w:rPr>
          <w:sz w:val="23"/>
        </w:rPr>
        <w:t>housing</w:t>
      </w:r>
    </w:p>
    <w:p w14:paraId="00A96D89" w14:textId="77777777" w:rsidR="00E17C6F" w:rsidRDefault="008C4A03">
      <w:pPr>
        <w:pStyle w:val="a5"/>
        <w:numPr>
          <w:ilvl w:val="1"/>
          <w:numId w:val="2"/>
        </w:numPr>
        <w:tabs>
          <w:tab w:val="left" w:pos="1012"/>
        </w:tabs>
        <w:spacing w:before="105"/>
        <w:rPr>
          <w:sz w:val="23"/>
        </w:rPr>
      </w:pPr>
      <w:r>
        <w:rPr>
          <w:sz w:val="23"/>
        </w:rPr>
        <w:t>review the need for large-scale public</w:t>
      </w:r>
      <w:r>
        <w:rPr>
          <w:spacing w:val="-23"/>
          <w:sz w:val="23"/>
        </w:rPr>
        <w:t xml:space="preserve"> </w:t>
      </w:r>
      <w:r>
        <w:rPr>
          <w:sz w:val="23"/>
        </w:rPr>
        <w:t>grants</w:t>
      </w:r>
    </w:p>
    <w:p w14:paraId="7EDBDCC9" w14:textId="77777777" w:rsidR="00E17C6F" w:rsidRDefault="008C4A03">
      <w:pPr>
        <w:pStyle w:val="a5"/>
        <w:numPr>
          <w:ilvl w:val="1"/>
          <w:numId w:val="2"/>
        </w:numPr>
        <w:tabs>
          <w:tab w:val="left" w:pos="1012"/>
        </w:tabs>
        <w:spacing w:before="108"/>
        <w:rPr>
          <w:sz w:val="23"/>
        </w:rPr>
      </w:pPr>
      <w:r>
        <w:rPr>
          <w:sz w:val="23"/>
        </w:rPr>
        <w:t>renew the affordable housing grants</w:t>
      </w:r>
      <w:r>
        <w:rPr>
          <w:spacing w:val="-7"/>
          <w:sz w:val="23"/>
        </w:rPr>
        <w:t xml:space="preserve"> </w:t>
      </w:r>
      <w:proofErr w:type="spellStart"/>
      <w:r>
        <w:rPr>
          <w:sz w:val="23"/>
        </w:rPr>
        <w:t>programme</w:t>
      </w:r>
      <w:proofErr w:type="spellEnd"/>
    </w:p>
    <w:p w14:paraId="53B1F7D1" w14:textId="77777777" w:rsidR="00E17C6F" w:rsidRDefault="008C4A03">
      <w:pPr>
        <w:pStyle w:val="a5"/>
        <w:numPr>
          <w:ilvl w:val="1"/>
          <w:numId w:val="2"/>
        </w:numPr>
        <w:tabs>
          <w:tab w:val="left" w:pos="1024"/>
        </w:tabs>
        <w:spacing w:before="105"/>
        <w:ind w:left="1024" w:hanging="375"/>
        <w:rPr>
          <w:sz w:val="23"/>
        </w:rPr>
      </w:pPr>
      <w:r>
        <w:rPr>
          <w:sz w:val="23"/>
        </w:rPr>
        <w:t>stop generous funding to the housing</w:t>
      </w:r>
      <w:r>
        <w:rPr>
          <w:spacing w:val="-7"/>
          <w:sz w:val="23"/>
        </w:rPr>
        <w:t xml:space="preserve"> </w:t>
      </w:r>
      <w:r>
        <w:rPr>
          <w:sz w:val="23"/>
        </w:rPr>
        <w:t>sector</w:t>
      </w:r>
    </w:p>
    <w:p w14:paraId="6D7CE869" w14:textId="77777777" w:rsidR="00E17C6F" w:rsidRDefault="00E17C6F"/>
    <w:p w14:paraId="6BECFC07" w14:textId="77777777" w:rsidR="00E17C6F" w:rsidRDefault="00E17C6F"/>
    <w:p w14:paraId="7D8D8A5B" w14:textId="77777777" w:rsidR="00E17C6F" w:rsidRDefault="00E17C6F"/>
    <w:p w14:paraId="3A01C1F7" w14:textId="77777777" w:rsidR="00E17C6F" w:rsidRDefault="00E17C6F"/>
    <w:p w14:paraId="707AF2C6" w14:textId="77777777" w:rsidR="00E17C6F" w:rsidRDefault="00E17C6F"/>
    <w:p w14:paraId="37C09229" w14:textId="77777777" w:rsidR="00E17C6F" w:rsidRDefault="00E17C6F"/>
    <w:p w14:paraId="71B40F06" w14:textId="77777777" w:rsidR="00E17C6F" w:rsidRDefault="00E17C6F"/>
    <w:p w14:paraId="23B15B1B" w14:textId="77777777" w:rsidR="00E17C6F" w:rsidRDefault="008C4A03">
      <w:pPr>
        <w:pStyle w:val="2"/>
        <w:spacing w:before="111" w:line="348" w:lineRule="auto"/>
        <w:ind w:right="8225"/>
      </w:pPr>
      <w:r>
        <w:lastRenderedPageBreak/>
        <w:t>Part B Directions:</w:t>
      </w:r>
    </w:p>
    <w:p w14:paraId="6600F372" w14:textId="77777777" w:rsidR="00E17C6F" w:rsidRDefault="008C4A03">
      <w:pPr>
        <w:pStyle w:val="a3"/>
        <w:spacing w:line="283" w:lineRule="auto"/>
        <w:ind w:left="229" w:right="1362"/>
        <w:jc w:val="both"/>
      </w:pPr>
      <w:r>
        <w:t xml:space="preserve">Read the </w:t>
      </w:r>
      <w:r>
        <w:t xml:space="preserve">following text and match </w:t>
      </w:r>
      <w:proofErr w:type="gramStart"/>
      <w:r>
        <w:t>each  of</w:t>
      </w:r>
      <w:proofErr w:type="gramEnd"/>
      <w:r>
        <w:t xml:space="preserve"> the  numbered items  in the  left  column to its corresponding  information in  the right  column.  There are </w:t>
      </w:r>
      <w:proofErr w:type="gramStart"/>
      <w:r>
        <w:t>two  extra</w:t>
      </w:r>
      <w:proofErr w:type="gramEnd"/>
      <w:r>
        <w:t xml:space="preserve"> choices  in the right column. Mark your answers on the ANSWER</w:t>
      </w:r>
      <w:r>
        <w:rPr>
          <w:spacing w:val="-27"/>
        </w:rPr>
        <w:t xml:space="preserve"> </w:t>
      </w:r>
      <w:r>
        <w:rPr>
          <w:spacing w:val="-5"/>
        </w:rPr>
        <w:t xml:space="preserve">SHEERT. </w:t>
      </w:r>
      <w:r>
        <w:t>(10 points)</w:t>
      </w:r>
    </w:p>
    <w:p w14:paraId="4D88580C" w14:textId="77777777" w:rsidR="00E17C6F" w:rsidRDefault="00E17C6F">
      <w:pPr>
        <w:pStyle w:val="a3"/>
        <w:spacing w:before="1"/>
        <w:rPr>
          <w:sz w:val="26"/>
        </w:rPr>
      </w:pPr>
    </w:p>
    <w:p w14:paraId="02A692F7" w14:textId="77777777" w:rsidR="00E17C6F" w:rsidRDefault="008C4A03">
      <w:pPr>
        <w:pStyle w:val="a3"/>
        <w:spacing w:line="285" w:lineRule="auto"/>
        <w:ind w:left="229" w:right="1364" w:firstLine="458"/>
        <w:jc w:val="both"/>
      </w:pPr>
      <w:r>
        <w:t>Emerging in the la</w:t>
      </w:r>
      <w:r>
        <w:t xml:space="preserve">te Sixties and reaching a peak in the </w:t>
      </w:r>
      <w:proofErr w:type="gramStart"/>
      <w:r>
        <w:t>Seventies,  Land</w:t>
      </w:r>
      <w:proofErr w:type="gramEnd"/>
      <w:r>
        <w:t xml:space="preserve"> Art    was one of a range  of  new forms,  including Body Art,  Performance Art,  Action  Art and Installation Art, which pushed art beyond the traditional confines of the  studio and </w:t>
      </w:r>
      <w:r>
        <w:rPr>
          <w:spacing w:val="-3"/>
        </w:rPr>
        <w:t xml:space="preserve">gallery. </w:t>
      </w:r>
      <w:r>
        <w:t>Rather t</w:t>
      </w:r>
      <w:r>
        <w:t>han portraying landscape, land artists used the physical substance of the land itself as their</w:t>
      </w:r>
      <w:r>
        <w:rPr>
          <w:spacing w:val="-27"/>
        </w:rPr>
        <w:t xml:space="preserve"> </w:t>
      </w:r>
      <w:r>
        <w:t>medium.</w:t>
      </w:r>
    </w:p>
    <w:p w14:paraId="4B60AF99" w14:textId="77777777" w:rsidR="00E17C6F" w:rsidRDefault="008C4A03">
      <w:pPr>
        <w:pStyle w:val="a3"/>
        <w:spacing w:before="6" w:line="285" w:lineRule="auto"/>
        <w:ind w:left="229" w:right="1363" w:firstLine="458"/>
        <w:jc w:val="both"/>
      </w:pPr>
      <w:r>
        <w:t xml:space="preserve">The British land art, typified by Richard </w:t>
      </w:r>
      <w:r>
        <w:rPr>
          <w:spacing w:val="-3"/>
        </w:rPr>
        <w:t xml:space="preserve">Long’s </w:t>
      </w:r>
      <w:r>
        <w:t xml:space="preserve">piece, was not only more domestically scaled, but a lot </w:t>
      </w:r>
      <w:proofErr w:type="gramStart"/>
      <w:r>
        <w:t>quirkier  than</w:t>
      </w:r>
      <w:proofErr w:type="gramEnd"/>
      <w:r>
        <w:t xml:space="preserve">  its  American  counterpart.  </w:t>
      </w:r>
      <w:proofErr w:type="gramStart"/>
      <w:r>
        <w:t>Ind</w:t>
      </w:r>
      <w:r>
        <w:t>eed,  while</w:t>
      </w:r>
      <w:proofErr w:type="gramEnd"/>
      <w:r>
        <w:t xml:space="preserve"> you might assume that an exhibition of Land Art would consist  only  of  records of works rather than the works themselves,  </w:t>
      </w:r>
      <w:r>
        <w:rPr>
          <w:spacing w:val="-3"/>
        </w:rPr>
        <w:t xml:space="preserve">Long’s  </w:t>
      </w:r>
      <w:r>
        <w:t xml:space="preserve">photograph of his  work  is the work. Since his “action” is in the past, </w:t>
      </w:r>
      <w:proofErr w:type="gramStart"/>
      <w:r>
        <w:t>the  photograph</w:t>
      </w:r>
      <w:proofErr w:type="gramEnd"/>
      <w:r>
        <w:t xml:space="preserve">  is  its  sole  </w:t>
      </w:r>
      <w:r>
        <w:t>embodiment.</w:t>
      </w:r>
    </w:p>
    <w:p w14:paraId="573D5E52" w14:textId="77777777" w:rsidR="00E17C6F" w:rsidRDefault="008C4A03">
      <w:pPr>
        <w:pStyle w:val="a3"/>
        <w:spacing w:before="8" w:line="285" w:lineRule="auto"/>
        <w:ind w:left="229" w:right="1363" w:firstLine="458"/>
        <w:jc w:val="both"/>
      </w:pPr>
      <w:r>
        <w:t xml:space="preserve">That might seem rather an obscure point, but it sets the tone for an </w:t>
      </w:r>
      <w:proofErr w:type="gramStart"/>
      <w:r>
        <w:t>exhibition  that</w:t>
      </w:r>
      <w:proofErr w:type="gramEnd"/>
      <w:r>
        <w:t xml:space="preserve"> contains a lot of black-and-white photographs and relatively  few  natural  objects.</w:t>
      </w:r>
    </w:p>
    <w:p w14:paraId="6858432F" w14:textId="77777777" w:rsidR="00E17C6F" w:rsidRDefault="008C4A03">
      <w:pPr>
        <w:pStyle w:val="a3"/>
        <w:spacing w:before="3" w:line="288" w:lineRule="auto"/>
        <w:ind w:left="229" w:right="1361" w:firstLine="458"/>
        <w:jc w:val="both"/>
      </w:pPr>
      <w:r>
        <w:t xml:space="preserve">Long is Britain’s best-known Land Artist and his Stone Circle, a perfect </w:t>
      </w:r>
      <w:r>
        <w:t xml:space="preserve">ring     of purplish rocks from Portishead </w:t>
      </w:r>
      <w:proofErr w:type="gramStart"/>
      <w:r>
        <w:t>beach  laid</w:t>
      </w:r>
      <w:proofErr w:type="gramEnd"/>
      <w:r>
        <w:t xml:space="preserve">  out  on  the  gallery  floor, represents the elegant, rarefied side of the form.  The Boyle </w:t>
      </w:r>
      <w:proofErr w:type="gramStart"/>
      <w:r>
        <w:rPr>
          <w:spacing w:val="-3"/>
        </w:rPr>
        <w:t xml:space="preserve">Family,  </w:t>
      </w:r>
      <w:r>
        <w:t>on</w:t>
      </w:r>
      <w:proofErr w:type="gramEnd"/>
      <w:r>
        <w:t xml:space="preserve"> the other hand, stand   for its </w:t>
      </w:r>
      <w:r>
        <w:rPr>
          <w:spacing w:val="-3"/>
        </w:rPr>
        <w:t xml:space="preserve">dirty, </w:t>
      </w:r>
      <w:r>
        <w:t>urban aspect. Comprising artists Mark Boyle and Joan Hill</w:t>
      </w:r>
      <w:r>
        <w:t xml:space="preserve">s and their children, they recreated random sections of the British landscape on gallery walls. Their Olaf Street </w:t>
      </w:r>
      <w:r>
        <w:rPr>
          <w:spacing w:val="-3"/>
        </w:rPr>
        <w:t xml:space="preserve">Study, </w:t>
      </w:r>
      <w:r>
        <w:t xml:space="preserve">a square of brick-strewn waste ground, is one of the few works here to embrace the commonplaceness that </w:t>
      </w:r>
      <w:proofErr w:type="spellStart"/>
      <w:r>
        <w:t>characterises</w:t>
      </w:r>
      <w:proofErr w:type="spellEnd"/>
      <w:r>
        <w:t xml:space="preserve"> most of our exper</w:t>
      </w:r>
      <w:r>
        <w:t>ience</w:t>
      </w:r>
      <w:r>
        <w:rPr>
          <w:spacing w:val="28"/>
        </w:rPr>
        <w:t xml:space="preserve"> </w:t>
      </w:r>
      <w:r>
        <w:t>of</w:t>
      </w:r>
      <w:r>
        <w:rPr>
          <w:spacing w:val="30"/>
        </w:rPr>
        <w:t xml:space="preserve"> </w:t>
      </w:r>
      <w:r>
        <w:t>the</w:t>
      </w:r>
      <w:r>
        <w:rPr>
          <w:spacing w:val="30"/>
        </w:rPr>
        <w:t xml:space="preserve"> </w:t>
      </w:r>
      <w:r>
        <w:t>landscape</w:t>
      </w:r>
      <w:r>
        <w:rPr>
          <w:spacing w:val="28"/>
        </w:rPr>
        <w:t xml:space="preserve"> </w:t>
      </w:r>
      <w:r>
        <w:t>most</w:t>
      </w:r>
      <w:r>
        <w:rPr>
          <w:spacing w:val="30"/>
        </w:rPr>
        <w:t xml:space="preserve"> </w:t>
      </w:r>
      <w:r>
        <w:t>of</w:t>
      </w:r>
      <w:r>
        <w:rPr>
          <w:spacing w:val="32"/>
        </w:rPr>
        <w:t xml:space="preserve"> </w:t>
      </w:r>
      <w:r>
        <w:t>the</w:t>
      </w:r>
      <w:r>
        <w:rPr>
          <w:spacing w:val="28"/>
        </w:rPr>
        <w:t xml:space="preserve"> </w:t>
      </w:r>
      <w:r>
        <w:t>time.</w:t>
      </w:r>
    </w:p>
    <w:p w14:paraId="1D164249" w14:textId="77777777" w:rsidR="00E17C6F" w:rsidRDefault="008C4A03">
      <w:pPr>
        <w:pStyle w:val="a3"/>
        <w:spacing w:line="285" w:lineRule="auto"/>
        <w:ind w:left="229" w:right="1363" w:firstLine="458"/>
        <w:jc w:val="both"/>
      </w:pPr>
      <w:r>
        <w:t xml:space="preserve">Parks feature, particularly in the earlier works, such as John </w:t>
      </w:r>
      <w:proofErr w:type="gramStart"/>
      <w:r>
        <w:t>Hilliard’s  very</w:t>
      </w:r>
      <w:proofErr w:type="gramEnd"/>
      <w:r>
        <w:t xml:space="preserve"> funny Across the Park, in which a long-haired stroller is variously smiled at by a pretty girl and unwittingly assaulted in a </w:t>
      </w:r>
      <w:r>
        <w:t>sequence of images that turn out to be different parts of the same</w:t>
      </w:r>
      <w:r>
        <w:rPr>
          <w:spacing w:val="45"/>
        </w:rPr>
        <w:t xml:space="preserve"> </w:t>
      </w:r>
      <w:r>
        <w:t>photograph.</w:t>
      </w:r>
    </w:p>
    <w:p w14:paraId="79F9A6AF" w14:textId="77777777" w:rsidR="00E17C6F" w:rsidRDefault="008C4A03">
      <w:pPr>
        <w:pStyle w:val="a3"/>
        <w:spacing w:line="285" w:lineRule="auto"/>
        <w:ind w:left="229" w:right="1357" w:firstLine="458"/>
        <w:jc w:val="both"/>
      </w:pPr>
      <w:r>
        <w:t xml:space="preserve">Generally however British land artists preferred to get away from towns, gravitating towards landscapes that are </w:t>
      </w:r>
      <w:proofErr w:type="gramStart"/>
      <w:r>
        <w:t>traditionally  considered</w:t>
      </w:r>
      <w:proofErr w:type="gramEnd"/>
      <w:r>
        <w:t xml:space="preserve">  beautiful  such  as the Lake District</w:t>
      </w:r>
      <w:r>
        <w:t xml:space="preserve"> or the Wiltshire Downs. While it probably wasn’t apparent at the time, much of this work is permeated </w:t>
      </w:r>
      <w:proofErr w:type="gramStart"/>
      <w:r>
        <w:t>by  a</w:t>
      </w:r>
      <w:proofErr w:type="gramEnd"/>
      <w:r>
        <w:t xml:space="preserve">  spirit  of  romantic  escapism that the  likes of </w:t>
      </w:r>
      <w:r>
        <w:rPr>
          <w:spacing w:val="-3"/>
        </w:rPr>
        <w:t xml:space="preserve">Wordsworth </w:t>
      </w:r>
      <w:r>
        <w:t xml:space="preserve">would have readily understood. Derek </w:t>
      </w:r>
      <w:proofErr w:type="spellStart"/>
      <w:r>
        <w:t>Jarman’s</w:t>
      </w:r>
      <w:proofErr w:type="spellEnd"/>
      <w:r>
        <w:t xml:space="preserve"> yellow-tinted film </w:t>
      </w:r>
      <w:r>
        <w:rPr>
          <w:spacing w:val="-3"/>
        </w:rPr>
        <w:t xml:space="preserve">Towards </w:t>
      </w:r>
      <w:r>
        <w:rPr>
          <w:spacing w:val="-5"/>
        </w:rPr>
        <w:t xml:space="preserve">Avebury, </w:t>
      </w:r>
      <w:r>
        <w:t>a c</w:t>
      </w:r>
      <w:r>
        <w:t>ollection of long, mostly still shots of the Wiltshire landscape, evokes a tradition of English landscape painting stretching</w:t>
      </w:r>
      <w:r>
        <w:rPr>
          <w:spacing w:val="38"/>
        </w:rPr>
        <w:t xml:space="preserve"> </w:t>
      </w:r>
      <w:r>
        <w:t>from</w:t>
      </w:r>
      <w:r>
        <w:rPr>
          <w:rFonts w:eastAsia="宋体" w:hint="eastAsia"/>
          <w:lang w:eastAsia="zh-CN"/>
        </w:rPr>
        <w:t xml:space="preserve"> </w:t>
      </w:r>
      <w:r>
        <w:t>Samuel Palmer to Paul Nash.</w:t>
      </w:r>
    </w:p>
    <w:p w14:paraId="797C824E" w14:textId="77777777" w:rsidR="00E17C6F" w:rsidRDefault="008C4A03">
      <w:pPr>
        <w:pStyle w:val="a3"/>
        <w:spacing w:before="38" w:line="285" w:lineRule="auto"/>
        <w:ind w:left="229" w:right="1361" w:firstLine="458"/>
        <w:jc w:val="both"/>
      </w:pPr>
      <w:proofErr w:type="gramStart"/>
      <w:r>
        <w:t>In  the</w:t>
      </w:r>
      <w:proofErr w:type="gramEnd"/>
      <w:r>
        <w:t xml:space="preserve"> case of Hamish Fulton, you can’t help feeling that the Scottish artist      has simply fo</w:t>
      </w:r>
      <w:r>
        <w:t xml:space="preserve">und a way of making his love of walking </w:t>
      </w:r>
      <w:r>
        <w:rPr>
          <w:spacing w:val="-3"/>
        </w:rPr>
        <w:t xml:space="preserve">pay.  </w:t>
      </w:r>
      <w:r>
        <w:t xml:space="preserve">A typical work, </w:t>
      </w:r>
      <w:proofErr w:type="gramStart"/>
      <w:r>
        <w:t>such  as</w:t>
      </w:r>
      <w:proofErr w:type="gramEnd"/>
      <w:r>
        <w:t xml:space="preserve"> </w:t>
      </w:r>
      <w:r>
        <w:lastRenderedPageBreak/>
        <w:t>Seven  Days,  consists of a single beautiful black-and-white photograph taken on  an epic walk, with the mileage and number of days taken listed beneath. British    Land Art as shown in</w:t>
      </w:r>
      <w:r>
        <w:t xml:space="preserve"> this well selected, but relatively modestly scaled exhibition wasn’t about imposing on the landscape, more a kind of landscape-orientated light conceptual art created passing through. It had its origins in </w:t>
      </w:r>
      <w:proofErr w:type="gramStart"/>
      <w:r>
        <w:t>the  great</w:t>
      </w:r>
      <w:proofErr w:type="gramEnd"/>
      <w:r>
        <w:t xml:space="preserve"> outdoors, but  the</w:t>
      </w:r>
      <w:r>
        <w:rPr>
          <w:spacing w:val="18"/>
        </w:rPr>
        <w:t xml:space="preserve"> </w:t>
      </w:r>
      <w:r>
        <w:t>results</w:t>
      </w:r>
      <w:r>
        <w:rPr>
          <w:spacing w:val="20"/>
        </w:rPr>
        <w:t xml:space="preserve"> </w:t>
      </w:r>
      <w:r>
        <w:t>were</w:t>
      </w:r>
      <w:r>
        <w:rPr>
          <w:spacing w:val="20"/>
        </w:rPr>
        <w:t xml:space="preserve"> </w:t>
      </w:r>
      <w:r>
        <w:t>as</w:t>
      </w:r>
      <w:r>
        <w:rPr>
          <w:spacing w:val="20"/>
        </w:rPr>
        <w:t xml:space="preserve"> </w:t>
      </w:r>
      <w:r>
        <w:t>gal</w:t>
      </w:r>
      <w:r>
        <w:t>lery-bound</w:t>
      </w:r>
      <w:r>
        <w:rPr>
          <w:spacing w:val="20"/>
        </w:rPr>
        <w:t xml:space="preserve"> </w:t>
      </w:r>
      <w:r>
        <w:t>as</w:t>
      </w:r>
      <w:r>
        <w:rPr>
          <w:spacing w:val="20"/>
        </w:rPr>
        <w:t xml:space="preserve"> </w:t>
      </w:r>
      <w:r>
        <w:t>the</w:t>
      </w:r>
      <w:r>
        <w:rPr>
          <w:spacing w:val="20"/>
        </w:rPr>
        <w:t xml:space="preserve"> </w:t>
      </w:r>
      <w:r>
        <w:t>paintings</w:t>
      </w:r>
      <w:r>
        <w:rPr>
          <w:spacing w:val="21"/>
        </w:rPr>
        <w:t xml:space="preserve"> </w:t>
      </w:r>
      <w:r>
        <w:t>of</w:t>
      </w:r>
      <w:r>
        <w:rPr>
          <w:spacing w:val="20"/>
        </w:rPr>
        <w:t xml:space="preserve"> </w:t>
      </w:r>
      <w:r>
        <w:t>Turner</w:t>
      </w:r>
      <w:r>
        <w:rPr>
          <w:spacing w:val="20"/>
        </w:rPr>
        <w:t xml:space="preserve"> </w:t>
      </w:r>
      <w:r>
        <w:t>and</w:t>
      </w:r>
      <w:r>
        <w:rPr>
          <w:spacing w:val="20"/>
        </w:rPr>
        <w:t xml:space="preserve"> </w:t>
      </w:r>
      <w:r>
        <w:t>Constable.</w:t>
      </w:r>
    </w:p>
    <w:p w14:paraId="389FD88E" w14:textId="77777777" w:rsidR="00E17C6F" w:rsidRDefault="00E17C6F">
      <w:pPr>
        <w:pStyle w:val="a3"/>
        <w:rPr>
          <w:sz w:val="20"/>
        </w:rPr>
      </w:pPr>
    </w:p>
    <w:p w14:paraId="6743A0EA" w14:textId="77777777" w:rsidR="00E17C6F" w:rsidRDefault="00E17C6F">
      <w:pPr>
        <w:pStyle w:val="a3"/>
        <w:spacing w:before="7"/>
        <w:rPr>
          <w:sz w:val="26"/>
        </w:rPr>
      </w:pPr>
    </w:p>
    <w:tbl>
      <w:tblPr>
        <w:tblW w:w="8522"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05"/>
        <w:gridCol w:w="4817"/>
      </w:tblGrid>
      <w:tr w:rsidR="00E17C6F" w14:paraId="54338C96" w14:textId="77777777">
        <w:trPr>
          <w:trHeight w:val="627"/>
        </w:trPr>
        <w:tc>
          <w:tcPr>
            <w:tcW w:w="3705" w:type="dxa"/>
          </w:tcPr>
          <w:p w14:paraId="28812F57" w14:textId="77777777" w:rsidR="00E17C6F" w:rsidRDefault="00E17C6F">
            <w:pPr>
              <w:pStyle w:val="TableParagraph"/>
              <w:spacing w:before="0"/>
              <w:ind w:left="0"/>
            </w:pPr>
          </w:p>
        </w:tc>
        <w:tc>
          <w:tcPr>
            <w:tcW w:w="4817" w:type="dxa"/>
          </w:tcPr>
          <w:p w14:paraId="7F01D985" w14:textId="77777777" w:rsidR="00E17C6F" w:rsidRDefault="008C4A03">
            <w:pPr>
              <w:pStyle w:val="TableParagraph"/>
              <w:spacing w:before="24"/>
              <w:ind w:left="106"/>
              <w:rPr>
                <w:sz w:val="23"/>
              </w:rPr>
            </w:pPr>
            <w:r>
              <w:rPr>
                <w:sz w:val="23"/>
              </w:rPr>
              <w:t>[A] originates from a long walk that the artist</w:t>
            </w:r>
          </w:p>
          <w:p w14:paraId="0502B702" w14:textId="77777777" w:rsidR="00E17C6F" w:rsidRDefault="008C4A03">
            <w:pPr>
              <w:pStyle w:val="TableParagraph"/>
              <w:spacing w:before="49"/>
              <w:ind w:left="526"/>
              <w:rPr>
                <w:sz w:val="23"/>
              </w:rPr>
            </w:pPr>
            <w:r>
              <w:rPr>
                <w:sz w:val="23"/>
              </w:rPr>
              <w:t>took.</w:t>
            </w:r>
          </w:p>
        </w:tc>
      </w:tr>
      <w:tr w:rsidR="00E17C6F" w14:paraId="7730FDC1" w14:textId="77777777">
        <w:trPr>
          <w:trHeight w:val="628"/>
        </w:trPr>
        <w:tc>
          <w:tcPr>
            <w:tcW w:w="3705" w:type="dxa"/>
          </w:tcPr>
          <w:p w14:paraId="58A52D8F" w14:textId="77777777" w:rsidR="00E17C6F" w:rsidRDefault="008C4A03">
            <w:pPr>
              <w:pStyle w:val="TableParagraph"/>
              <w:spacing w:before="24"/>
              <w:ind w:left="108"/>
              <w:rPr>
                <w:sz w:val="23"/>
              </w:rPr>
            </w:pPr>
            <w:r>
              <w:rPr>
                <w:sz w:val="23"/>
              </w:rPr>
              <w:t>41. Stone Circle</w:t>
            </w:r>
          </w:p>
        </w:tc>
        <w:tc>
          <w:tcPr>
            <w:tcW w:w="4817" w:type="dxa"/>
          </w:tcPr>
          <w:p w14:paraId="53D1A356" w14:textId="77777777" w:rsidR="00E17C6F" w:rsidRDefault="008C4A03">
            <w:pPr>
              <w:pStyle w:val="TableParagraph"/>
              <w:spacing w:before="24"/>
              <w:ind w:left="106"/>
              <w:rPr>
                <w:sz w:val="23"/>
              </w:rPr>
            </w:pPr>
            <w:r>
              <w:rPr>
                <w:sz w:val="23"/>
              </w:rPr>
              <w:t xml:space="preserve">[B] </w:t>
            </w:r>
            <w:r>
              <w:rPr>
                <w:spacing w:val="1"/>
                <w:sz w:val="23"/>
              </w:rPr>
              <w:t xml:space="preserve">illustrates </w:t>
            </w:r>
            <w:r>
              <w:rPr>
                <w:sz w:val="23"/>
              </w:rPr>
              <w:t>a kind of</w:t>
            </w:r>
            <w:r>
              <w:rPr>
                <w:spacing w:val="55"/>
                <w:sz w:val="23"/>
              </w:rPr>
              <w:t xml:space="preserve"> </w:t>
            </w:r>
            <w:r>
              <w:rPr>
                <w:spacing w:val="1"/>
                <w:sz w:val="23"/>
              </w:rPr>
              <w:t>landscape-orientated</w:t>
            </w:r>
          </w:p>
          <w:p w14:paraId="2C73F2A9" w14:textId="77777777" w:rsidR="00E17C6F" w:rsidRDefault="008C4A03">
            <w:pPr>
              <w:pStyle w:val="TableParagraph"/>
              <w:spacing w:before="50"/>
              <w:ind w:left="452"/>
              <w:rPr>
                <w:sz w:val="23"/>
              </w:rPr>
            </w:pPr>
            <w:r>
              <w:rPr>
                <w:sz w:val="23"/>
              </w:rPr>
              <w:t>light conceptual art.</w:t>
            </w:r>
          </w:p>
        </w:tc>
      </w:tr>
      <w:tr w:rsidR="00E17C6F" w14:paraId="64303501" w14:textId="77777777">
        <w:trPr>
          <w:trHeight w:val="627"/>
        </w:trPr>
        <w:tc>
          <w:tcPr>
            <w:tcW w:w="3705" w:type="dxa"/>
          </w:tcPr>
          <w:p w14:paraId="2D83D671" w14:textId="77777777" w:rsidR="00E17C6F" w:rsidRDefault="008C4A03">
            <w:pPr>
              <w:pStyle w:val="TableParagraph"/>
              <w:spacing w:before="24"/>
              <w:ind w:left="108"/>
              <w:rPr>
                <w:sz w:val="23"/>
              </w:rPr>
            </w:pPr>
            <w:r>
              <w:rPr>
                <w:sz w:val="23"/>
              </w:rPr>
              <w:t>42. Olaf Street Study</w:t>
            </w:r>
          </w:p>
        </w:tc>
        <w:tc>
          <w:tcPr>
            <w:tcW w:w="4817" w:type="dxa"/>
          </w:tcPr>
          <w:p w14:paraId="35C6744F" w14:textId="77777777" w:rsidR="00E17C6F" w:rsidRDefault="008C4A03">
            <w:pPr>
              <w:pStyle w:val="TableParagraph"/>
              <w:spacing w:before="24"/>
              <w:ind w:left="106"/>
              <w:rPr>
                <w:sz w:val="23"/>
              </w:rPr>
            </w:pPr>
            <w:r>
              <w:rPr>
                <w:sz w:val="23"/>
              </w:rPr>
              <w:t xml:space="preserve">[C] reminds people of the </w:t>
            </w:r>
            <w:r>
              <w:rPr>
                <w:sz w:val="23"/>
              </w:rPr>
              <w:t>English landscape</w:t>
            </w:r>
          </w:p>
          <w:p w14:paraId="1968CA93" w14:textId="77777777" w:rsidR="00E17C6F" w:rsidRDefault="008C4A03">
            <w:pPr>
              <w:pStyle w:val="TableParagraph"/>
              <w:spacing w:before="50"/>
              <w:ind w:left="452"/>
              <w:rPr>
                <w:sz w:val="23"/>
              </w:rPr>
            </w:pPr>
            <w:r>
              <w:rPr>
                <w:sz w:val="23"/>
              </w:rPr>
              <w:t>painting tradition.</w:t>
            </w:r>
          </w:p>
        </w:tc>
      </w:tr>
      <w:tr w:rsidR="00E17C6F" w14:paraId="42294E35" w14:textId="77777777">
        <w:trPr>
          <w:trHeight w:val="627"/>
        </w:trPr>
        <w:tc>
          <w:tcPr>
            <w:tcW w:w="3705" w:type="dxa"/>
          </w:tcPr>
          <w:p w14:paraId="286E4BC5" w14:textId="77777777" w:rsidR="00E17C6F" w:rsidRDefault="008C4A03">
            <w:pPr>
              <w:pStyle w:val="TableParagraph"/>
              <w:spacing w:before="25"/>
              <w:ind w:left="108"/>
              <w:rPr>
                <w:sz w:val="23"/>
              </w:rPr>
            </w:pPr>
            <w:r>
              <w:rPr>
                <w:sz w:val="23"/>
              </w:rPr>
              <w:t>43. Across the Park</w:t>
            </w:r>
          </w:p>
        </w:tc>
        <w:tc>
          <w:tcPr>
            <w:tcW w:w="4817" w:type="dxa"/>
          </w:tcPr>
          <w:p w14:paraId="2A5D8754" w14:textId="77777777" w:rsidR="00E17C6F" w:rsidRDefault="008C4A03">
            <w:pPr>
              <w:pStyle w:val="TableParagraph"/>
              <w:spacing w:before="25"/>
              <w:ind w:left="106"/>
              <w:rPr>
                <w:sz w:val="23"/>
              </w:rPr>
            </w:pPr>
            <w:r>
              <w:rPr>
                <w:sz w:val="23"/>
              </w:rPr>
              <w:t>[D] represents the elegance of the British land</w:t>
            </w:r>
          </w:p>
          <w:p w14:paraId="611D7549" w14:textId="77777777" w:rsidR="00E17C6F" w:rsidRDefault="008C4A03">
            <w:pPr>
              <w:pStyle w:val="TableParagraph"/>
              <w:spacing w:before="50"/>
              <w:ind w:left="452"/>
              <w:rPr>
                <w:sz w:val="23"/>
              </w:rPr>
            </w:pPr>
            <w:r>
              <w:rPr>
                <w:sz w:val="23"/>
              </w:rPr>
              <w:t>art.</w:t>
            </w:r>
          </w:p>
        </w:tc>
      </w:tr>
      <w:tr w:rsidR="00E17C6F" w14:paraId="76BCD0D3" w14:textId="77777777">
        <w:trPr>
          <w:trHeight w:val="628"/>
        </w:trPr>
        <w:tc>
          <w:tcPr>
            <w:tcW w:w="3705" w:type="dxa"/>
          </w:tcPr>
          <w:p w14:paraId="45AA152E" w14:textId="77777777" w:rsidR="00E17C6F" w:rsidRDefault="008C4A03">
            <w:pPr>
              <w:pStyle w:val="TableParagraph"/>
              <w:spacing w:before="25"/>
              <w:ind w:left="108"/>
              <w:rPr>
                <w:sz w:val="23"/>
              </w:rPr>
            </w:pPr>
            <w:r>
              <w:rPr>
                <w:sz w:val="23"/>
              </w:rPr>
              <w:t>44.Towards Avebury</w:t>
            </w:r>
          </w:p>
        </w:tc>
        <w:tc>
          <w:tcPr>
            <w:tcW w:w="4817" w:type="dxa"/>
          </w:tcPr>
          <w:p w14:paraId="28FB5BF5" w14:textId="77777777" w:rsidR="00E17C6F" w:rsidRDefault="008C4A03">
            <w:pPr>
              <w:pStyle w:val="TableParagraph"/>
              <w:spacing w:before="25"/>
              <w:ind w:left="106"/>
              <w:rPr>
                <w:sz w:val="23"/>
              </w:rPr>
            </w:pPr>
            <w:r>
              <w:rPr>
                <w:sz w:val="23"/>
              </w:rPr>
              <w:t>[E] depicts the ordinary side of the British</w:t>
            </w:r>
          </w:p>
          <w:p w14:paraId="4E037C1A" w14:textId="77777777" w:rsidR="00E17C6F" w:rsidRDefault="008C4A03">
            <w:pPr>
              <w:pStyle w:val="TableParagraph"/>
              <w:spacing w:before="48"/>
              <w:ind w:left="509"/>
              <w:rPr>
                <w:sz w:val="23"/>
              </w:rPr>
            </w:pPr>
            <w:r>
              <w:rPr>
                <w:sz w:val="23"/>
              </w:rPr>
              <w:t>land art.</w:t>
            </w:r>
          </w:p>
        </w:tc>
      </w:tr>
      <w:tr w:rsidR="00E17C6F" w14:paraId="565EE5C0" w14:textId="77777777">
        <w:trPr>
          <w:trHeight w:val="627"/>
        </w:trPr>
        <w:tc>
          <w:tcPr>
            <w:tcW w:w="3705" w:type="dxa"/>
          </w:tcPr>
          <w:p w14:paraId="44A4379F" w14:textId="77777777" w:rsidR="00E17C6F" w:rsidRDefault="008C4A03">
            <w:pPr>
              <w:pStyle w:val="TableParagraph"/>
              <w:spacing w:before="23"/>
              <w:ind w:left="108"/>
              <w:rPr>
                <w:sz w:val="23"/>
              </w:rPr>
            </w:pPr>
            <w:r>
              <w:rPr>
                <w:sz w:val="23"/>
              </w:rPr>
              <w:t>45. Seven Days</w:t>
            </w:r>
          </w:p>
        </w:tc>
        <w:tc>
          <w:tcPr>
            <w:tcW w:w="4817" w:type="dxa"/>
          </w:tcPr>
          <w:p w14:paraId="6AF6AA19" w14:textId="77777777" w:rsidR="00E17C6F" w:rsidRDefault="008C4A03">
            <w:pPr>
              <w:pStyle w:val="TableParagraph"/>
              <w:spacing w:before="23"/>
              <w:ind w:left="106"/>
              <w:rPr>
                <w:sz w:val="23"/>
              </w:rPr>
            </w:pPr>
            <w:r>
              <w:rPr>
                <w:sz w:val="23"/>
              </w:rPr>
              <w:t>[F] embodies a romantic escape into the</w:t>
            </w:r>
          </w:p>
          <w:p w14:paraId="13E86B09" w14:textId="77777777" w:rsidR="00E17C6F" w:rsidRDefault="008C4A03">
            <w:pPr>
              <w:pStyle w:val="TableParagraph"/>
              <w:spacing w:before="50"/>
              <w:ind w:left="452"/>
              <w:rPr>
                <w:sz w:val="23"/>
              </w:rPr>
            </w:pPr>
            <w:r>
              <w:rPr>
                <w:sz w:val="23"/>
              </w:rPr>
              <w:t>Scottish outdoors.</w:t>
            </w:r>
          </w:p>
        </w:tc>
      </w:tr>
      <w:tr w:rsidR="00E17C6F" w14:paraId="01C9511E" w14:textId="77777777">
        <w:trPr>
          <w:trHeight w:val="628"/>
        </w:trPr>
        <w:tc>
          <w:tcPr>
            <w:tcW w:w="3705" w:type="dxa"/>
          </w:tcPr>
          <w:p w14:paraId="11A0DA68" w14:textId="77777777" w:rsidR="00E17C6F" w:rsidRDefault="00E17C6F">
            <w:pPr>
              <w:pStyle w:val="TableParagraph"/>
              <w:spacing w:before="0"/>
              <w:ind w:left="0"/>
            </w:pPr>
          </w:p>
        </w:tc>
        <w:tc>
          <w:tcPr>
            <w:tcW w:w="4817" w:type="dxa"/>
          </w:tcPr>
          <w:p w14:paraId="62E79195" w14:textId="77777777" w:rsidR="00E17C6F" w:rsidRDefault="008C4A03">
            <w:pPr>
              <w:pStyle w:val="TableParagraph"/>
              <w:spacing w:before="24"/>
              <w:ind w:left="106"/>
              <w:rPr>
                <w:sz w:val="23"/>
              </w:rPr>
            </w:pPr>
            <w:r>
              <w:rPr>
                <w:sz w:val="23"/>
              </w:rPr>
              <w:t>[G] contains images from different parts of the</w:t>
            </w:r>
          </w:p>
          <w:p w14:paraId="68C8FE1B" w14:textId="77777777" w:rsidR="00E17C6F" w:rsidRDefault="008C4A03">
            <w:pPr>
              <w:pStyle w:val="TableParagraph"/>
              <w:spacing w:before="49"/>
              <w:ind w:left="509"/>
              <w:rPr>
                <w:sz w:val="23"/>
              </w:rPr>
            </w:pPr>
            <w:r>
              <w:rPr>
                <w:sz w:val="23"/>
              </w:rPr>
              <w:t>same photograph.</w:t>
            </w:r>
          </w:p>
        </w:tc>
      </w:tr>
    </w:tbl>
    <w:p w14:paraId="23399051" w14:textId="77777777" w:rsidR="00E17C6F" w:rsidRDefault="00E17C6F">
      <w:pPr>
        <w:rPr>
          <w:sz w:val="23"/>
        </w:rPr>
        <w:sectPr w:rsidR="00E17C6F">
          <w:headerReference w:type="even" r:id="rId8"/>
          <w:headerReference w:type="default" r:id="rId9"/>
          <w:footerReference w:type="even" r:id="rId10"/>
          <w:footerReference w:type="default" r:id="rId11"/>
          <w:headerReference w:type="first" r:id="rId12"/>
          <w:footerReference w:type="first" r:id="rId13"/>
          <w:pgSz w:w="10720" w:h="14970"/>
          <w:pgMar w:top="1120" w:right="0" w:bottom="1080" w:left="1160" w:header="680" w:footer="737" w:gutter="0"/>
          <w:cols w:space="720"/>
        </w:sectPr>
      </w:pPr>
    </w:p>
    <w:p w14:paraId="7262318A" w14:textId="77777777" w:rsidR="00E17C6F" w:rsidRDefault="008C4A03">
      <w:pPr>
        <w:pStyle w:val="1"/>
        <w:tabs>
          <w:tab w:val="left" w:pos="4566"/>
        </w:tabs>
        <w:ind w:left="3078"/>
      </w:pPr>
      <w:r>
        <w:lastRenderedPageBreak/>
        <w:t>Section</w:t>
      </w:r>
      <w:r>
        <w:rPr>
          <w:spacing w:val="-2"/>
        </w:rPr>
        <w:t xml:space="preserve"> </w:t>
      </w:r>
      <w:r>
        <w:t>III</w:t>
      </w:r>
      <w:r>
        <w:tab/>
        <w:t>Translation</w:t>
      </w:r>
    </w:p>
    <w:p w14:paraId="3C13823B" w14:textId="77777777" w:rsidR="00E17C6F" w:rsidRDefault="00E17C6F">
      <w:pPr>
        <w:pStyle w:val="a3"/>
        <w:rPr>
          <w:sz w:val="30"/>
        </w:rPr>
      </w:pPr>
    </w:p>
    <w:p w14:paraId="5377D817" w14:textId="77777777" w:rsidR="00E17C6F" w:rsidRDefault="008C4A03">
      <w:pPr>
        <w:pStyle w:val="2"/>
        <w:numPr>
          <w:ilvl w:val="0"/>
          <w:numId w:val="3"/>
        </w:numPr>
        <w:tabs>
          <w:tab w:val="left" w:pos="573"/>
        </w:tabs>
        <w:spacing w:before="1"/>
        <w:ind w:hanging="343"/>
      </w:pPr>
      <w:r>
        <w:t>Directions:</w:t>
      </w:r>
    </w:p>
    <w:p w14:paraId="37A9CF36" w14:textId="77777777" w:rsidR="00E17C6F" w:rsidRDefault="008C4A03">
      <w:pPr>
        <w:pStyle w:val="a3"/>
        <w:spacing w:before="143" w:line="285" w:lineRule="auto"/>
        <w:ind w:left="229" w:right="1379"/>
        <w:jc w:val="both"/>
      </w:pPr>
      <w:r>
        <w:t xml:space="preserve">Translate the following text into </w:t>
      </w:r>
      <w:r>
        <w:t xml:space="preserve">Chinese. Write your translation on the ANSWER </w:t>
      </w:r>
      <w:proofErr w:type="gramStart"/>
      <w:r>
        <w:t>SHEET.(</w:t>
      </w:r>
      <w:proofErr w:type="gramEnd"/>
      <w:r>
        <w:t>15 points)</w:t>
      </w:r>
    </w:p>
    <w:p w14:paraId="087F10D4" w14:textId="77777777" w:rsidR="00E17C6F" w:rsidRDefault="00E17C6F">
      <w:pPr>
        <w:pStyle w:val="a3"/>
        <w:spacing w:before="3"/>
        <w:rPr>
          <w:sz w:val="27"/>
        </w:rPr>
      </w:pPr>
    </w:p>
    <w:p w14:paraId="0DB55010" w14:textId="77777777" w:rsidR="00E17C6F" w:rsidRDefault="008C4A03">
      <w:pPr>
        <w:pStyle w:val="a3"/>
        <w:spacing w:line="285" w:lineRule="auto"/>
        <w:ind w:left="229" w:right="1359" w:firstLine="458"/>
        <w:jc w:val="both"/>
      </w:pPr>
      <w:r>
        <w:t xml:space="preserve">Most people would define optimism as being endlessly </w:t>
      </w:r>
      <w:r>
        <w:rPr>
          <w:spacing w:val="-3"/>
        </w:rPr>
        <w:t xml:space="preserve">happy, </w:t>
      </w:r>
      <w:proofErr w:type="gramStart"/>
      <w:r>
        <w:t>with  a</w:t>
      </w:r>
      <w:proofErr w:type="gramEnd"/>
      <w:r>
        <w:t xml:space="preserve">  glass </w:t>
      </w:r>
      <w:r>
        <w:rPr>
          <w:spacing w:val="-3"/>
        </w:rPr>
        <w:t xml:space="preserve">that’s </w:t>
      </w:r>
      <w:r>
        <w:t xml:space="preserve">perpetually half full. But </w:t>
      </w:r>
      <w:r>
        <w:rPr>
          <w:spacing w:val="-3"/>
        </w:rPr>
        <w:t xml:space="preserve">that’s </w:t>
      </w:r>
      <w:r>
        <w:t>exactly the kind of false cheerfulness that positive psychologists wouldn’t</w:t>
      </w:r>
      <w:r>
        <w:t xml:space="preserve"> recommend. “Healthy optimism means being </w:t>
      </w:r>
      <w:proofErr w:type="gramStart"/>
      <w:r>
        <w:t>in  touch</w:t>
      </w:r>
      <w:proofErr w:type="gramEnd"/>
      <w:r>
        <w:t xml:space="preserve"> with </w:t>
      </w:r>
      <w:r>
        <w:rPr>
          <w:spacing w:val="-3"/>
        </w:rPr>
        <w:t xml:space="preserve">reality,” </w:t>
      </w:r>
      <w:r>
        <w:t xml:space="preserve">says </w:t>
      </w:r>
      <w:r>
        <w:rPr>
          <w:spacing w:val="-6"/>
        </w:rPr>
        <w:t xml:space="preserve">Tal </w:t>
      </w:r>
      <w:r>
        <w:t xml:space="preserve">Ben-Shahar, a Harvard professor. According to Ben-Shahar, realistic optimists are those who make the best </w:t>
      </w:r>
      <w:proofErr w:type="gramStart"/>
      <w:r>
        <w:t>of  things</w:t>
      </w:r>
      <w:proofErr w:type="gramEnd"/>
      <w:r>
        <w:t xml:space="preserve"> that happen,  but</w:t>
      </w:r>
      <w:r>
        <w:rPr>
          <w:spacing w:val="18"/>
        </w:rPr>
        <w:t xml:space="preserve"> </w:t>
      </w:r>
      <w:r>
        <w:t>not</w:t>
      </w:r>
      <w:r>
        <w:rPr>
          <w:spacing w:val="20"/>
        </w:rPr>
        <w:t xml:space="preserve"> </w:t>
      </w:r>
      <w:r>
        <w:t>those</w:t>
      </w:r>
      <w:r>
        <w:rPr>
          <w:spacing w:val="20"/>
        </w:rPr>
        <w:t xml:space="preserve"> </w:t>
      </w:r>
      <w:r>
        <w:t>who</w:t>
      </w:r>
      <w:r>
        <w:rPr>
          <w:spacing w:val="20"/>
        </w:rPr>
        <w:t xml:space="preserve"> </w:t>
      </w:r>
      <w:r>
        <w:t>believe</w:t>
      </w:r>
      <w:r>
        <w:rPr>
          <w:spacing w:val="20"/>
        </w:rPr>
        <w:t xml:space="preserve"> </w:t>
      </w:r>
      <w:r>
        <w:t>everything</w:t>
      </w:r>
      <w:r>
        <w:rPr>
          <w:spacing w:val="20"/>
        </w:rPr>
        <w:t xml:space="preserve"> </w:t>
      </w:r>
      <w:r>
        <w:t>happens</w:t>
      </w:r>
      <w:r>
        <w:rPr>
          <w:spacing w:val="21"/>
        </w:rPr>
        <w:t xml:space="preserve"> </w:t>
      </w:r>
      <w:r>
        <w:t>for</w:t>
      </w:r>
      <w:r>
        <w:rPr>
          <w:spacing w:val="22"/>
        </w:rPr>
        <w:t xml:space="preserve"> </w:t>
      </w:r>
      <w:r>
        <w:t>the</w:t>
      </w:r>
      <w:r>
        <w:rPr>
          <w:spacing w:val="18"/>
        </w:rPr>
        <w:t xml:space="preserve"> </w:t>
      </w:r>
      <w:r>
        <w:t>best.</w:t>
      </w:r>
    </w:p>
    <w:p w14:paraId="7FCD2E61" w14:textId="77777777" w:rsidR="00E17C6F" w:rsidRDefault="008C4A03">
      <w:pPr>
        <w:pStyle w:val="a3"/>
        <w:spacing w:line="285" w:lineRule="auto"/>
        <w:ind w:left="229" w:right="1365" w:firstLine="458"/>
        <w:jc w:val="both"/>
      </w:pPr>
      <w:r>
        <w:t xml:space="preserve">Ben-Shahar uses three optimistic exercises. When he feels down – </w:t>
      </w:r>
      <w:r>
        <w:rPr>
          <w:spacing w:val="-4"/>
        </w:rPr>
        <w:t xml:space="preserve">say, </w:t>
      </w:r>
      <w:r>
        <w:t xml:space="preserve">after giving a bad lecture – he grants himself permission to be human.  </w:t>
      </w:r>
      <w:proofErr w:type="gramStart"/>
      <w:r>
        <w:t>He  reminds</w:t>
      </w:r>
      <w:proofErr w:type="gramEnd"/>
      <w:r>
        <w:t xml:space="preserve">  himself that not every lecture can be a Nobel winner; some will be less effective    than o</w:t>
      </w:r>
      <w:r>
        <w:t xml:space="preserve">thers. Next is reconstruction. He analyzes the weak lecture, learning lessons   for the future about what works and what doesn’t. Finally, </w:t>
      </w:r>
      <w:proofErr w:type="gramStart"/>
      <w:r>
        <w:t>there  is</w:t>
      </w:r>
      <w:proofErr w:type="gramEnd"/>
      <w:r>
        <w:t xml:space="preserve">  perspective, which involves acknowledging that in the grand scheme of life, one lecture really doesn’t</w:t>
      </w:r>
      <w:r>
        <w:rPr>
          <w:spacing w:val="20"/>
        </w:rPr>
        <w:t xml:space="preserve"> </w:t>
      </w:r>
      <w:r>
        <w:t>mat</w:t>
      </w:r>
      <w:r>
        <w:t>ter.</w:t>
      </w:r>
    </w:p>
    <w:p w14:paraId="7D7944C2" w14:textId="77777777" w:rsidR="00E17C6F" w:rsidRDefault="00E17C6F">
      <w:pPr>
        <w:pStyle w:val="a3"/>
        <w:rPr>
          <w:sz w:val="24"/>
        </w:rPr>
      </w:pPr>
    </w:p>
    <w:p w14:paraId="304FBAB1" w14:textId="77777777" w:rsidR="00E17C6F" w:rsidRDefault="00E17C6F">
      <w:pPr>
        <w:pStyle w:val="a3"/>
        <w:rPr>
          <w:sz w:val="24"/>
        </w:rPr>
      </w:pPr>
    </w:p>
    <w:p w14:paraId="7DB9E7A5" w14:textId="77777777" w:rsidR="00E17C6F" w:rsidRDefault="00E17C6F">
      <w:pPr>
        <w:pStyle w:val="a3"/>
        <w:spacing w:before="8"/>
        <w:rPr>
          <w:sz w:val="31"/>
        </w:rPr>
      </w:pPr>
    </w:p>
    <w:p w14:paraId="5FF8B2DB" w14:textId="77777777" w:rsidR="00E17C6F" w:rsidRDefault="008C4A03">
      <w:pPr>
        <w:pStyle w:val="1"/>
        <w:tabs>
          <w:tab w:val="left" w:pos="4549"/>
        </w:tabs>
        <w:spacing w:before="0"/>
        <w:ind w:left="3052"/>
      </w:pPr>
      <w:r>
        <w:t>Section</w:t>
      </w:r>
      <w:r>
        <w:rPr>
          <w:spacing w:val="-3"/>
        </w:rPr>
        <w:t xml:space="preserve"> </w:t>
      </w:r>
      <w:r>
        <w:t>IV</w:t>
      </w:r>
      <w:r>
        <w:tab/>
        <w:t>Writing</w:t>
      </w:r>
    </w:p>
    <w:p w14:paraId="62F25698" w14:textId="77777777" w:rsidR="00E17C6F" w:rsidRDefault="00E17C6F">
      <w:pPr>
        <w:pStyle w:val="a3"/>
        <w:rPr>
          <w:sz w:val="28"/>
        </w:rPr>
      </w:pPr>
    </w:p>
    <w:p w14:paraId="05F0F9A9" w14:textId="77777777" w:rsidR="00E17C6F" w:rsidRDefault="00E17C6F">
      <w:pPr>
        <w:pStyle w:val="a3"/>
        <w:rPr>
          <w:sz w:val="28"/>
        </w:rPr>
      </w:pPr>
    </w:p>
    <w:p w14:paraId="08A68637" w14:textId="77777777" w:rsidR="00E17C6F" w:rsidRDefault="00E17C6F">
      <w:pPr>
        <w:pStyle w:val="a3"/>
        <w:rPr>
          <w:sz w:val="40"/>
        </w:rPr>
      </w:pPr>
    </w:p>
    <w:p w14:paraId="777799D5" w14:textId="77777777" w:rsidR="00E17C6F" w:rsidRDefault="008C4A03">
      <w:pPr>
        <w:pStyle w:val="2"/>
        <w:spacing w:before="0"/>
      </w:pPr>
      <w:r>
        <w:t>Part A</w:t>
      </w:r>
    </w:p>
    <w:p w14:paraId="425586E0" w14:textId="77777777" w:rsidR="00E17C6F" w:rsidRDefault="008C4A03">
      <w:pPr>
        <w:pStyle w:val="a5"/>
        <w:numPr>
          <w:ilvl w:val="0"/>
          <w:numId w:val="3"/>
        </w:numPr>
        <w:tabs>
          <w:tab w:val="left" w:pos="573"/>
        </w:tabs>
        <w:spacing w:before="156"/>
        <w:ind w:hanging="343"/>
        <w:rPr>
          <w:b/>
          <w:sz w:val="23"/>
        </w:rPr>
      </w:pPr>
      <w:r>
        <w:rPr>
          <w:b/>
          <w:sz w:val="23"/>
        </w:rPr>
        <w:t>Directions:</w:t>
      </w:r>
    </w:p>
    <w:p w14:paraId="66241B03" w14:textId="77777777" w:rsidR="00E17C6F" w:rsidRDefault="008C4A03">
      <w:pPr>
        <w:pStyle w:val="a3"/>
        <w:spacing w:before="62" w:line="360" w:lineRule="atLeast"/>
        <w:ind w:left="229" w:right="1374" w:firstLine="420"/>
        <w:jc w:val="both"/>
      </w:pPr>
      <w:r>
        <w:t xml:space="preserve">Suppose you are </w:t>
      </w:r>
      <w:proofErr w:type="gramStart"/>
      <w:r>
        <w:t>going  to</w:t>
      </w:r>
      <w:proofErr w:type="gramEnd"/>
      <w:r>
        <w:t xml:space="preserve"> study abroad and share an apartment with John, a  local student. </w:t>
      </w:r>
      <w:r>
        <w:rPr>
          <w:spacing w:val="-3"/>
        </w:rPr>
        <w:t xml:space="preserve">Write </w:t>
      </w:r>
      <w:r>
        <w:t>him an email</w:t>
      </w:r>
      <w:r>
        <w:rPr>
          <w:spacing w:val="15"/>
        </w:rPr>
        <w:t xml:space="preserve"> </w:t>
      </w:r>
      <w:r>
        <w:t>to</w:t>
      </w:r>
    </w:p>
    <w:p w14:paraId="122D218D" w14:textId="77777777" w:rsidR="00E17C6F" w:rsidRDefault="008C4A03">
      <w:pPr>
        <w:pStyle w:val="a5"/>
        <w:numPr>
          <w:ilvl w:val="1"/>
          <w:numId w:val="3"/>
        </w:numPr>
        <w:tabs>
          <w:tab w:val="left" w:pos="904"/>
        </w:tabs>
        <w:spacing w:before="23"/>
        <w:rPr>
          <w:sz w:val="23"/>
        </w:rPr>
      </w:pPr>
      <w:r>
        <w:rPr>
          <w:sz w:val="23"/>
        </w:rPr>
        <w:t>tell him about your living habits,</w:t>
      </w:r>
      <w:r>
        <w:rPr>
          <w:spacing w:val="11"/>
          <w:sz w:val="23"/>
        </w:rPr>
        <w:t xml:space="preserve"> </w:t>
      </w:r>
      <w:r>
        <w:rPr>
          <w:sz w:val="23"/>
        </w:rPr>
        <w:t>and</w:t>
      </w:r>
    </w:p>
    <w:p w14:paraId="686CE16E" w14:textId="77777777" w:rsidR="00E17C6F" w:rsidRDefault="008C4A03">
      <w:pPr>
        <w:pStyle w:val="a5"/>
        <w:numPr>
          <w:ilvl w:val="1"/>
          <w:numId w:val="3"/>
        </w:numPr>
        <w:tabs>
          <w:tab w:val="left" w:pos="880"/>
        </w:tabs>
        <w:spacing w:before="50"/>
        <w:ind w:left="880" w:hanging="250"/>
        <w:rPr>
          <w:sz w:val="23"/>
        </w:rPr>
      </w:pPr>
      <w:r>
        <w:rPr>
          <w:sz w:val="23"/>
        </w:rPr>
        <w:t>ask for advice about</w:t>
      </w:r>
      <w:r>
        <w:rPr>
          <w:spacing w:val="-6"/>
          <w:sz w:val="23"/>
        </w:rPr>
        <w:t xml:space="preserve"> </w:t>
      </w:r>
      <w:r>
        <w:rPr>
          <w:sz w:val="23"/>
        </w:rPr>
        <w:t>living there.</w:t>
      </w:r>
    </w:p>
    <w:p w14:paraId="3411368B" w14:textId="77777777" w:rsidR="00E17C6F" w:rsidRDefault="008C4A03">
      <w:pPr>
        <w:pStyle w:val="a3"/>
        <w:spacing w:before="50"/>
        <w:ind w:left="649"/>
      </w:pPr>
      <w:r>
        <w:t xml:space="preserve">You should </w:t>
      </w:r>
      <w:r>
        <w:t>write about 100 words on the ANSWER SHEET.</w:t>
      </w:r>
    </w:p>
    <w:p w14:paraId="13663676" w14:textId="77777777" w:rsidR="00E17C6F" w:rsidRDefault="008C4A03">
      <w:pPr>
        <w:pStyle w:val="a3"/>
        <w:spacing w:before="50"/>
        <w:ind w:left="649"/>
      </w:pPr>
      <w:r>
        <w:rPr>
          <w:b/>
        </w:rPr>
        <w:t xml:space="preserve">Do not </w:t>
      </w:r>
      <w:r>
        <w:t>use your own name. Use “Li Ming” instead.</w:t>
      </w:r>
    </w:p>
    <w:p w14:paraId="5343F6AD" w14:textId="77777777" w:rsidR="00E17C6F" w:rsidRDefault="008C4A03">
      <w:pPr>
        <w:pStyle w:val="a3"/>
        <w:spacing w:before="50"/>
        <w:ind w:left="649"/>
      </w:pPr>
      <w:r>
        <w:rPr>
          <w:b/>
        </w:rPr>
        <w:t xml:space="preserve">Do not </w:t>
      </w:r>
      <w:r>
        <w:t>write your address. (10 points)</w:t>
      </w:r>
    </w:p>
    <w:p w14:paraId="715B3252" w14:textId="77777777" w:rsidR="00E17C6F" w:rsidRDefault="00E17C6F">
      <w:pPr>
        <w:pStyle w:val="a3"/>
        <w:spacing w:before="1"/>
        <w:rPr>
          <w:sz w:val="10"/>
        </w:rPr>
      </w:pPr>
    </w:p>
    <w:p w14:paraId="52A66E12" w14:textId="77777777" w:rsidR="00E17C6F" w:rsidRDefault="00E17C6F">
      <w:pPr>
        <w:pStyle w:val="a3"/>
        <w:spacing w:before="1"/>
        <w:rPr>
          <w:sz w:val="10"/>
        </w:rPr>
      </w:pPr>
    </w:p>
    <w:p w14:paraId="55D99329" w14:textId="77777777" w:rsidR="00E17C6F" w:rsidRDefault="00E17C6F">
      <w:pPr>
        <w:pStyle w:val="a3"/>
        <w:spacing w:before="1"/>
        <w:rPr>
          <w:sz w:val="10"/>
        </w:rPr>
      </w:pPr>
    </w:p>
    <w:p w14:paraId="16EF77F2" w14:textId="77777777" w:rsidR="00E17C6F" w:rsidRDefault="00E17C6F">
      <w:pPr>
        <w:pStyle w:val="a3"/>
        <w:spacing w:before="1"/>
        <w:rPr>
          <w:sz w:val="10"/>
        </w:rPr>
      </w:pPr>
    </w:p>
    <w:p w14:paraId="7BD92F8A" w14:textId="77777777" w:rsidR="00E17C6F" w:rsidRDefault="00E17C6F">
      <w:pPr>
        <w:pStyle w:val="a3"/>
        <w:spacing w:before="1"/>
        <w:rPr>
          <w:sz w:val="10"/>
        </w:rPr>
      </w:pPr>
    </w:p>
    <w:p w14:paraId="5601BCEA" w14:textId="77777777" w:rsidR="00E17C6F" w:rsidRDefault="00E17C6F">
      <w:pPr>
        <w:pStyle w:val="a3"/>
        <w:spacing w:before="1"/>
        <w:rPr>
          <w:sz w:val="10"/>
        </w:rPr>
      </w:pPr>
    </w:p>
    <w:p w14:paraId="1BB9398C" w14:textId="77777777" w:rsidR="00E17C6F" w:rsidRDefault="00E17C6F">
      <w:pPr>
        <w:pStyle w:val="a3"/>
        <w:spacing w:before="1"/>
        <w:rPr>
          <w:sz w:val="10"/>
        </w:rPr>
      </w:pPr>
    </w:p>
    <w:p w14:paraId="2BE16FDA" w14:textId="77777777" w:rsidR="00E17C6F" w:rsidRDefault="00E17C6F">
      <w:pPr>
        <w:pStyle w:val="a3"/>
        <w:spacing w:before="1"/>
        <w:rPr>
          <w:sz w:val="10"/>
        </w:rPr>
      </w:pPr>
    </w:p>
    <w:p w14:paraId="028CB652" w14:textId="77777777" w:rsidR="00E17C6F" w:rsidRDefault="00E17C6F">
      <w:pPr>
        <w:pStyle w:val="a3"/>
        <w:spacing w:before="1"/>
        <w:rPr>
          <w:sz w:val="10"/>
        </w:rPr>
      </w:pPr>
    </w:p>
    <w:p w14:paraId="6B3B1D23" w14:textId="77777777" w:rsidR="00E17C6F" w:rsidRDefault="008C4A03">
      <w:pPr>
        <w:pStyle w:val="2"/>
        <w:spacing w:before="91"/>
      </w:pPr>
      <w:r>
        <w:lastRenderedPageBreak/>
        <w:t>Part B</w:t>
      </w:r>
    </w:p>
    <w:p w14:paraId="55D9AE25" w14:textId="77777777" w:rsidR="00E17C6F" w:rsidRDefault="008C4A03">
      <w:pPr>
        <w:pStyle w:val="a5"/>
        <w:numPr>
          <w:ilvl w:val="0"/>
          <w:numId w:val="3"/>
        </w:numPr>
        <w:tabs>
          <w:tab w:val="left" w:pos="573"/>
        </w:tabs>
        <w:spacing w:before="177"/>
        <w:ind w:hanging="343"/>
        <w:rPr>
          <w:b/>
          <w:sz w:val="23"/>
        </w:rPr>
      </w:pPr>
      <w:r>
        <w:rPr>
          <w:b/>
          <w:sz w:val="23"/>
        </w:rPr>
        <w:t>Directions:</w:t>
      </w:r>
    </w:p>
    <w:p w14:paraId="1AFA9789" w14:textId="77777777" w:rsidR="00E17C6F" w:rsidRDefault="008C4A03">
      <w:pPr>
        <w:pStyle w:val="a3"/>
        <w:spacing w:before="155"/>
        <w:ind w:left="649"/>
      </w:pPr>
      <w:r>
        <w:t>Write an essay based on the following chart. In your writing, you should</w:t>
      </w:r>
    </w:p>
    <w:p w14:paraId="1A94314C" w14:textId="77777777" w:rsidR="00E17C6F" w:rsidRDefault="008C4A03">
      <w:pPr>
        <w:pStyle w:val="a5"/>
        <w:numPr>
          <w:ilvl w:val="1"/>
          <w:numId w:val="3"/>
        </w:numPr>
        <w:tabs>
          <w:tab w:val="left" w:pos="880"/>
        </w:tabs>
        <w:spacing w:before="50"/>
        <w:ind w:left="880" w:hanging="250"/>
        <w:rPr>
          <w:sz w:val="23"/>
        </w:rPr>
      </w:pPr>
      <w:r>
        <w:rPr>
          <w:sz w:val="23"/>
        </w:rPr>
        <w:t xml:space="preserve">interpret the </w:t>
      </w:r>
      <w:r>
        <w:rPr>
          <w:sz w:val="23"/>
        </w:rPr>
        <w:t>chart,</w:t>
      </w:r>
      <w:r>
        <w:rPr>
          <w:spacing w:val="-5"/>
          <w:sz w:val="23"/>
        </w:rPr>
        <w:t xml:space="preserve"> </w:t>
      </w:r>
      <w:r>
        <w:rPr>
          <w:sz w:val="23"/>
        </w:rPr>
        <w:t>and</w:t>
      </w:r>
    </w:p>
    <w:p w14:paraId="4233F1DF" w14:textId="77777777" w:rsidR="00E17C6F" w:rsidRDefault="008C4A03">
      <w:pPr>
        <w:pStyle w:val="a5"/>
        <w:numPr>
          <w:ilvl w:val="1"/>
          <w:numId w:val="3"/>
        </w:numPr>
        <w:tabs>
          <w:tab w:val="left" w:pos="880"/>
        </w:tabs>
        <w:spacing w:before="50"/>
        <w:ind w:left="880" w:hanging="250"/>
        <w:rPr>
          <w:sz w:val="23"/>
        </w:rPr>
      </w:pPr>
      <w:r>
        <w:rPr>
          <w:sz w:val="23"/>
        </w:rPr>
        <w:t>give your</w:t>
      </w:r>
      <w:r>
        <w:rPr>
          <w:spacing w:val="1"/>
          <w:sz w:val="23"/>
        </w:rPr>
        <w:t xml:space="preserve"> </w:t>
      </w:r>
      <w:r>
        <w:rPr>
          <w:sz w:val="23"/>
        </w:rPr>
        <w:t>comments.</w:t>
      </w:r>
    </w:p>
    <w:p w14:paraId="5DD2D9DE" w14:textId="77777777" w:rsidR="00E17C6F" w:rsidRDefault="008C4A03">
      <w:pPr>
        <w:pStyle w:val="a3"/>
        <w:spacing w:before="50"/>
        <w:ind w:left="649"/>
        <w:rPr>
          <w:lang w:eastAsia="zh-CN"/>
        </w:rPr>
      </w:pPr>
      <w:r>
        <w:t xml:space="preserve">You should write about 150 words on the ANSWER SHEET. </w:t>
      </w:r>
      <w:r>
        <w:rPr>
          <w:lang w:eastAsia="zh-CN"/>
        </w:rPr>
        <w:t>(15 points)</w:t>
      </w:r>
    </w:p>
    <w:p w14:paraId="7CFCFC07" w14:textId="77777777" w:rsidR="00E17C6F" w:rsidRDefault="00E17C6F">
      <w:pPr>
        <w:pStyle w:val="a3"/>
        <w:rPr>
          <w:sz w:val="20"/>
          <w:lang w:eastAsia="zh-CN"/>
        </w:rPr>
      </w:pPr>
    </w:p>
    <w:p w14:paraId="105D8558" w14:textId="77777777" w:rsidR="00E17C6F" w:rsidRDefault="00E17C6F">
      <w:pPr>
        <w:pStyle w:val="a3"/>
        <w:rPr>
          <w:sz w:val="20"/>
          <w:lang w:eastAsia="zh-CN"/>
        </w:rPr>
      </w:pPr>
    </w:p>
    <w:p w14:paraId="6ED12A8D" w14:textId="77777777" w:rsidR="00E17C6F" w:rsidRDefault="00E17C6F">
      <w:pPr>
        <w:pStyle w:val="a3"/>
        <w:rPr>
          <w:sz w:val="20"/>
          <w:lang w:eastAsia="zh-CN"/>
        </w:rPr>
      </w:pPr>
    </w:p>
    <w:p w14:paraId="695A5C28" w14:textId="77777777" w:rsidR="00E17C6F" w:rsidRDefault="00E17C6F">
      <w:pPr>
        <w:pStyle w:val="a3"/>
        <w:rPr>
          <w:sz w:val="20"/>
          <w:lang w:eastAsia="zh-CN"/>
        </w:rPr>
      </w:pPr>
    </w:p>
    <w:p w14:paraId="4A8E4AF7" w14:textId="77777777" w:rsidR="00E17C6F" w:rsidRDefault="00E17C6F">
      <w:pPr>
        <w:pStyle w:val="a3"/>
        <w:rPr>
          <w:sz w:val="20"/>
          <w:lang w:eastAsia="zh-CN"/>
        </w:rPr>
      </w:pPr>
    </w:p>
    <w:p w14:paraId="4FDEB6CD" w14:textId="77777777" w:rsidR="00E17C6F" w:rsidRDefault="00E17C6F">
      <w:pPr>
        <w:pStyle w:val="a3"/>
        <w:rPr>
          <w:sz w:val="20"/>
          <w:lang w:eastAsia="zh-CN"/>
        </w:rPr>
      </w:pPr>
    </w:p>
    <w:p w14:paraId="2E17C4D8" w14:textId="77777777" w:rsidR="00E17C6F" w:rsidRDefault="00E17C6F">
      <w:pPr>
        <w:pStyle w:val="a3"/>
        <w:rPr>
          <w:sz w:val="20"/>
          <w:lang w:eastAsia="zh-CN"/>
        </w:rPr>
      </w:pPr>
    </w:p>
    <w:p w14:paraId="60E75B4C" w14:textId="77777777" w:rsidR="00E17C6F" w:rsidRDefault="00E17C6F">
      <w:pPr>
        <w:pStyle w:val="a3"/>
        <w:rPr>
          <w:sz w:val="20"/>
          <w:lang w:eastAsia="zh-CN"/>
        </w:rPr>
      </w:pPr>
    </w:p>
    <w:p w14:paraId="26A661BB" w14:textId="77777777" w:rsidR="00E17C6F" w:rsidRDefault="00E17C6F">
      <w:pPr>
        <w:pStyle w:val="a3"/>
        <w:rPr>
          <w:sz w:val="20"/>
          <w:lang w:eastAsia="zh-CN"/>
        </w:rPr>
      </w:pPr>
    </w:p>
    <w:p w14:paraId="580004B8" w14:textId="77777777" w:rsidR="00E17C6F" w:rsidRDefault="00E17C6F">
      <w:pPr>
        <w:pStyle w:val="a3"/>
        <w:rPr>
          <w:sz w:val="20"/>
          <w:lang w:eastAsia="zh-CN"/>
        </w:rPr>
      </w:pPr>
    </w:p>
    <w:p w14:paraId="13C1F31E" w14:textId="77777777" w:rsidR="00E17C6F" w:rsidRDefault="00E17C6F">
      <w:pPr>
        <w:pStyle w:val="a3"/>
        <w:rPr>
          <w:sz w:val="20"/>
          <w:lang w:eastAsia="zh-CN"/>
        </w:rPr>
      </w:pPr>
    </w:p>
    <w:p w14:paraId="12988B6F" w14:textId="77777777" w:rsidR="00E17C6F" w:rsidRDefault="008C4A03">
      <w:pPr>
        <w:pStyle w:val="a3"/>
        <w:rPr>
          <w:sz w:val="20"/>
          <w:lang w:eastAsia="zh-CN"/>
        </w:rPr>
      </w:pPr>
      <w:r>
        <w:rPr>
          <w:noProof/>
        </w:rPr>
        <w:drawing>
          <wp:anchor distT="0" distB="0" distL="0" distR="0" simplePos="0" relativeHeight="251639808" behindDoc="0" locked="0" layoutInCell="1" allowOverlap="1" wp14:anchorId="58D45677" wp14:editId="6505FA2E">
            <wp:simplePos x="0" y="0"/>
            <wp:positionH relativeFrom="page">
              <wp:posOffset>1699260</wp:posOffset>
            </wp:positionH>
            <wp:positionV relativeFrom="paragraph">
              <wp:posOffset>-920750</wp:posOffset>
            </wp:positionV>
            <wp:extent cx="3434715" cy="2865120"/>
            <wp:effectExtent l="0" t="0" r="13335" b="1143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4" cstate="print"/>
                    <a:stretch>
                      <a:fillRect/>
                    </a:stretch>
                  </pic:blipFill>
                  <pic:spPr>
                    <a:xfrm>
                      <a:off x="0" y="0"/>
                      <a:ext cx="3434715" cy="2865120"/>
                    </a:xfrm>
                    <a:prstGeom prst="rect">
                      <a:avLst/>
                    </a:prstGeom>
                  </pic:spPr>
                </pic:pic>
              </a:graphicData>
            </a:graphic>
          </wp:anchor>
        </w:drawing>
      </w:r>
    </w:p>
    <w:p w14:paraId="0129EA62" w14:textId="77777777" w:rsidR="00E17C6F" w:rsidRDefault="00E17C6F">
      <w:pPr>
        <w:pStyle w:val="a3"/>
        <w:rPr>
          <w:sz w:val="20"/>
          <w:lang w:eastAsia="zh-CN"/>
        </w:rPr>
      </w:pPr>
    </w:p>
    <w:p w14:paraId="401168E6" w14:textId="77777777" w:rsidR="00E17C6F" w:rsidRDefault="00E17C6F">
      <w:pPr>
        <w:pStyle w:val="a3"/>
        <w:rPr>
          <w:sz w:val="20"/>
          <w:lang w:eastAsia="zh-CN"/>
        </w:rPr>
      </w:pPr>
    </w:p>
    <w:p w14:paraId="76F21B57" w14:textId="77777777" w:rsidR="00E17C6F" w:rsidRDefault="00E17C6F">
      <w:pPr>
        <w:pStyle w:val="a3"/>
        <w:rPr>
          <w:sz w:val="20"/>
          <w:lang w:eastAsia="zh-CN"/>
        </w:rPr>
      </w:pPr>
    </w:p>
    <w:p w14:paraId="410FD177" w14:textId="77777777" w:rsidR="00E17C6F" w:rsidRDefault="00E17C6F">
      <w:pPr>
        <w:pStyle w:val="a3"/>
        <w:rPr>
          <w:sz w:val="20"/>
          <w:lang w:eastAsia="zh-CN"/>
        </w:rPr>
      </w:pPr>
    </w:p>
    <w:p w14:paraId="16E39B9F" w14:textId="77777777" w:rsidR="00E17C6F" w:rsidRDefault="00E17C6F">
      <w:pPr>
        <w:pStyle w:val="a3"/>
        <w:rPr>
          <w:sz w:val="20"/>
          <w:lang w:eastAsia="zh-CN"/>
        </w:rPr>
      </w:pPr>
    </w:p>
    <w:p w14:paraId="34D5F0FD" w14:textId="77777777" w:rsidR="00E17C6F" w:rsidRDefault="00E17C6F">
      <w:pPr>
        <w:pStyle w:val="a3"/>
        <w:rPr>
          <w:sz w:val="20"/>
          <w:lang w:eastAsia="zh-CN"/>
        </w:rPr>
      </w:pPr>
    </w:p>
    <w:p w14:paraId="0E8AE5AA" w14:textId="77777777" w:rsidR="00E17C6F" w:rsidRDefault="00E17C6F">
      <w:pPr>
        <w:pStyle w:val="a3"/>
        <w:rPr>
          <w:sz w:val="20"/>
          <w:lang w:eastAsia="zh-CN"/>
        </w:rPr>
      </w:pPr>
    </w:p>
    <w:p w14:paraId="019976BD" w14:textId="77777777" w:rsidR="00E17C6F" w:rsidRDefault="00E17C6F">
      <w:pPr>
        <w:pStyle w:val="a3"/>
        <w:rPr>
          <w:sz w:val="20"/>
          <w:lang w:eastAsia="zh-CN"/>
        </w:rPr>
      </w:pPr>
    </w:p>
    <w:p w14:paraId="776CEB2D" w14:textId="77777777" w:rsidR="00E17C6F" w:rsidRDefault="00E17C6F">
      <w:pPr>
        <w:pStyle w:val="a3"/>
        <w:rPr>
          <w:sz w:val="20"/>
          <w:lang w:eastAsia="zh-CN"/>
        </w:rPr>
      </w:pPr>
    </w:p>
    <w:p w14:paraId="2887183C" w14:textId="77777777" w:rsidR="00E17C6F" w:rsidRDefault="00E17C6F">
      <w:pPr>
        <w:pStyle w:val="a3"/>
        <w:rPr>
          <w:sz w:val="20"/>
          <w:lang w:eastAsia="zh-CN"/>
        </w:rPr>
      </w:pPr>
    </w:p>
    <w:p w14:paraId="61B9709D" w14:textId="77777777" w:rsidR="00E17C6F" w:rsidRDefault="00E17C6F">
      <w:pPr>
        <w:pStyle w:val="a3"/>
        <w:rPr>
          <w:sz w:val="20"/>
          <w:lang w:eastAsia="zh-CN"/>
        </w:rPr>
      </w:pPr>
    </w:p>
    <w:p w14:paraId="2222276E" w14:textId="77777777" w:rsidR="00E17C6F" w:rsidRDefault="00E17C6F">
      <w:pPr>
        <w:pStyle w:val="a3"/>
        <w:rPr>
          <w:sz w:val="20"/>
          <w:lang w:eastAsia="zh-CN"/>
        </w:rPr>
      </w:pPr>
    </w:p>
    <w:p w14:paraId="134F6C1F" w14:textId="77777777" w:rsidR="00E17C6F" w:rsidRDefault="00E17C6F">
      <w:pPr>
        <w:pStyle w:val="a3"/>
        <w:rPr>
          <w:sz w:val="20"/>
          <w:lang w:eastAsia="zh-CN"/>
        </w:rPr>
      </w:pPr>
    </w:p>
    <w:p w14:paraId="68F3ADD6" w14:textId="77777777" w:rsidR="00E17C6F" w:rsidRDefault="00E17C6F">
      <w:pPr>
        <w:pStyle w:val="a3"/>
        <w:spacing w:before="8"/>
        <w:rPr>
          <w:sz w:val="27"/>
          <w:lang w:eastAsia="zh-CN"/>
        </w:rPr>
      </w:pPr>
    </w:p>
    <w:p w14:paraId="6760DD01" w14:textId="77777777" w:rsidR="00E17C6F" w:rsidRDefault="008C4A03">
      <w:pPr>
        <w:pStyle w:val="1"/>
        <w:spacing w:before="71"/>
        <w:ind w:left="1955"/>
        <w:rPr>
          <w:rFonts w:ascii="宋体" w:eastAsia="宋体"/>
          <w:lang w:eastAsia="zh-CN"/>
        </w:rPr>
      </w:pPr>
      <w:r>
        <w:rPr>
          <w:lang w:eastAsia="zh-CN"/>
        </w:rPr>
        <w:t xml:space="preserve">20 </w:t>
      </w:r>
      <w:r>
        <w:rPr>
          <w:rFonts w:ascii="宋体" w:eastAsia="宋体" w:hint="eastAsia"/>
          <w:lang w:eastAsia="zh-CN"/>
        </w:rPr>
        <w:t>年间中国城镇人口与乡村人口变化图</w:t>
      </w:r>
    </w:p>
    <w:p w14:paraId="0A0B6FA5" w14:textId="77777777" w:rsidR="00E17C6F" w:rsidRDefault="00E17C6F">
      <w:pPr>
        <w:rPr>
          <w:rFonts w:ascii="宋体" w:eastAsia="宋体"/>
          <w:lang w:eastAsia="zh-CN"/>
        </w:rPr>
      </w:pPr>
    </w:p>
    <w:p w14:paraId="73C6BF37" w14:textId="77777777" w:rsidR="00E17C6F" w:rsidRDefault="00E17C6F">
      <w:pPr>
        <w:rPr>
          <w:rFonts w:ascii="宋体" w:eastAsia="宋体"/>
          <w:lang w:eastAsia="zh-CN"/>
        </w:rPr>
      </w:pPr>
    </w:p>
    <w:p w14:paraId="2AA29C9D" w14:textId="77777777" w:rsidR="00E17C6F" w:rsidRDefault="00E17C6F">
      <w:pPr>
        <w:rPr>
          <w:rFonts w:ascii="宋体" w:eastAsia="宋体"/>
          <w:lang w:eastAsia="zh-CN"/>
        </w:rPr>
      </w:pPr>
    </w:p>
    <w:p w14:paraId="3B5F01C9" w14:textId="77777777" w:rsidR="00E17C6F" w:rsidRDefault="00E17C6F">
      <w:pPr>
        <w:rPr>
          <w:rFonts w:ascii="宋体" w:eastAsia="宋体"/>
          <w:lang w:eastAsia="zh-CN"/>
        </w:rPr>
      </w:pPr>
    </w:p>
    <w:p w14:paraId="46D45230" w14:textId="77777777" w:rsidR="00E17C6F" w:rsidRDefault="00E17C6F">
      <w:pPr>
        <w:rPr>
          <w:rFonts w:ascii="宋体" w:eastAsia="宋体"/>
          <w:lang w:eastAsia="zh-CN"/>
        </w:rPr>
      </w:pPr>
    </w:p>
    <w:p w14:paraId="5A61D0EE" w14:textId="77777777" w:rsidR="00E17C6F" w:rsidRDefault="00E17C6F">
      <w:pPr>
        <w:rPr>
          <w:rFonts w:ascii="宋体" w:eastAsia="宋体"/>
          <w:lang w:eastAsia="zh-CN"/>
        </w:rPr>
      </w:pPr>
    </w:p>
    <w:p w14:paraId="75991DF6" w14:textId="77777777" w:rsidR="00E17C6F" w:rsidRDefault="00E17C6F">
      <w:pPr>
        <w:rPr>
          <w:rFonts w:ascii="宋体" w:eastAsia="宋体"/>
          <w:lang w:eastAsia="zh-CN"/>
        </w:rPr>
      </w:pPr>
    </w:p>
    <w:p w14:paraId="0E1F6EF7" w14:textId="77777777" w:rsidR="00E17C6F" w:rsidRDefault="00E17C6F">
      <w:pPr>
        <w:rPr>
          <w:rFonts w:ascii="宋体" w:eastAsia="宋体"/>
          <w:lang w:eastAsia="zh-CN"/>
        </w:rPr>
      </w:pPr>
    </w:p>
    <w:p w14:paraId="66F0B24D" w14:textId="77777777" w:rsidR="00E17C6F" w:rsidRDefault="00E17C6F">
      <w:pPr>
        <w:rPr>
          <w:rFonts w:ascii="宋体" w:eastAsia="宋体"/>
          <w:lang w:eastAsia="zh-CN"/>
        </w:rPr>
      </w:pPr>
    </w:p>
    <w:p w14:paraId="3AF51322" w14:textId="77777777" w:rsidR="00E17C6F" w:rsidRDefault="00E17C6F">
      <w:pPr>
        <w:rPr>
          <w:rFonts w:ascii="宋体" w:eastAsia="宋体"/>
          <w:lang w:eastAsia="zh-CN"/>
        </w:rPr>
      </w:pPr>
    </w:p>
    <w:p w14:paraId="66EBCD0D" w14:textId="77777777" w:rsidR="00E17C6F" w:rsidRDefault="00E17C6F">
      <w:pPr>
        <w:rPr>
          <w:rFonts w:ascii="宋体" w:eastAsia="宋体"/>
          <w:lang w:eastAsia="zh-CN"/>
        </w:rPr>
      </w:pPr>
    </w:p>
    <w:p w14:paraId="7F26536B" w14:textId="77777777" w:rsidR="00E17C6F" w:rsidRDefault="00E17C6F">
      <w:pPr>
        <w:rPr>
          <w:rFonts w:ascii="宋体" w:eastAsia="宋体"/>
          <w:lang w:eastAsia="zh-CN"/>
        </w:rPr>
      </w:pPr>
    </w:p>
    <w:p w14:paraId="7C5B3F0E" w14:textId="77777777" w:rsidR="00E17C6F" w:rsidRDefault="00E17C6F">
      <w:pPr>
        <w:rPr>
          <w:rFonts w:ascii="宋体" w:eastAsia="宋体"/>
          <w:lang w:eastAsia="zh-CN"/>
        </w:rPr>
      </w:pPr>
    </w:p>
    <w:p w14:paraId="538F00C8" w14:textId="77777777" w:rsidR="00E17C6F" w:rsidRDefault="00E17C6F">
      <w:pPr>
        <w:rPr>
          <w:rFonts w:ascii="宋体" w:eastAsia="宋体"/>
          <w:lang w:eastAsia="zh-CN"/>
        </w:rPr>
      </w:pPr>
    </w:p>
    <w:p w14:paraId="301DECDF" w14:textId="77777777" w:rsidR="00E17C6F" w:rsidRDefault="008C4A03">
      <w:pPr>
        <w:pStyle w:val="1"/>
        <w:ind w:rightChars="445" w:right="979"/>
        <w:jc w:val="center"/>
        <w:rPr>
          <w:rFonts w:eastAsiaTheme="majorEastAsia"/>
          <w:b/>
          <w:bCs/>
          <w:sz w:val="30"/>
          <w:szCs w:val="30"/>
          <w:lang w:eastAsia="zh-CN"/>
        </w:rPr>
      </w:pPr>
      <w:r>
        <w:rPr>
          <w:rFonts w:eastAsiaTheme="minorEastAsia"/>
          <w:b/>
          <w:bCs/>
          <w:sz w:val="30"/>
          <w:szCs w:val="30"/>
          <w:lang w:eastAsia="zh-CN"/>
        </w:rPr>
        <w:lastRenderedPageBreak/>
        <w:t>201</w:t>
      </w:r>
      <w:r>
        <w:rPr>
          <w:rFonts w:eastAsiaTheme="minorEastAsia" w:hint="eastAsia"/>
          <w:b/>
          <w:bCs/>
          <w:sz w:val="30"/>
          <w:szCs w:val="30"/>
          <w:lang w:eastAsia="zh-CN"/>
        </w:rPr>
        <w:t>4</w:t>
      </w:r>
      <w:r>
        <w:rPr>
          <w:rFonts w:eastAsiaTheme="majorEastAsia"/>
          <w:b/>
          <w:bCs/>
          <w:sz w:val="30"/>
          <w:szCs w:val="30"/>
          <w:lang w:eastAsia="zh-CN"/>
        </w:rPr>
        <w:t>年英语</w:t>
      </w:r>
      <w:r>
        <w:rPr>
          <w:rFonts w:eastAsiaTheme="majorEastAsia" w:hint="eastAsia"/>
          <w:b/>
          <w:bCs/>
          <w:sz w:val="30"/>
          <w:szCs w:val="30"/>
          <w:lang w:eastAsia="zh-CN"/>
        </w:rPr>
        <w:t>二</w:t>
      </w:r>
      <w:r>
        <w:rPr>
          <w:rFonts w:eastAsiaTheme="majorEastAsia"/>
          <w:b/>
          <w:bCs/>
          <w:sz w:val="30"/>
          <w:szCs w:val="30"/>
          <w:lang w:eastAsia="zh-CN"/>
        </w:rPr>
        <w:t>真题答案</w:t>
      </w:r>
    </w:p>
    <w:p w14:paraId="0714F64A" w14:textId="77777777" w:rsidR="00E17C6F" w:rsidRDefault="00E17C6F">
      <w:pPr>
        <w:rPr>
          <w:lang w:eastAsia="zh-CN"/>
        </w:rPr>
      </w:pPr>
    </w:p>
    <w:p w14:paraId="4A392F1A" w14:textId="77777777" w:rsidR="00E17C6F" w:rsidRDefault="008C4A03">
      <w:pPr>
        <w:pStyle w:val="2"/>
        <w:ind w:rightChars="545" w:right="1199"/>
        <w:jc w:val="center"/>
        <w:rPr>
          <w:b w:val="0"/>
          <w:bCs w:val="0"/>
          <w:lang w:eastAsia="zh-CN"/>
        </w:rPr>
      </w:pPr>
      <w:r>
        <w:rPr>
          <w:b w:val="0"/>
          <w:bCs w:val="0"/>
        </w:rPr>
        <w:t xml:space="preserve">Section Ⅰ Use </w:t>
      </w:r>
      <w:proofErr w:type="gramStart"/>
      <w:r>
        <w:rPr>
          <w:b w:val="0"/>
          <w:bCs w:val="0"/>
        </w:rPr>
        <w:t>of</w:t>
      </w:r>
      <w:r>
        <w:rPr>
          <w:rFonts w:hint="eastAsia"/>
          <w:b w:val="0"/>
          <w:bCs w:val="0"/>
          <w:lang w:eastAsia="zh-CN"/>
        </w:rPr>
        <w:t xml:space="preserve"> </w:t>
      </w:r>
      <w:r>
        <w:rPr>
          <w:b w:val="0"/>
          <w:bCs w:val="0"/>
        </w:rPr>
        <w:t xml:space="preserve"> English</w:t>
      </w:r>
      <w:proofErr w:type="gramEnd"/>
    </w:p>
    <w:p w14:paraId="0ED0D775" w14:textId="77777777" w:rsidR="00E17C6F" w:rsidRDefault="00E17C6F">
      <w:pPr>
        <w:rPr>
          <w:b/>
          <w:bCs/>
          <w:lang w:eastAsia="zh-CN"/>
        </w:rPr>
      </w:pPr>
    </w:p>
    <w:p w14:paraId="7CE66344" w14:textId="77777777" w:rsidR="00E17C6F" w:rsidRDefault="008C4A03">
      <w:pPr>
        <w:pStyle w:val="TableParagraph"/>
        <w:spacing w:line="266" w:lineRule="exact"/>
        <w:ind w:left="0"/>
        <w:rPr>
          <w:bCs/>
          <w:kern w:val="15"/>
          <w:sz w:val="24"/>
          <w:szCs w:val="24"/>
          <w:lang w:eastAsia="zh-CN"/>
        </w:rPr>
      </w:pPr>
      <w:r>
        <w:rPr>
          <w:rFonts w:hint="eastAsia"/>
          <w:bCs/>
          <w:kern w:val="15"/>
          <w:sz w:val="24"/>
          <w:szCs w:val="24"/>
          <w:lang w:eastAsia="zh-CN"/>
        </w:rPr>
        <w:t xml:space="preserve">1.B        2.A       3.C       4.A       5.D      6.A   </w:t>
      </w:r>
      <w:r>
        <w:rPr>
          <w:rFonts w:hint="eastAsia"/>
          <w:bCs/>
          <w:kern w:val="15"/>
          <w:sz w:val="24"/>
          <w:szCs w:val="24"/>
          <w:lang w:eastAsia="zh-CN"/>
        </w:rPr>
        <w:t xml:space="preserve">    7.C      8.C         9.D          10.B</w:t>
      </w:r>
    </w:p>
    <w:p w14:paraId="2D7B17A6" w14:textId="77777777" w:rsidR="00E17C6F" w:rsidRDefault="00E17C6F">
      <w:pPr>
        <w:pStyle w:val="TableParagraph"/>
        <w:spacing w:line="266" w:lineRule="exact"/>
        <w:ind w:left="0"/>
        <w:rPr>
          <w:bCs/>
          <w:kern w:val="15"/>
          <w:sz w:val="24"/>
          <w:szCs w:val="24"/>
          <w:lang w:eastAsia="zh-CN"/>
        </w:rPr>
      </w:pPr>
    </w:p>
    <w:p w14:paraId="6646FD2A" w14:textId="77777777" w:rsidR="00E17C6F" w:rsidRDefault="008C4A03">
      <w:pPr>
        <w:pStyle w:val="TableParagraph"/>
        <w:spacing w:line="266" w:lineRule="exact"/>
        <w:ind w:left="0"/>
        <w:rPr>
          <w:bCs/>
          <w:kern w:val="15"/>
          <w:sz w:val="24"/>
          <w:szCs w:val="24"/>
          <w:lang w:eastAsia="zh-CN"/>
        </w:rPr>
      </w:pPr>
      <w:r>
        <w:rPr>
          <w:rFonts w:hint="eastAsia"/>
          <w:bCs/>
          <w:kern w:val="15"/>
          <w:sz w:val="24"/>
          <w:szCs w:val="24"/>
          <w:lang w:eastAsia="zh-CN"/>
        </w:rPr>
        <w:t xml:space="preserve">11.A      12.B     13.C     14.D      15.B      16.D      17.A     18.D     19.C     20.B </w:t>
      </w:r>
    </w:p>
    <w:p w14:paraId="4C6B277F" w14:textId="77777777" w:rsidR="00E17C6F" w:rsidRDefault="00E17C6F">
      <w:pPr>
        <w:pStyle w:val="a3"/>
        <w:spacing w:before="6"/>
        <w:rPr>
          <w:sz w:val="13"/>
        </w:rPr>
      </w:pPr>
    </w:p>
    <w:p w14:paraId="45D71AEA" w14:textId="77777777" w:rsidR="00E17C6F" w:rsidRDefault="00E17C6F">
      <w:pPr>
        <w:pStyle w:val="a3"/>
        <w:spacing w:before="6"/>
        <w:rPr>
          <w:sz w:val="13"/>
        </w:rPr>
      </w:pPr>
    </w:p>
    <w:p w14:paraId="68304C6F" w14:textId="77777777" w:rsidR="00E17C6F" w:rsidRDefault="00E17C6F">
      <w:pPr>
        <w:pStyle w:val="a3"/>
        <w:spacing w:before="6"/>
        <w:ind w:rightChars="-23" w:right="-51"/>
        <w:jc w:val="both"/>
        <w:rPr>
          <w:sz w:val="13"/>
        </w:rPr>
      </w:pPr>
    </w:p>
    <w:p w14:paraId="1FF13ED4" w14:textId="77777777" w:rsidR="00E17C6F" w:rsidRDefault="008C4A03">
      <w:pPr>
        <w:pStyle w:val="2"/>
        <w:ind w:rightChars="545" w:right="1199"/>
        <w:jc w:val="center"/>
        <w:rPr>
          <w:b w:val="0"/>
          <w:bCs w:val="0"/>
        </w:rPr>
      </w:pPr>
      <w:r>
        <w:rPr>
          <w:b w:val="0"/>
          <w:bCs w:val="0"/>
        </w:rPr>
        <w:t>Section</w:t>
      </w:r>
      <w:r>
        <w:rPr>
          <w:rFonts w:hint="eastAsia"/>
          <w:b w:val="0"/>
          <w:bCs w:val="0"/>
          <w:lang w:eastAsia="zh-CN"/>
        </w:rPr>
        <w:t xml:space="preserve"> </w:t>
      </w:r>
      <w:r>
        <w:rPr>
          <w:b w:val="0"/>
          <w:bCs w:val="0"/>
        </w:rPr>
        <w:t>Ⅱ</w:t>
      </w:r>
      <w:r>
        <w:rPr>
          <w:rFonts w:hint="eastAsia"/>
          <w:b w:val="0"/>
          <w:bCs w:val="0"/>
          <w:lang w:eastAsia="zh-CN"/>
        </w:rPr>
        <w:t xml:space="preserve"> </w:t>
      </w:r>
      <w:r>
        <w:rPr>
          <w:b w:val="0"/>
          <w:bCs w:val="0"/>
        </w:rPr>
        <w:t>Reading Comprehension</w:t>
      </w:r>
    </w:p>
    <w:p w14:paraId="05041234" w14:textId="77777777" w:rsidR="00E17C6F" w:rsidRDefault="00E17C6F"/>
    <w:p w14:paraId="083AF770" w14:textId="77777777" w:rsidR="00E17C6F" w:rsidRDefault="008C4A03">
      <w:pPr>
        <w:pStyle w:val="a3"/>
        <w:tabs>
          <w:tab w:val="left" w:pos="8580"/>
        </w:tabs>
        <w:spacing w:before="6"/>
        <w:ind w:rightChars="445" w:right="979"/>
        <w:jc w:val="center"/>
      </w:pPr>
      <w:r>
        <w:t>Part A</w:t>
      </w:r>
    </w:p>
    <w:p w14:paraId="59332D0C" w14:textId="77777777" w:rsidR="00E17C6F" w:rsidRDefault="00E17C6F">
      <w:pPr>
        <w:ind w:firstLineChars="1600" w:firstLine="3520"/>
        <w:jc w:val="both"/>
      </w:pPr>
    </w:p>
    <w:tbl>
      <w:tblPr>
        <w:tblW w:w="7300" w:type="dxa"/>
        <w:tblInd w:w="110" w:type="dxa"/>
        <w:tblLayout w:type="fixed"/>
        <w:tblCellMar>
          <w:left w:w="0" w:type="dxa"/>
          <w:right w:w="0" w:type="dxa"/>
        </w:tblCellMar>
        <w:tblLook w:val="04A0" w:firstRow="1" w:lastRow="0" w:firstColumn="1" w:lastColumn="0" w:noHBand="0" w:noVBand="1"/>
      </w:tblPr>
      <w:tblGrid>
        <w:gridCol w:w="854"/>
        <w:gridCol w:w="964"/>
        <w:gridCol w:w="1477"/>
        <w:gridCol w:w="1110"/>
        <w:gridCol w:w="1380"/>
        <w:gridCol w:w="1515"/>
      </w:tblGrid>
      <w:tr w:rsidR="00E17C6F" w14:paraId="715C3568" w14:textId="77777777">
        <w:trPr>
          <w:trHeight w:val="366"/>
        </w:trPr>
        <w:tc>
          <w:tcPr>
            <w:tcW w:w="854" w:type="dxa"/>
          </w:tcPr>
          <w:p w14:paraId="1B540964" w14:textId="77777777" w:rsidR="00E17C6F" w:rsidRDefault="008C4A03">
            <w:pPr>
              <w:pStyle w:val="TableParagraph"/>
              <w:spacing w:line="266" w:lineRule="exact"/>
              <w:ind w:left="50"/>
              <w:rPr>
                <w:b/>
                <w:sz w:val="24"/>
              </w:rPr>
            </w:pPr>
            <w:r>
              <w:rPr>
                <w:b/>
                <w:sz w:val="24"/>
              </w:rPr>
              <w:t>Text 1</w:t>
            </w:r>
          </w:p>
        </w:tc>
        <w:tc>
          <w:tcPr>
            <w:tcW w:w="964" w:type="dxa"/>
          </w:tcPr>
          <w:p w14:paraId="01F9079D" w14:textId="77777777" w:rsidR="00E17C6F" w:rsidRDefault="008C4A03">
            <w:pPr>
              <w:pStyle w:val="TableParagraph"/>
              <w:spacing w:line="266" w:lineRule="exact"/>
              <w:ind w:left="180"/>
              <w:rPr>
                <w:sz w:val="24"/>
              </w:rPr>
            </w:pPr>
            <w:r>
              <w:rPr>
                <w:sz w:val="24"/>
              </w:rPr>
              <w:t>21~25</w:t>
            </w:r>
          </w:p>
        </w:tc>
        <w:tc>
          <w:tcPr>
            <w:tcW w:w="1477" w:type="dxa"/>
          </w:tcPr>
          <w:p w14:paraId="49A5D40C" w14:textId="77777777" w:rsidR="00E17C6F" w:rsidRDefault="008C4A03">
            <w:pPr>
              <w:pStyle w:val="TableParagraph"/>
              <w:spacing w:line="266" w:lineRule="exact"/>
              <w:ind w:left="185"/>
              <w:rPr>
                <w:sz w:val="24"/>
              </w:rPr>
            </w:pPr>
            <w:r>
              <w:rPr>
                <w:rFonts w:hint="eastAsia"/>
                <w:sz w:val="24"/>
                <w:szCs w:val="24"/>
              </w:rPr>
              <w:t>B A D B C</w:t>
            </w:r>
          </w:p>
        </w:tc>
        <w:tc>
          <w:tcPr>
            <w:tcW w:w="1110" w:type="dxa"/>
          </w:tcPr>
          <w:p w14:paraId="79C4AB2C" w14:textId="77777777" w:rsidR="00E17C6F" w:rsidRDefault="008C4A03">
            <w:pPr>
              <w:pStyle w:val="TableParagraph"/>
              <w:spacing w:line="266" w:lineRule="exact"/>
              <w:ind w:left="128" w:right="170"/>
              <w:jc w:val="right"/>
              <w:rPr>
                <w:b/>
                <w:sz w:val="24"/>
              </w:rPr>
            </w:pPr>
            <w:r>
              <w:rPr>
                <w:b/>
                <w:sz w:val="24"/>
              </w:rPr>
              <w:t>Text 2</w:t>
            </w:r>
          </w:p>
        </w:tc>
        <w:tc>
          <w:tcPr>
            <w:tcW w:w="1380" w:type="dxa"/>
          </w:tcPr>
          <w:p w14:paraId="08E7AD86" w14:textId="77777777" w:rsidR="00E17C6F" w:rsidRDefault="008C4A03">
            <w:pPr>
              <w:pStyle w:val="TableParagraph"/>
              <w:spacing w:line="266" w:lineRule="exact"/>
              <w:ind w:left="154" w:right="140"/>
              <w:jc w:val="center"/>
              <w:rPr>
                <w:sz w:val="24"/>
              </w:rPr>
            </w:pPr>
            <w:r>
              <w:rPr>
                <w:sz w:val="24"/>
              </w:rPr>
              <w:t>26~30</w:t>
            </w:r>
          </w:p>
        </w:tc>
        <w:tc>
          <w:tcPr>
            <w:tcW w:w="1515" w:type="dxa"/>
          </w:tcPr>
          <w:p w14:paraId="3AF8AEF1" w14:textId="77777777" w:rsidR="00E17C6F" w:rsidRDefault="008C4A03">
            <w:pPr>
              <w:pStyle w:val="TableParagraph"/>
              <w:spacing w:line="266" w:lineRule="exact"/>
              <w:ind w:left="128" w:right="46"/>
              <w:jc w:val="right"/>
              <w:rPr>
                <w:sz w:val="24"/>
              </w:rPr>
            </w:pPr>
            <w:r>
              <w:rPr>
                <w:rFonts w:hint="eastAsia"/>
                <w:sz w:val="24"/>
                <w:szCs w:val="24"/>
              </w:rPr>
              <w:t>A C B A D</w:t>
            </w:r>
          </w:p>
        </w:tc>
      </w:tr>
      <w:tr w:rsidR="00E17C6F" w14:paraId="7D1623CE" w14:textId="77777777">
        <w:trPr>
          <w:trHeight w:val="366"/>
        </w:trPr>
        <w:tc>
          <w:tcPr>
            <w:tcW w:w="854" w:type="dxa"/>
          </w:tcPr>
          <w:p w14:paraId="7979B929" w14:textId="77777777" w:rsidR="00E17C6F" w:rsidRDefault="008C4A03">
            <w:pPr>
              <w:pStyle w:val="TableParagraph"/>
              <w:spacing w:before="91"/>
              <w:ind w:left="50"/>
              <w:rPr>
                <w:b/>
                <w:sz w:val="24"/>
              </w:rPr>
            </w:pPr>
            <w:r>
              <w:rPr>
                <w:b/>
                <w:sz w:val="24"/>
              </w:rPr>
              <w:t>Text 3</w:t>
            </w:r>
          </w:p>
        </w:tc>
        <w:tc>
          <w:tcPr>
            <w:tcW w:w="964" w:type="dxa"/>
          </w:tcPr>
          <w:p w14:paraId="4DC146C4" w14:textId="77777777" w:rsidR="00E17C6F" w:rsidRDefault="008C4A03">
            <w:pPr>
              <w:pStyle w:val="TableParagraph"/>
              <w:spacing w:before="91"/>
              <w:ind w:left="180"/>
              <w:rPr>
                <w:sz w:val="24"/>
              </w:rPr>
            </w:pPr>
            <w:r>
              <w:rPr>
                <w:sz w:val="24"/>
              </w:rPr>
              <w:t>31~35</w:t>
            </w:r>
          </w:p>
        </w:tc>
        <w:tc>
          <w:tcPr>
            <w:tcW w:w="1477" w:type="dxa"/>
          </w:tcPr>
          <w:p w14:paraId="0AC4A433" w14:textId="77777777" w:rsidR="00E17C6F" w:rsidRDefault="008C4A03">
            <w:pPr>
              <w:pStyle w:val="TableParagraph"/>
              <w:spacing w:before="91"/>
              <w:ind w:left="173"/>
              <w:rPr>
                <w:sz w:val="24"/>
              </w:rPr>
            </w:pPr>
            <w:r>
              <w:rPr>
                <w:rFonts w:hint="eastAsia"/>
                <w:sz w:val="24"/>
                <w:szCs w:val="24"/>
              </w:rPr>
              <w:t xml:space="preserve">B A D </w:t>
            </w:r>
            <w:proofErr w:type="spellStart"/>
            <w:r>
              <w:rPr>
                <w:rFonts w:hint="eastAsia"/>
                <w:sz w:val="24"/>
                <w:szCs w:val="24"/>
              </w:rPr>
              <w:t>D</w:t>
            </w:r>
            <w:proofErr w:type="spellEnd"/>
            <w:r>
              <w:rPr>
                <w:rFonts w:hint="eastAsia"/>
                <w:sz w:val="24"/>
                <w:szCs w:val="24"/>
              </w:rPr>
              <w:t xml:space="preserve"> C</w:t>
            </w:r>
          </w:p>
        </w:tc>
        <w:tc>
          <w:tcPr>
            <w:tcW w:w="1110" w:type="dxa"/>
          </w:tcPr>
          <w:p w14:paraId="34DBE795" w14:textId="77777777" w:rsidR="00E17C6F" w:rsidRDefault="008C4A03">
            <w:pPr>
              <w:pStyle w:val="TableParagraph"/>
              <w:spacing w:before="91"/>
              <w:ind w:left="128" w:right="185"/>
              <w:jc w:val="right"/>
              <w:rPr>
                <w:b/>
                <w:sz w:val="24"/>
              </w:rPr>
            </w:pPr>
            <w:r>
              <w:rPr>
                <w:b/>
                <w:sz w:val="24"/>
              </w:rPr>
              <w:t>Text 4</w:t>
            </w:r>
          </w:p>
        </w:tc>
        <w:tc>
          <w:tcPr>
            <w:tcW w:w="1380" w:type="dxa"/>
          </w:tcPr>
          <w:p w14:paraId="73501BAA" w14:textId="77777777" w:rsidR="00E17C6F" w:rsidRDefault="008C4A03">
            <w:pPr>
              <w:pStyle w:val="TableParagraph"/>
              <w:spacing w:before="91"/>
              <w:ind w:left="141" w:right="152"/>
              <w:jc w:val="center"/>
              <w:rPr>
                <w:sz w:val="24"/>
              </w:rPr>
            </w:pPr>
            <w:r>
              <w:rPr>
                <w:sz w:val="24"/>
              </w:rPr>
              <w:t>36~40</w:t>
            </w:r>
          </w:p>
        </w:tc>
        <w:tc>
          <w:tcPr>
            <w:tcW w:w="1515" w:type="dxa"/>
          </w:tcPr>
          <w:p w14:paraId="63422F1C" w14:textId="77777777" w:rsidR="00E17C6F" w:rsidRDefault="008C4A03">
            <w:pPr>
              <w:pStyle w:val="TableParagraph"/>
              <w:spacing w:before="91"/>
              <w:ind w:left="128" w:right="47"/>
              <w:jc w:val="right"/>
              <w:rPr>
                <w:sz w:val="24"/>
              </w:rPr>
            </w:pPr>
            <w:r>
              <w:rPr>
                <w:rFonts w:hint="eastAsia"/>
                <w:sz w:val="24"/>
                <w:szCs w:val="24"/>
              </w:rPr>
              <w:t>B C A C D</w:t>
            </w:r>
          </w:p>
        </w:tc>
      </w:tr>
    </w:tbl>
    <w:p w14:paraId="55687F7C" w14:textId="77777777" w:rsidR="00E17C6F" w:rsidRDefault="00E17C6F">
      <w:pPr>
        <w:pStyle w:val="a3"/>
        <w:jc w:val="both"/>
        <w:rPr>
          <w:b/>
          <w:bCs/>
          <w:spacing w:val="20"/>
          <w:sz w:val="13"/>
        </w:rPr>
      </w:pPr>
    </w:p>
    <w:p w14:paraId="24EF9662" w14:textId="77777777" w:rsidR="00E17C6F" w:rsidRDefault="00E17C6F">
      <w:pPr>
        <w:pStyle w:val="a3"/>
        <w:jc w:val="both"/>
        <w:rPr>
          <w:b/>
          <w:bCs/>
        </w:rPr>
      </w:pPr>
    </w:p>
    <w:p w14:paraId="1668FB61" w14:textId="77777777" w:rsidR="00E17C6F" w:rsidRDefault="008C4A03">
      <w:pPr>
        <w:pStyle w:val="a3"/>
        <w:ind w:rightChars="445" w:right="979"/>
        <w:jc w:val="center"/>
      </w:pPr>
      <w:r>
        <w:t>Part B</w:t>
      </w:r>
    </w:p>
    <w:p w14:paraId="5480808B" w14:textId="77777777" w:rsidR="00E17C6F" w:rsidRDefault="00E17C6F">
      <w:pPr>
        <w:pStyle w:val="a3"/>
        <w:ind w:firstLineChars="1000" w:firstLine="2300"/>
        <w:jc w:val="both"/>
      </w:pPr>
    </w:p>
    <w:p w14:paraId="60D03933" w14:textId="77777777" w:rsidR="00E17C6F" w:rsidRDefault="008C4A03">
      <w:pPr>
        <w:jc w:val="both"/>
      </w:pPr>
      <w:r>
        <w:rPr>
          <w:rFonts w:hint="eastAsia"/>
          <w:bCs/>
          <w:kern w:val="15"/>
          <w:sz w:val="24"/>
          <w:szCs w:val="24"/>
          <w:lang w:eastAsia="zh-CN"/>
        </w:rPr>
        <w:t>41.D</w:t>
      </w:r>
      <w:r>
        <w:rPr>
          <w:rFonts w:hint="eastAsia"/>
          <w:bCs/>
          <w:kern w:val="15"/>
          <w:sz w:val="24"/>
          <w:szCs w:val="24"/>
          <w:lang w:eastAsia="zh-CN"/>
        </w:rPr>
        <w:t xml:space="preserve">     42.</w:t>
      </w:r>
      <w:r>
        <w:rPr>
          <w:rFonts w:hint="eastAsia"/>
          <w:bCs/>
          <w:kern w:val="15"/>
          <w:sz w:val="24"/>
          <w:szCs w:val="24"/>
          <w:lang w:eastAsia="zh-CN"/>
        </w:rPr>
        <w:t>E</w:t>
      </w:r>
      <w:r>
        <w:rPr>
          <w:rFonts w:hint="eastAsia"/>
          <w:bCs/>
          <w:kern w:val="15"/>
          <w:sz w:val="24"/>
          <w:szCs w:val="24"/>
          <w:lang w:eastAsia="zh-CN"/>
        </w:rPr>
        <w:t xml:space="preserve">     43.</w:t>
      </w:r>
      <w:r>
        <w:rPr>
          <w:rFonts w:hint="eastAsia"/>
          <w:bCs/>
          <w:kern w:val="15"/>
          <w:sz w:val="24"/>
          <w:szCs w:val="24"/>
          <w:lang w:eastAsia="zh-CN"/>
        </w:rPr>
        <w:t>G</w:t>
      </w:r>
      <w:r>
        <w:rPr>
          <w:rFonts w:hint="eastAsia"/>
          <w:bCs/>
          <w:kern w:val="15"/>
          <w:sz w:val="24"/>
          <w:szCs w:val="24"/>
          <w:lang w:eastAsia="zh-CN"/>
        </w:rPr>
        <w:t xml:space="preserve">     44.</w:t>
      </w:r>
      <w:r>
        <w:rPr>
          <w:rFonts w:hint="eastAsia"/>
          <w:bCs/>
          <w:kern w:val="15"/>
          <w:sz w:val="24"/>
          <w:szCs w:val="24"/>
          <w:lang w:eastAsia="zh-CN"/>
        </w:rPr>
        <w:t>C</w:t>
      </w:r>
      <w:r>
        <w:rPr>
          <w:rFonts w:hint="eastAsia"/>
          <w:bCs/>
          <w:kern w:val="15"/>
          <w:sz w:val="24"/>
          <w:szCs w:val="24"/>
          <w:lang w:eastAsia="zh-CN"/>
        </w:rPr>
        <w:t xml:space="preserve">     45.</w:t>
      </w:r>
      <w:r>
        <w:rPr>
          <w:rFonts w:hint="eastAsia"/>
          <w:bCs/>
          <w:kern w:val="15"/>
          <w:sz w:val="24"/>
          <w:szCs w:val="24"/>
          <w:lang w:eastAsia="zh-CN"/>
        </w:rPr>
        <w:t>A</w:t>
      </w:r>
    </w:p>
    <w:p w14:paraId="2F2F382A" w14:textId="77777777" w:rsidR="00E17C6F" w:rsidRDefault="00E17C6F">
      <w:pPr>
        <w:jc w:val="both"/>
        <w:rPr>
          <w:bCs/>
          <w:kern w:val="15"/>
          <w:sz w:val="24"/>
          <w:szCs w:val="24"/>
          <w:lang w:eastAsia="zh-CN"/>
        </w:rPr>
      </w:pPr>
    </w:p>
    <w:p w14:paraId="418A668B" w14:textId="77777777" w:rsidR="00E17C6F" w:rsidRDefault="008C4A03">
      <w:pPr>
        <w:ind w:rightChars="445" w:right="979"/>
        <w:jc w:val="center"/>
        <w:rPr>
          <w:sz w:val="23"/>
          <w:szCs w:val="23"/>
          <w:lang w:eastAsia="zh-CN"/>
        </w:rPr>
      </w:pPr>
      <w:r>
        <w:rPr>
          <w:rFonts w:hint="eastAsia"/>
          <w:sz w:val="23"/>
          <w:szCs w:val="23"/>
          <w:lang w:eastAsia="zh-CN"/>
        </w:rPr>
        <w:t>Part C</w:t>
      </w:r>
    </w:p>
    <w:p w14:paraId="758CC0AE" w14:textId="77777777" w:rsidR="00E17C6F" w:rsidRDefault="00E17C6F">
      <w:pPr>
        <w:jc w:val="center"/>
        <w:rPr>
          <w:b/>
          <w:bCs/>
          <w:sz w:val="23"/>
          <w:szCs w:val="23"/>
          <w:lang w:eastAsia="zh-CN"/>
        </w:rPr>
      </w:pPr>
    </w:p>
    <w:p w14:paraId="33C8B96A" w14:textId="77777777" w:rsidR="00E17C6F" w:rsidRDefault="008C4A03">
      <w:pPr>
        <w:numPr>
          <w:ilvl w:val="0"/>
          <w:numId w:val="4"/>
        </w:numPr>
        <w:rPr>
          <w:lang w:eastAsia="zh-CN"/>
        </w:rPr>
      </w:pPr>
      <w:r>
        <w:rPr>
          <w:rFonts w:hint="eastAsia"/>
          <w:lang w:eastAsia="zh-CN"/>
        </w:rPr>
        <w:t xml:space="preserve"> </w:t>
      </w:r>
    </w:p>
    <w:p w14:paraId="367DE80E" w14:textId="77777777" w:rsidR="00E17C6F" w:rsidRDefault="008C4A03">
      <w:pPr>
        <w:ind w:rightChars="545" w:right="1199" w:firstLineChars="200" w:firstLine="440"/>
        <w:rPr>
          <w:lang w:eastAsia="zh-CN"/>
        </w:rPr>
      </w:pPr>
      <w:proofErr w:type="spellStart"/>
      <w:r>
        <w:rPr>
          <w:rFonts w:hint="eastAsia"/>
          <w:lang w:eastAsia="zh-CN"/>
        </w:rPr>
        <w:t>大多数人都会把乐观定义为永远快乐，觉得杯子里总有半杯水。但这恰恰不是真正的快乐，积极心理学家们并不提倡。哈佛大学教授Tal</w:t>
      </w:r>
      <w:proofErr w:type="spellEnd"/>
      <w:r>
        <w:rPr>
          <w:rFonts w:hint="eastAsia"/>
          <w:lang w:eastAsia="zh-CN"/>
        </w:rPr>
        <w:t xml:space="preserve"> </w:t>
      </w:r>
      <w:r>
        <w:rPr>
          <w:rFonts w:hint="eastAsia"/>
          <w:lang w:eastAsia="zh-CN"/>
        </w:rPr>
        <w:t>Ben-Shahar说</w:t>
      </w:r>
      <w:proofErr w:type="gramStart"/>
      <w:r>
        <w:rPr>
          <w:rFonts w:hint="eastAsia"/>
          <w:lang w:eastAsia="zh-CN"/>
        </w:rPr>
        <w:t>：“</w:t>
      </w:r>
      <w:proofErr w:type="gramEnd"/>
      <w:r>
        <w:rPr>
          <w:rFonts w:hint="eastAsia"/>
          <w:lang w:eastAsia="zh-CN"/>
        </w:rPr>
        <w:t>健康的乐观意味着不脱离现实。”按照Ben-Shahar的说法，现实的乐观主义者是那些不管发生什么事情都力求从中得到最大收获的人，而不是那些指望凡事都有最好结局的人。</w:t>
      </w:r>
    </w:p>
    <w:p w14:paraId="173C450B" w14:textId="77777777" w:rsidR="00E17C6F" w:rsidRDefault="00E17C6F">
      <w:pPr>
        <w:ind w:rightChars="545" w:right="1199"/>
        <w:rPr>
          <w:lang w:eastAsia="zh-CN"/>
        </w:rPr>
      </w:pPr>
    </w:p>
    <w:p w14:paraId="7E31764F" w14:textId="77777777" w:rsidR="00E17C6F" w:rsidRDefault="008C4A03">
      <w:pPr>
        <w:ind w:rightChars="545" w:right="1199" w:firstLineChars="200" w:firstLine="440"/>
        <w:rPr>
          <w:lang w:eastAsia="zh-CN"/>
        </w:rPr>
      </w:pPr>
      <w:r>
        <w:rPr>
          <w:rFonts w:hint="eastAsia"/>
          <w:lang w:eastAsia="zh-CN"/>
        </w:rPr>
        <w:t>Ben-Shahar运用三种方法保持乐观。当他情绪低落时——比如说一次课没讲好——他宽容自己，承认自己是凡人。他提醒自己，不是每堂课都有获诺贝尔奖的水准；总会有一些课的效果不如别的课。第二种方法时回顾。他分析讲得不好的课，为以后汲取有用的经验和失败的教训。最后，还有视角问题，要认识到在宏大的生命长卷里，一堂课真的不算</w:t>
      </w:r>
      <w:r>
        <w:rPr>
          <w:rFonts w:hint="eastAsia"/>
          <w:lang w:eastAsia="zh-CN"/>
        </w:rPr>
        <w:t>什么。</w:t>
      </w:r>
    </w:p>
    <w:p w14:paraId="4A94A132" w14:textId="77777777" w:rsidR="00E17C6F" w:rsidRDefault="00E17C6F">
      <w:pPr>
        <w:rPr>
          <w:lang w:eastAsia="zh-CN"/>
        </w:rPr>
      </w:pPr>
    </w:p>
    <w:p w14:paraId="42F8D59A" w14:textId="77777777" w:rsidR="00E17C6F" w:rsidRDefault="008C4A03">
      <w:pPr>
        <w:pStyle w:val="1"/>
        <w:tabs>
          <w:tab w:val="left" w:pos="9460"/>
        </w:tabs>
        <w:spacing w:before="69"/>
        <w:ind w:right="1200"/>
        <w:jc w:val="center"/>
      </w:pPr>
      <w:r>
        <w:t>Section II</w:t>
      </w:r>
      <w:r>
        <w:rPr>
          <w:rFonts w:eastAsia="宋体" w:hint="eastAsia"/>
          <w:lang w:eastAsia="zh-CN"/>
        </w:rPr>
        <w:t xml:space="preserve"> </w:t>
      </w:r>
      <w:r>
        <w:t>Writing</w:t>
      </w:r>
    </w:p>
    <w:p w14:paraId="5F275800" w14:textId="77777777" w:rsidR="00E17C6F" w:rsidRDefault="008C4A03">
      <w:pPr>
        <w:rPr>
          <w:lang w:eastAsia="zh-CN"/>
        </w:rPr>
      </w:pPr>
      <w:r>
        <w:rPr>
          <w:lang w:eastAsia="zh-CN"/>
        </w:rPr>
        <w:t>47、48 略</w:t>
      </w:r>
    </w:p>
    <w:p w14:paraId="0367D6CA" w14:textId="77777777" w:rsidR="00E17C6F" w:rsidRDefault="00E17C6F">
      <w:pPr>
        <w:rPr>
          <w:rFonts w:ascii="宋体" w:eastAsia="宋体"/>
        </w:rPr>
      </w:pPr>
    </w:p>
    <w:p w14:paraId="41A7AE3E" w14:textId="77777777" w:rsidR="00E17C6F" w:rsidRDefault="00E17C6F">
      <w:pPr>
        <w:rPr>
          <w:rFonts w:ascii="宋体" w:eastAsia="宋体"/>
        </w:rPr>
      </w:pPr>
    </w:p>
    <w:sectPr w:rsidR="00E17C6F">
      <w:pgSz w:w="10720" w:h="14970"/>
      <w:pgMar w:top="1120" w:right="0" w:bottom="1080" w:left="1160" w:header="680" w:footer="8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FF2175" w14:textId="77777777" w:rsidR="008C4A03" w:rsidRDefault="008C4A03">
      <w:r>
        <w:separator/>
      </w:r>
    </w:p>
  </w:endnote>
  <w:endnote w:type="continuationSeparator" w:id="0">
    <w:p w14:paraId="79AF5D19" w14:textId="77777777" w:rsidR="008C4A03" w:rsidRDefault="008C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altName w:val="新宋体"/>
    <w:panose1 w:val="02010609030101010101"/>
    <w:charset w:val="86"/>
    <w:family w:val="modern"/>
    <w:pitch w:val="fixed"/>
    <w:sig w:usb0="A00002FF" w:usb1="7ACFFDFB" w:usb2="00000017"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9916B8" w14:textId="77777777" w:rsidR="00A37642" w:rsidRDefault="00A3764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F22CD" w14:textId="1C9A0653" w:rsidR="00E17C6F" w:rsidRDefault="008C4A03">
    <w:pPr>
      <w:pStyle w:val="a3"/>
      <w:spacing w:line="14" w:lineRule="auto"/>
      <w:rPr>
        <w:sz w:val="20"/>
      </w:rPr>
    </w:pPr>
    <w:r>
      <w:pict w14:anchorId="0FC58772">
        <v:shapetype id="_x0000_t202" coordsize="21600,21600" o:spt="202" path="m,l,21600r21600,l21600,xe">
          <v:stroke joinstyle="miter"/>
          <v:path gradientshapeok="t" o:connecttype="rect"/>
        </v:shapetype>
        <v:shape id="_x0000_s2049" type="#_x0000_t202" alt="" style="position:absolute;margin-left:233.85pt;margin-top:-10.2pt;width:5.3pt;height:12.05pt;z-index:251658240;mso-wrap-style:none;mso-wrap-edited:f;mso-width-percent:0;mso-height-percent:0;mso-position-horizontal-relative:margin;mso-width-percent:0;mso-height-percent:0;mso-width-relative:page;mso-height-relative:page;v-text-anchor:top" filled="f" stroked="f">
          <v:textbox style="mso-fit-shape-to-text:t" inset="0,0,0,0">
            <w:txbxContent>
              <w:p w14:paraId="7A0C6519" w14:textId="77777777" w:rsidR="00E17C6F" w:rsidRDefault="008C4A03">
                <w:pPr>
                  <w:pStyle w:val="a4"/>
                  <w:rPr>
                    <w:lang w:eastAsia="zh-CN"/>
                  </w:rPr>
                </w:pPr>
                <w:r>
                  <w:rPr>
                    <w:rFonts w:eastAsia="宋体" w:hint="eastAsia"/>
                    <w:sz w:val="21"/>
                    <w:szCs w:val="21"/>
                    <w:lang w:eastAsia="zh-CN"/>
                  </w:rPr>
                  <w:fldChar w:fldCharType="begin"/>
                </w:r>
                <w:r>
                  <w:rPr>
                    <w:rFonts w:eastAsia="宋体" w:hint="eastAsia"/>
                    <w:sz w:val="21"/>
                    <w:szCs w:val="21"/>
                    <w:lang w:eastAsia="zh-CN"/>
                  </w:rPr>
                  <w:instrText xml:space="preserve"> PAGE  \* MERGEFORMAT </w:instrText>
                </w:r>
                <w:r>
                  <w:rPr>
                    <w:rFonts w:eastAsia="宋体" w:hint="eastAsia"/>
                    <w:sz w:val="21"/>
                    <w:szCs w:val="21"/>
                    <w:lang w:eastAsia="zh-CN"/>
                  </w:rPr>
                  <w:fldChar w:fldCharType="separate"/>
                </w:r>
                <w:r>
                  <w:rPr>
                    <w:rFonts w:eastAsia="宋体" w:hint="eastAsia"/>
                    <w:sz w:val="21"/>
                    <w:szCs w:val="21"/>
                    <w:lang w:eastAsia="zh-CN"/>
                  </w:rPr>
                  <w:t>11</w:t>
                </w:r>
                <w:r>
                  <w:rPr>
                    <w:rFonts w:eastAsia="宋体" w:hint="eastAsia"/>
                    <w:sz w:val="21"/>
                    <w:szCs w:val="21"/>
                    <w:lang w:eastAsia="zh-CN"/>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63248F" w14:textId="77777777" w:rsidR="00A37642" w:rsidRDefault="00A37642">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9CBF06" w14:textId="77777777" w:rsidR="008C4A03" w:rsidRDefault="008C4A03">
      <w:r>
        <w:separator/>
      </w:r>
    </w:p>
  </w:footnote>
  <w:footnote w:type="continuationSeparator" w:id="0">
    <w:p w14:paraId="4384451A" w14:textId="77777777" w:rsidR="008C4A03" w:rsidRDefault="008C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0C585" w14:textId="77777777" w:rsidR="00A37642" w:rsidRDefault="00A3764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1DF00D" w14:textId="77777777" w:rsidR="00E17C6F" w:rsidRDefault="00E17C6F">
    <w:pPr>
      <w:pStyle w:val="a3"/>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0F5017" w14:textId="77777777" w:rsidR="00A37642" w:rsidRDefault="00A3764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CF092B84"/>
    <w:multiLevelType w:val="multilevel"/>
    <w:tmpl w:val="CF092B84"/>
    <w:lvl w:ilvl="0">
      <w:start w:val="21"/>
      <w:numFmt w:val="decimal"/>
      <w:lvlText w:val="%1."/>
      <w:lvlJc w:val="left"/>
      <w:pPr>
        <w:ind w:left="649" w:hanging="370"/>
        <w:jc w:val="left"/>
      </w:pPr>
      <w:rPr>
        <w:rFonts w:ascii="Times New Roman" w:eastAsia="Times New Roman" w:hAnsi="Times New Roman" w:cs="Times New Roman" w:hint="default"/>
        <w:w w:val="100"/>
        <w:sz w:val="23"/>
        <w:szCs w:val="23"/>
      </w:rPr>
    </w:lvl>
    <w:lvl w:ilvl="1">
      <w:start w:val="1"/>
      <w:numFmt w:val="upperLetter"/>
      <w:lvlText w:val="[%2]"/>
      <w:lvlJc w:val="left"/>
      <w:pPr>
        <w:ind w:left="1012" w:hanging="363"/>
        <w:jc w:val="left"/>
      </w:pPr>
      <w:rPr>
        <w:rFonts w:ascii="Times New Roman" w:eastAsia="Times New Roman" w:hAnsi="Times New Roman" w:cs="Times New Roman" w:hint="default"/>
        <w:spacing w:val="-1"/>
        <w:w w:val="100"/>
        <w:sz w:val="23"/>
        <w:szCs w:val="23"/>
      </w:rPr>
    </w:lvl>
    <w:lvl w:ilvl="2">
      <w:numFmt w:val="bullet"/>
      <w:lvlText w:val="•"/>
      <w:lvlJc w:val="left"/>
      <w:pPr>
        <w:ind w:left="1968" w:hanging="363"/>
      </w:pPr>
      <w:rPr>
        <w:rFonts w:hint="default"/>
      </w:rPr>
    </w:lvl>
    <w:lvl w:ilvl="3">
      <w:numFmt w:val="bullet"/>
      <w:lvlText w:val="•"/>
      <w:lvlJc w:val="left"/>
      <w:pPr>
        <w:ind w:left="2916" w:hanging="363"/>
      </w:pPr>
      <w:rPr>
        <w:rFonts w:hint="default"/>
      </w:rPr>
    </w:lvl>
    <w:lvl w:ilvl="4">
      <w:numFmt w:val="bullet"/>
      <w:lvlText w:val="•"/>
      <w:lvlJc w:val="left"/>
      <w:pPr>
        <w:ind w:left="3865" w:hanging="363"/>
      </w:pPr>
      <w:rPr>
        <w:rFonts w:hint="default"/>
      </w:rPr>
    </w:lvl>
    <w:lvl w:ilvl="5">
      <w:numFmt w:val="bullet"/>
      <w:lvlText w:val="•"/>
      <w:lvlJc w:val="left"/>
      <w:pPr>
        <w:ind w:left="4813" w:hanging="363"/>
      </w:pPr>
      <w:rPr>
        <w:rFonts w:hint="default"/>
      </w:rPr>
    </w:lvl>
    <w:lvl w:ilvl="6">
      <w:numFmt w:val="bullet"/>
      <w:lvlText w:val="•"/>
      <w:lvlJc w:val="left"/>
      <w:pPr>
        <w:ind w:left="5762" w:hanging="363"/>
      </w:pPr>
      <w:rPr>
        <w:rFonts w:hint="default"/>
      </w:rPr>
    </w:lvl>
    <w:lvl w:ilvl="7">
      <w:numFmt w:val="bullet"/>
      <w:lvlText w:val="•"/>
      <w:lvlJc w:val="left"/>
      <w:pPr>
        <w:ind w:left="6710" w:hanging="363"/>
      </w:pPr>
      <w:rPr>
        <w:rFonts w:hint="default"/>
      </w:rPr>
    </w:lvl>
    <w:lvl w:ilvl="8">
      <w:numFmt w:val="bullet"/>
      <w:lvlText w:val="•"/>
      <w:lvlJc w:val="left"/>
      <w:pPr>
        <w:ind w:left="7659" w:hanging="363"/>
      </w:pPr>
      <w:rPr>
        <w:rFonts w:hint="default"/>
      </w:rPr>
    </w:lvl>
  </w:abstractNum>
  <w:abstractNum w:abstractNumId="1" w15:restartNumberingAfterBreak="0">
    <w:nsid w:val="0053208E"/>
    <w:multiLevelType w:val="multilevel"/>
    <w:tmpl w:val="0053208E"/>
    <w:lvl w:ilvl="0">
      <w:start w:val="1"/>
      <w:numFmt w:val="decimal"/>
      <w:lvlText w:val="%1."/>
      <w:lvlJc w:val="left"/>
      <w:pPr>
        <w:ind w:left="1072" w:hanging="360"/>
        <w:jc w:val="left"/>
      </w:pPr>
      <w:rPr>
        <w:rFonts w:ascii="Times New Roman" w:eastAsia="Times New Roman" w:hAnsi="Times New Roman" w:cs="Times New Roman" w:hint="default"/>
        <w:spacing w:val="-2"/>
        <w:w w:val="100"/>
        <w:sz w:val="23"/>
        <w:szCs w:val="23"/>
      </w:rPr>
    </w:lvl>
    <w:lvl w:ilvl="1">
      <w:numFmt w:val="bullet"/>
      <w:lvlText w:val="•"/>
      <w:lvlJc w:val="left"/>
      <w:pPr>
        <w:ind w:left="1927" w:hanging="360"/>
      </w:pPr>
      <w:rPr>
        <w:rFonts w:hint="default"/>
      </w:rPr>
    </w:lvl>
    <w:lvl w:ilvl="2">
      <w:numFmt w:val="bullet"/>
      <w:lvlText w:val="•"/>
      <w:lvlJc w:val="left"/>
      <w:pPr>
        <w:ind w:left="2775" w:hanging="360"/>
      </w:pPr>
      <w:rPr>
        <w:rFonts w:hint="default"/>
      </w:rPr>
    </w:lvl>
    <w:lvl w:ilvl="3">
      <w:numFmt w:val="bullet"/>
      <w:lvlText w:val="•"/>
      <w:lvlJc w:val="left"/>
      <w:pPr>
        <w:ind w:left="3622" w:hanging="360"/>
      </w:pPr>
      <w:rPr>
        <w:rFonts w:hint="default"/>
      </w:rPr>
    </w:lvl>
    <w:lvl w:ilvl="4">
      <w:numFmt w:val="bullet"/>
      <w:lvlText w:val="•"/>
      <w:lvlJc w:val="left"/>
      <w:pPr>
        <w:ind w:left="4470" w:hanging="360"/>
      </w:pPr>
      <w:rPr>
        <w:rFonts w:hint="default"/>
      </w:rPr>
    </w:lvl>
    <w:lvl w:ilvl="5">
      <w:numFmt w:val="bullet"/>
      <w:lvlText w:val="•"/>
      <w:lvlJc w:val="left"/>
      <w:pPr>
        <w:ind w:left="5318" w:hanging="360"/>
      </w:pPr>
      <w:rPr>
        <w:rFonts w:hint="default"/>
      </w:rPr>
    </w:lvl>
    <w:lvl w:ilvl="6">
      <w:numFmt w:val="bullet"/>
      <w:lvlText w:val="•"/>
      <w:lvlJc w:val="left"/>
      <w:pPr>
        <w:ind w:left="6165" w:hanging="360"/>
      </w:pPr>
      <w:rPr>
        <w:rFonts w:hint="default"/>
      </w:rPr>
    </w:lvl>
    <w:lvl w:ilvl="7">
      <w:numFmt w:val="bullet"/>
      <w:lvlText w:val="•"/>
      <w:lvlJc w:val="left"/>
      <w:pPr>
        <w:ind w:left="7013" w:hanging="360"/>
      </w:pPr>
      <w:rPr>
        <w:rFonts w:hint="default"/>
      </w:rPr>
    </w:lvl>
    <w:lvl w:ilvl="8">
      <w:numFmt w:val="bullet"/>
      <w:lvlText w:val="•"/>
      <w:lvlJc w:val="left"/>
      <w:pPr>
        <w:ind w:left="7860" w:hanging="360"/>
      </w:pPr>
      <w:rPr>
        <w:rFonts w:hint="default"/>
      </w:rPr>
    </w:lvl>
  </w:abstractNum>
  <w:abstractNum w:abstractNumId="2" w15:restartNumberingAfterBreak="0">
    <w:nsid w:val="59ADCABA"/>
    <w:multiLevelType w:val="multilevel"/>
    <w:tmpl w:val="59ADCABA"/>
    <w:lvl w:ilvl="0">
      <w:start w:val="46"/>
      <w:numFmt w:val="decimal"/>
      <w:lvlText w:val="%1."/>
      <w:lvlJc w:val="left"/>
      <w:pPr>
        <w:ind w:left="572" w:hanging="344"/>
        <w:jc w:val="left"/>
      </w:pPr>
      <w:rPr>
        <w:rFonts w:ascii="Times New Roman" w:eastAsia="Times New Roman" w:hAnsi="Times New Roman" w:cs="Times New Roman" w:hint="default"/>
        <w:w w:val="100"/>
        <w:sz w:val="23"/>
        <w:szCs w:val="23"/>
      </w:rPr>
    </w:lvl>
    <w:lvl w:ilvl="1">
      <w:start w:val="1"/>
      <w:numFmt w:val="decimal"/>
      <w:lvlText w:val="%2)"/>
      <w:lvlJc w:val="left"/>
      <w:pPr>
        <w:ind w:left="904" w:hanging="274"/>
        <w:jc w:val="left"/>
      </w:pPr>
      <w:rPr>
        <w:rFonts w:ascii="Times New Roman" w:eastAsia="Times New Roman" w:hAnsi="Times New Roman" w:cs="Times New Roman" w:hint="default"/>
        <w:w w:val="100"/>
        <w:sz w:val="23"/>
        <w:szCs w:val="23"/>
      </w:rPr>
    </w:lvl>
    <w:lvl w:ilvl="2">
      <w:numFmt w:val="bullet"/>
      <w:lvlText w:val="•"/>
      <w:lvlJc w:val="left"/>
      <w:pPr>
        <w:ind w:left="900" w:hanging="274"/>
      </w:pPr>
      <w:rPr>
        <w:rFonts w:hint="default"/>
      </w:rPr>
    </w:lvl>
    <w:lvl w:ilvl="3">
      <w:numFmt w:val="bullet"/>
      <w:lvlText w:val="•"/>
      <w:lvlJc w:val="left"/>
      <w:pPr>
        <w:ind w:left="2280" w:hanging="274"/>
      </w:pPr>
      <w:rPr>
        <w:rFonts w:hint="default"/>
      </w:rPr>
    </w:lvl>
    <w:lvl w:ilvl="4">
      <w:numFmt w:val="bullet"/>
      <w:lvlText w:val="•"/>
      <w:lvlJc w:val="left"/>
      <w:pPr>
        <w:ind w:left="3319" w:hanging="274"/>
      </w:pPr>
      <w:rPr>
        <w:rFonts w:hint="default"/>
      </w:rPr>
    </w:lvl>
    <w:lvl w:ilvl="5">
      <w:numFmt w:val="bullet"/>
      <w:lvlText w:val="•"/>
      <w:lvlJc w:val="left"/>
      <w:pPr>
        <w:ind w:left="4358" w:hanging="274"/>
      </w:pPr>
      <w:rPr>
        <w:rFonts w:hint="default"/>
      </w:rPr>
    </w:lvl>
    <w:lvl w:ilvl="6">
      <w:numFmt w:val="bullet"/>
      <w:lvlText w:val="•"/>
      <w:lvlJc w:val="left"/>
      <w:pPr>
        <w:ind w:left="5398" w:hanging="274"/>
      </w:pPr>
      <w:rPr>
        <w:rFonts w:hint="default"/>
      </w:rPr>
    </w:lvl>
    <w:lvl w:ilvl="7">
      <w:numFmt w:val="bullet"/>
      <w:lvlText w:val="•"/>
      <w:lvlJc w:val="left"/>
      <w:pPr>
        <w:ind w:left="6437" w:hanging="274"/>
      </w:pPr>
      <w:rPr>
        <w:rFonts w:hint="default"/>
      </w:rPr>
    </w:lvl>
    <w:lvl w:ilvl="8">
      <w:numFmt w:val="bullet"/>
      <w:lvlText w:val="•"/>
      <w:lvlJc w:val="left"/>
      <w:pPr>
        <w:ind w:left="7477" w:hanging="274"/>
      </w:pPr>
      <w:rPr>
        <w:rFonts w:hint="default"/>
      </w:rPr>
    </w:lvl>
  </w:abstractNum>
  <w:abstractNum w:abstractNumId="3" w15:restartNumberingAfterBreak="0">
    <w:nsid w:val="66F8F4F7"/>
    <w:multiLevelType w:val="singleLevel"/>
    <w:tmpl w:val="66F8F4F7"/>
    <w:lvl w:ilvl="0">
      <w:start w:val="46"/>
      <w:numFmt w:val="decimal"/>
      <w:suff w:val="space"/>
      <w:lvlText w:val="%1."/>
      <w:lvlJc w:val="left"/>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1"/>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E17C6F"/>
    <w:rsid w:val="008C4A03"/>
    <w:rsid w:val="00A37642"/>
    <w:rsid w:val="00E17C6F"/>
    <w:rsid w:val="03F66B7C"/>
    <w:rsid w:val="54A90740"/>
    <w:rsid w:val="61851DDA"/>
    <w:rsid w:val="62D27363"/>
    <w:rsid w:val="6FC1766B"/>
    <w:rsid w:val="76E42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24F1DED8"/>
  <w15:docId w15:val="{D5F129BB-4716-6947-B1A0-0D722F01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eastAsia="Times New Roman"/>
      <w:sz w:val="22"/>
      <w:szCs w:val="22"/>
      <w:lang w:eastAsia="en-US"/>
    </w:rPr>
  </w:style>
  <w:style w:type="paragraph" w:styleId="1">
    <w:name w:val="heading 1"/>
    <w:basedOn w:val="a"/>
    <w:next w:val="a"/>
    <w:uiPriority w:val="1"/>
    <w:qFormat/>
    <w:pPr>
      <w:spacing w:before="78"/>
      <w:outlineLvl w:val="0"/>
    </w:pPr>
    <w:rPr>
      <w:sz w:val="26"/>
      <w:szCs w:val="26"/>
    </w:rPr>
  </w:style>
  <w:style w:type="paragraph" w:styleId="2">
    <w:name w:val="heading 2"/>
    <w:basedOn w:val="a"/>
    <w:next w:val="a"/>
    <w:uiPriority w:val="1"/>
    <w:qFormat/>
    <w:pPr>
      <w:spacing w:before="94"/>
      <w:ind w:left="229"/>
      <w:outlineLvl w:val="1"/>
    </w:pPr>
    <w:rPr>
      <w:b/>
      <w:bCs/>
      <w:sz w:val="23"/>
      <w:szCs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23"/>
      <w:szCs w:val="23"/>
    </w:rPr>
  </w:style>
  <w:style w:type="paragraph" w:styleId="a4">
    <w:name w:val="footer"/>
    <w:basedOn w:val="a"/>
    <w:qFormat/>
    <w:pPr>
      <w:tabs>
        <w:tab w:val="center" w:pos="4153"/>
        <w:tab w:val="right" w:pos="8306"/>
      </w:tabs>
      <w:snapToGrid w:val="0"/>
    </w:pPr>
    <w:rPr>
      <w:sz w:val="18"/>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5">
    <w:name w:val="List Paragraph"/>
    <w:basedOn w:val="a"/>
    <w:uiPriority w:val="1"/>
    <w:qFormat/>
    <w:pPr>
      <w:spacing w:before="96"/>
      <w:ind w:left="1012" w:hanging="363"/>
    </w:pPr>
  </w:style>
  <w:style w:type="paragraph" w:customStyle="1" w:styleId="TableParagraph">
    <w:name w:val="Table Paragraph"/>
    <w:basedOn w:val="a"/>
    <w:uiPriority w:val="1"/>
    <w:qFormat/>
    <w:pPr>
      <w:spacing w:before="73"/>
      <w:ind w:left="126"/>
    </w:pPr>
  </w:style>
  <w:style w:type="paragraph" w:styleId="a6">
    <w:name w:val="header"/>
    <w:basedOn w:val="a"/>
    <w:link w:val="a7"/>
    <w:rsid w:val="00A37642"/>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A37642"/>
    <w:rPr>
      <w:rFonts w:eastAsia="Times New 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8"/>
    <customShpInfo spid="_x0000_s2061"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3645</Words>
  <Characters>20782</Characters>
  <Application>Microsoft Office Word</Application>
  <DocSecurity>0</DocSecurity>
  <Lines>173</Lines>
  <Paragraphs>48</Paragraphs>
  <ScaleCrop>false</ScaleCrop>
  <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ⅠUse of English</dc:title>
  <dc:creator>Administrator</dc:creator>
  <cp:lastModifiedBy>office user</cp:lastModifiedBy>
  <cp:revision>2</cp:revision>
  <dcterms:created xsi:type="dcterms:W3CDTF">2019-10-15T06:48:00Z</dcterms:created>
  <dcterms:modified xsi:type="dcterms:W3CDTF">2021-12-20T06:18:00Z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2018-07-23T00:00:00Z</vt:filetime>
  </property>
  <property fmtid="{D5CDD505-2E9C-101B-9397-08002B2CF9AE}" pid="3" name="Creator">
    <vt:lpwstr>WPS Office</vt:lpwstr>
  </property>
  <property fmtid="{D5CDD505-2E9C-101B-9397-08002B2CF9AE}" pid="4" name="LastSaved">
    <vt:filetime>2019-10-15T00:00:00Z</vt:filetime>
  </property>
  <property fmtid="{D5CDD505-2E9C-101B-9397-08002B2CF9AE}" pid="5" name="KSOProductBuildVer">
    <vt:lpwstr>2052-11.3.0.8775</vt:lpwstr>
  </property>
</Properties>
</file>