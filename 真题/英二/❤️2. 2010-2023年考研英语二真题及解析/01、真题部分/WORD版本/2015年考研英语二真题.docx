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AA97F9" w14:textId="77777777" w:rsidR="008576CA" w:rsidRDefault="00D4075F">
      <w:pPr>
        <w:spacing w:before="69"/>
        <w:ind w:left="651"/>
        <w:rPr>
          <w:rFonts w:ascii="宋体" w:eastAsia="宋体" w:hAnsi="宋体"/>
          <w:sz w:val="21"/>
          <w:lang w:eastAsia="zh-CN"/>
        </w:rPr>
      </w:pPr>
      <w:r>
        <w:rPr>
          <w:rFonts w:ascii="宋体" w:eastAsia="宋体" w:hAnsi="宋体" w:hint="eastAsia"/>
          <w:sz w:val="21"/>
          <w:lang w:eastAsia="zh-CN"/>
        </w:rPr>
        <w:t>绝密★启用前</w:t>
      </w:r>
    </w:p>
    <w:p w14:paraId="7794F58F" w14:textId="77777777" w:rsidR="008576CA" w:rsidRDefault="008576CA">
      <w:pPr>
        <w:pStyle w:val="a3"/>
        <w:rPr>
          <w:rFonts w:ascii="宋体"/>
          <w:sz w:val="20"/>
          <w:lang w:eastAsia="zh-CN"/>
        </w:rPr>
      </w:pPr>
    </w:p>
    <w:p w14:paraId="289D6171" w14:textId="77777777" w:rsidR="008576CA" w:rsidRDefault="008576CA">
      <w:pPr>
        <w:pStyle w:val="a3"/>
        <w:rPr>
          <w:rFonts w:ascii="宋体"/>
          <w:sz w:val="20"/>
          <w:lang w:eastAsia="zh-CN"/>
        </w:rPr>
      </w:pPr>
    </w:p>
    <w:p w14:paraId="38AFF482" w14:textId="77777777" w:rsidR="008576CA" w:rsidRDefault="008576CA">
      <w:pPr>
        <w:pStyle w:val="a3"/>
        <w:spacing w:before="7"/>
        <w:rPr>
          <w:rFonts w:ascii="宋体"/>
          <w:sz w:val="15"/>
          <w:lang w:eastAsia="zh-CN"/>
        </w:rPr>
      </w:pPr>
    </w:p>
    <w:p w14:paraId="5143EB81" w14:textId="77777777" w:rsidR="008576CA" w:rsidRDefault="00D4075F">
      <w:pPr>
        <w:spacing w:before="73"/>
        <w:ind w:right="253"/>
        <w:jc w:val="center"/>
        <w:rPr>
          <w:rFonts w:ascii="宋体" w:eastAsia="宋体"/>
          <w:sz w:val="28"/>
          <w:lang w:eastAsia="zh-CN"/>
        </w:rPr>
      </w:pPr>
      <w:r>
        <w:rPr>
          <w:sz w:val="28"/>
          <w:lang w:eastAsia="zh-CN"/>
        </w:rPr>
        <w:t xml:space="preserve">2015 </w:t>
      </w:r>
      <w:r>
        <w:rPr>
          <w:rFonts w:ascii="宋体" w:eastAsia="宋体" w:hint="eastAsia"/>
          <w:sz w:val="28"/>
          <w:lang w:eastAsia="zh-CN"/>
        </w:rPr>
        <w:t>年全国硕士研究生招生考试</w:t>
      </w:r>
    </w:p>
    <w:p w14:paraId="35AE8A42" w14:textId="77777777" w:rsidR="008576CA" w:rsidRDefault="00D4075F">
      <w:pPr>
        <w:spacing w:before="182"/>
        <w:ind w:right="255"/>
        <w:jc w:val="center"/>
        <w:rPr>
          <w:rFonts w:ascii="黑体" w:eastAsia="黑体"/>
          <w:sz w:val="44"/>
          <w:lang w:eastAsia="zh-CN"/>
        </w:rPr>
      </w:pPr>
      <w:r>
        <w:rPr>
          <w:rFonts w:ascii="黑体" w:eastAsia="黑体" w:hint="eastAsia"/>
          <w:sz w:val="44"/>
          <w:lang w:eastAsia="zh-CN"/>
        </w:rPr>
        <w:t>英语（二）</w:t>
      </w:r>
    </w:p>
    <w:p w14:paraId="03FACA04" w14:textId="77777777" w:rsidR="008576CA" w:rsidRDefault="00D4075F">
      <w:pPr>
        <w:spacing w:before="338"/>
        <w:ind w:right="255"/>
        <w:jc w:val="center"/>
        <w:rPr>
          <w:rFonts w:ascii="新宋体" w:eastAsia="新宋体"/>
          <w:sz w:val="28"/>
          <w:lang w:eastAsia="zh-CN"/>
        </w:rPr>
      </w:pPr>
      <w:r>
        <w:rPr>
          <w:rFonts w:ascii="新宋体" w:eastAsia="新宋体" w:hint="eastAsia"/>
          <w:sz w:val="28"/>
          <w:lang w:eastAsia="zh-CN"/>
        </w:rPr>
        <w:t>（科目代码：</w:t>
      </w:r>
      <w:r>
        <w:rPr>
          <w:rFonts w:ascii="新宋体" w:eastAsia="新宋体" w:hint="eastAsia"/>
          <w:sz w:val="28"/>
          <w:lang w:eastAsia="zh-CN"/>
        </w:rPr>
        <w:t>204</w:t>
      </w:r>
      <w:r>
        <w:rPr>
          <w:rFonts w:ascii="新宋体" w:eastAsia="新宋体" w:hint="eastAsia"/>
          <w:sz w:val="28"/>
          <w:lang w:eastAsia="zh-CN"/>
        </w:rPr>
        <w:t>）</w:t>
      </w:r>
    </w:p>
    <w:p w14:paraId="4724AC3B" w14:textId="77777777" w:rsidR="008576CA" w:rsidRDefault="008576CA">
      <w:pPr>
        <w:pStyle w:val="a3"/>
        <w:rPr>
          <w:rFonts w:ascii="新宋体"/>
          <w:sz w:val="28"/>
          <w:lang w:eastAsia="zh-CN"/>
        </w:rPr>
      </w:pPr>
    </w:p>
    <w:p w14:paraId="64F036C9" w14:textId="77777777" w:rsidR="008576CA" w:rsidRDefault="008576CA">
      <w:pPr>
        <w:pStyle w:val="a3"/>
        <w:spacing w:before="6"/>
        <w:rPr>
          <w:rFonts w:ascii="新宋体"/>
          <w:sz w:val="37"/>
          <w:lang w:eastAsia="zh-CN"/>
        </w:rPr>
      </w:pPr>
    </w:p>
    <w:p w14:paraId="6E72B7AD" w14:textId="77777777" w:rsidR="008576CA" w:rsidRDefault="00D4075F">
      <w:pPr>
        <w:spacing w:before="1"/>
        <w:ind w:right="255"/>
        <w:jc w:val="center"/>
        <w:rPr>
          <w:rFonts w:ascii="黑体" w:eastAsia="黑体" w:hAnsi="黑体"/>
          <w:sz w:val="24"/>
        </w:rPr>
      </w:pPr>
      <w:r>
        <w:rPr>
          <w:rFonts w:ascii="黑体" w:eastAsia="黑体" w:hAnsi="黑体" w:hint="eastAsia"/>
          <w:sz w:val="24"/>
        </w:rPr>
        <w:t>☆</w:t>
      </w:r>
      <w:proofErr w:type="spellStart"/>
      <w:r>
        <w:rPr>
          <w:rFonts w:ascii="黑体" w:eastAsia="黑体" w:hAnsi="黑体" w:hint="eastAsia"/>
          <w:sz w:val="26"/>
        </w:rPr>
        <w:t>考生注意事项</w:t>
      </w:r>
      <w:proofErr w:type="spellEnd"/>
      <w:r>
        <w:rPr>
          <w:rFonts w:ascii="黑体" w:eastAsia="黑体" w:hAnsi="黑体" w:hint="eastAsia"/>
          <w:sz w:val="24"/>
        </w:rPr>
        <w:t>☆</w:t>
      </w:r>
    </w:p>
    <w:p w14:paraId="41FD4EF3" w14:textId="77777777" w:rsidR="008576CA" w:rsidRDefault="008576CA">
      <w:pPr>
        <w:pStyle w:val="a3"/>
        <w:rPr>
          <w:rFonts w:ascii="黑体"/>
          <w:sz w:val="26"/>
        </w:rPr>
      </w:pPr>
    </w:p>
    <w:p w14:paraId="2DCA97B8" w14:textId="77777777" w:rsidR="008576CA" w:rsidRDefault="008576CA">
      <w:pPr>
        <w:pStyle w:val="a3"/>
        <w:rPr>
          <w:rFonts w:ascii="黑体"/>
          <w:sz w:val="26"/>
        </w:rPr>
      </w:pPr>
    </w:p>
    <w:p w14:paraId="502B46B5" w14:textId="77777777" w:rsidR="008576CA" w:rsidRDefault="00D4075F">
      <w:pPr>
        <w:pStyle w:val="a4"/>
        <w:numPr>
          <w:ilvl w:val="0"/>
          <w:numId w:val="1"/>
        </w:numPr>
        <w:tabs>
          <w:tab w:val="left" w:pos="1012"/>
        </w:tabs>
        <w:spacing w:before="189" w:line="381" w:lineRule="auto"/>
        <w:ind w:right="1008"/>
        <w:rPr>
          <w:rFonts w:ascii="新宋体" w:eastAsia="新宋体"/>
          <w:sz w:val="23"/>
          <w:lang w:eastAsia="zh-CN"/>
        </w:rPr>
      </w:pPr>
      <w:r>
        <w:rPr>
          <w:rFonts w:ascii="新宋体" w:eastAsia="新宋体" w:hint="eastAsia"/>
          <w:sz w:val="23"/>
          <w:lang w:eastAsia="zh-CN"/>
        </w:rPr>
        <w:t>答题前，考生须在试题册指定位置上填写考生编号和考生姓名；在答题卡</w:t>
      </w:r>
      <w:r>
        <w:rPr>
          <w:rFonts w:ascii="新宋体" w:eastAsia="新宋体" w:hint="eastAsia"/>
          <w:spacing w:val="-1"/>
          <w:sz w:val="23"/>
          <w:lang w:eastAsia="zh-CN"/>
        </w:rPr>
        <w:t>指定位置上填写报考单位、考生姓名和考生编号</w:t>
      </w:r>
      <w:r>
        <w:rPr>
          <w:rFonts w:ascii="新宋体" w:eastAsia="新宋体" w:hint="eastAsia"/>
          <w:spacing w:val="-1"/>
          <w:sz w:val="23"/>
          <w:lang w:eastAsia="zh-CN"/>
        </w:rPr>
        <w:t>,</w:t>
      </w:r>
      <w:r>
        <w:rPr>
          <w:rFonts w:ascii="新宋体" w:eastAsia="新宋体" w:hint="eastAsia"/>
          <w:spacing w:val="-1"/>
          <w:sz w:val="23"/>
          <w:lang w:eastAsia="zh-CN"/>
        </w:rPr>
        <w:t>并涂写考生编号信息点。</w:t>
      </w:r>
    </w:p>
    <w:p w14:paraId="274477EE" w14:textId="77777777" w:rsidR="008576CA" w:rsidRDefault="00D4075F">
      <w:pPr>
        <w:pStyle w:val="a4"/>
        <w:numPr>
          <w:ilvl w:val="0"/>
          <w:numId w:val="1"/>
        </w:numPr>
        <w:tabs>
          <w:tab w:val="left" w:pos="1012"/>
        </w:tabs>
        <w:spacing w:before="0" w:line="381" w:lineRule="auto"/>
        <w:ind w:left="995" w:right="1121" w:hanging="343"/>
        <w:jc w:val="both"/>
        <w:rPr>
          <w:rFonts w:ascii="新宋体" w:eastAsia="新宋体" w:hAnsi="新宋体"/>
          <w:sz w:val="23"/>
          <w:lang w:eastAsia="zh-CN"/>
        </w:rPr>
      </w:pPr>
      <w:r>
        <w:rPr>
          <w:rFonts w:ascii="新宋体" w:eastAsia="新宋体" w:hAnsi="新宋体" w:hint="eastAsia"/>
          <w:sz w:val="23"/>
          <w:lang w:eastAsia="zh-CN"/>
        </w:rPr>
        <w:t>考生须把试题册上的“试卷条形码”粘贴条取下，粘贴在答题卡的“试卷条形码粘贴位置”框中。不按规定粘贴条形码而影响评卷结果的，责任由考生自负。</w:t>
      </w:r>
    </w:p>
    <w:p w14:paraId="08B9A7B4" w14:textId="77777777" w:rsidR="008576CA" w:rsidRDefault="00D4075F">
      <w:pPr>
        <w:pStyle w:val="a4"/>
        <w:numPr>
          <w:ilvl w:val="0"/>
          <w:numId w:val="1"/>
        </w:numPr>
        <w:tabs>
          <w:tab w:val="left" w:pos="1012"/>
        </w:tabs>
        <w:spacing w:before="0" w:line="381" w:lineRule="auto"/>
        <w:ind w:left="995" w:right="1121" w:hanging="343"/>
        <w:jc w:val="both"/>
        <w:rPr>
          <w:rFonts w:ascii="新宋体" w:eastAsia="新宋体"/>
          <w:sz w:val="23"/>
          <w:lang w:eastAsia="zh-CN"/>
        </w:rPr>
      </w:pPr>
      <w:r>
        <w:rPr>
          <w:rFonts w:ascii="新宋体" w:eastAsia="新宋体" w:hint="eastAsia"/>
          <w:sz w:val="23"/>
          <w:lang w:eastAsia="zh-CN"/>
        </w:rPr>
        <w:t>选择题的答案必须涂写在答题卡相应题号的选项上，非选择题的答案必须书写在答题卡指定位置的边框区域内。超出答题区域书写的答案无效；在草稿纸、试题册上答题无效。</w:t>
      </w:r>
    </w:p>
    <w:p w14:paraId="55634762" w14:textId="77777777" w:rsidR="008576CA" w:rsidRDefault="00D4075F">
      <w:pPr>
        <w:pStyle w:val="a4"/>
        <w:numPr>
          <w:ilvl w:val="0"/>
          <w:numId w:val="1"/>
        </w:numPr>
        <w:tabs>
          <w:tab w:val="left" w:pos="1012"/>
        </w:tabs>
        <w:spacing w:before="0" w:line="381" w:lineRule="auto"/>
        <w:ind w:left="995" w:right="1121" w:hanging="343"/>
        <w:jc w:val="both"/>
        <w:rPr>
          <w:rFonts w:ascii="新宋体" w:eastAsia="新宋体"/>
          <w:sz w:val="23"/>
          <w:lang w:eastAsia="zh-CN"/>
        </w:rPr>
      </w:pPr>
      <w:r>
        <w:rPr>
          <w:rFonts w:ascii="新宋体" w:eastAsia="新宋体" w:hint="eastAsia"/>
          <w:sz w:val="23"/>
          <w:lang w:eastAsia="zh-CN"/>
        </w:rPr>
        <w:t>填（书）写部分必须使用黑色字迹签字笔书写，字迹工整、笔迹清楚；涂</w:t>
      </w:r>
      <w:r>
        <w:rPr>
          <w:rFonts w:ascii="新宋体" w:eastAsia="新宋体" w:hint="eastAsia"/>
          <w:spacing w:val="-8"/>
          <w:sz w:val="23"/>
          <w:lang w:eastAsia="zh-CN"/>
        </w:rPr>
        <w:t>写部分必须使用</w:t>
      </w:r>
      <w:r>
        <w:rPr>
          <w:rFonts w:ascii="新宋体" w:eastAsia="新宋体" w:hint="eastAsia"/>
          <w:spacing w:val="-8"/>
          <w:sz w:val="23"/>
          <w:lang w:eastAsia="zh-CN"/>
        </w:rPr>
        <w:t xml:space="preserve"> </w:t>
      </w:r>
      <w:r>
        <w:rPr>
          <w:sz w:val="23"/>
          <w:lang w:eastAsia="zh-CN"/>
        </w:rPr>
        <w:t>2B</w:t>
      </w:r>
      <w:r>
        <w:rPr>
          <w:spacing w:val="-1"/>
          <w:sz w:val="23"/>
          <w:lang w:eastAsia="zh-CN"/>
        </w:rPr>
        <w:t xml:space="preserve"> </w:t>
      </w:r>
      <w:r>
        <w:rPr>
          <w:rFonts w:ascii="新宋体" w:eastAsia="新宋体" w:hint="eastAsia"/>
          <w:sz w:val="23"/>
          <w:lang w:eastAsia="zh-CN"/>
        </w:rPr>
        <w:t>铅笔填涂。</w:t>
      </w:r>
    </w:p>
    <w:p w14:paraId="5CB64DC5" w14:textId="77777777" w:rsidR="008576CA" w:rsidRDefault="00D4075F">
      <w:pPr>
        <w:pStyle w:val="a4"/>
        <w:numPr>
          <w:ilvl w:val="0"/>
          <w:numId w:val="1"/>
        </w:numPr>
        <w:tabs>
          <w:tab w:val="left" w:pos="1012"/>
        </w:tabs>
        <w:spacing w:before="0" w:line="294" w:lineRule="exact"/>
        <w:rPr>
          <w:rFonts w:ascii="新宋体" w:eastAsia="新宋体"/>
          <w:sz w:val="23"/>
          <w:lang w:eastAsia="zh-CN"/>
        </w:rPr>
      </w:pPr>
      <w:r>
        <w:rPr>
          <w:rFonts w:ascii="新宋体" w:eastAsia="新宋体" w:hint="eastAsia"/>
          <w:sz w:val="23"/>
          <w:lang w:eastAsia="zh-CN"/>
        </w:rPr>
        <w:t>考试结束，将答题卡和试题册按规定交回。</w:t>
      </w:r>
    </w:p>
    <w:p w14:paraId="58D2703B" w14:textId="77777777" w:rsidR="008576CA" w:rsidRDefault="008576CA">
      <w:pPr>
        <w:pStyle w:val="a3"/>
        <w:spacing w:before="1"/>
        <w:rPr>
          <w:rFonts w:ascii="新宋体"/>
          <w:sz w:val="35"/>
          <w:lang w:eastAsia="zh-CN"/>
        </w:rPr>
      </w:pPr>
    </w:p>
    <w:p w14:paraId="1C287654" w14:textId="77777777" w:rsidR="008576CA" w:rsidRDefault="00D4075F">
      <w:pPr>
        <w:ind w:right="255"/>
        <w:jc w:val="center"/>
        <w:rPr>
          <w:rFonts w:ascii="新宋体" w:eastAsia="新宋体"/>
          <w:sz w:val="24"/>
          <w:lang w:eastAsia="zh-CN"/>
        </w:rPr>
      </w:pPr>
      <w:r>
        <w:rPr>
          <w:rFonts w:ascii="新宋体" w:eastAsia="新宋体" w:hint="eastAsia"/>
          <w:sz w:val="24"/>
          <w:lang w:eastAsia="zh-CN"/>
        </w:rPr>
        <w:t>（以下信息考生必须认真填写）</w:t>
      </w:r>
    </w:p>
    <w:p w14:paraId="575047C3" w14:textId="77777777" w:rsidR="008576CA" w:rsidRDefault="008576CA">
      <w:pPr>
        <w:pStyle w:val="a3"/>
        <w:spacing w:before="7"/>
        <w:rPr>
          <w:rFonts w:ascii="新宋体"/>
          <w:sz w:val="6"/>
          <w:lang w:eastAsia="zh-CN"/>
        </w:rPr>
      </w:pPr>
    </w:p>
    <w:tbl>
      <w:tblPr>
        <w:tblW w:w="5509" w:type="dxa"/>
        <w:tblInd w:w="18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324"/>
        <w:gridCol w:w="279"/>
        <w:gridCol w:w="279"/>
        <w:gridCol w:w="279"/>
        <w:gridCol w:w="279"/>
        <w:gridCol w:w="279"/>
        <w:gridCol w:w="279"/>
        <w:gridCol w:w="279"/>
        <w:gridCol w:w="279"/>
        <w:gridCol w:w="279"/>
        <w:gridCol w:w="279"/>
        <w:gridCol w:w="279"/>
        <w:gridCol w:w="279"/>
        <w:gridCol w:w="279"/>
        <w:gridCol w:w="279"/>
        <w:gridCol w:w="279"/>
      </w:tblGrid>
      <w:tr w:rsidR="008576CA" w14:paraId="51ADCAED" w14:textId="77777777">
        <w:trPr>
          <w:trHeight w:val="572"/>
        </w:trPr>
        <w:tc>
          <w:tcPr>
            <w:tcW w:w="1324" w:type="dxa"/>
          </w:tcPr>
          <w:p w14:paraId="3DDDD61D" w14:textId="77777777" w:rsidR="008576CA" w:rsidRDefault="00D4075F">
            <w:pPr>
              <w:pStyle w:val="TableParagraph"/>
              <w:spacing w:before="138"/>
              <w:ind w:left="181" w:right="152"/>
              <w:jc w:val="center"/>
              <w:rPr>
                <w:rFonts w:ascii="宋体" w:eastAsia="宋体"/>
                <w:sz w:val="23"/>
              </w:rPr>
            </w:pPr>
            <w:proofErr w:type="spellStart"/>
            <w:r>
              <w:rPr>
                <w:rFonts w:ascii="宋体" w:eastAsia="宋体" w:hint="eastAsia"/>
                <w:sz w:val="23"/>
              </w:rPr>
              <w:t>考生编号</w:t>
            </w:r>
            <w:proofErr w:type="spellEnd"/>
          </w:p>
        </w:tc>
        <w:tc>
          <w:tcPr>
            <w:tcW w:w="279" w:type="dxa"/>
          </w:tcPr>
          <w:p w14:paraId="026BDAF3" w14:textId="77777777" w:rsidR="008576CA" w:rsidRDefault="008576CA">
            <w:pPr>
              <w:pStyle w:val="TableParagraph"/>
              <w:spacing w:before="0"/>
              <w:ind w:left="0"/>
            </w:pPr>
          </w:p>
        </w:tc>
        <w:tc>
          <w:tcPr>
            <w:tcW w:w="279" w:type="dxa"/>
          </w:tcPr>
          <w:p w14:paraId="7EBB4988" w14:textId="77777777" w:rsidR="008576CA" w:rsidRDefault="008576CA">
            <w:pPr>
              <w:pStyle w:val="TableParagraph"/>
              <w:spacing w:before="0"/>
              <w:ind w:left="0"/>
            </w:pPr>
          </w:p>
        </w:tc>
        <w:tc>
          <w:tcPr>
            <w:tcW w:w="279" w:type="dxa"/>
          </w:tcPr>
          <w:p w14:paraId="7200DB85" w14:textId="77777777" w:rsidR="008576CA" w:rsidRDefault="008576CA">
            <w:pPr>
              <w:pStyle w:val="TableParagraph"/>
              <w:spacing w:before="0"/>
              <w:ind w:left="0"/>
            </w:pPr>
          </w:p>
        </w:tc>
        <w:tc>
          <w:tcPr>
            <w:tcW w:w="279" w:type="dxa"/>
          </w:tcPr>
          <w:p w14:paraId="25F26A7D" w14:textId="77777777" w:rsidR="008576CA" w:rsidRDefault="008576CA">
            <w:pPr>
              <w:pStyle w:val="TableParagraph"/>
              <w:spacing w:before="0"/>
              <w:ind w:left="0"/>
            </w:pPr>
          </w:p>
        </w:tc>
        <w:tc>
          <w:tcPr>
            <w:tcW w:w="279" w:type="dxa"/>
          </w:tcPr>
          <w:p w14:paraId="5FEC09E9" w14:textId="77777777" w:rsidR="008576CA" w:rsidRDefault="008576CA">
            <w:pPr>
              <w:pStyle w:val="TableParagraph"/>
              <w:spacing w:before="0"/>
              <w:ind w:left="0"/>
            </w:pPr>
          </w:p>
        </w:tc>
        <w:tc>
          <w:tcPr>
            <w:tcW w:w="279" w:type="dxa"/>
          </w:tcPr>
          <w:p w14:paraId="7D451AF0" w14:textId="77777777" w:rsidR="008576CA" w:rsidRDefault="008576CA">
            <w:pPr>
              <w:pStyle w:val="TableParagraph"/>
              <w:spacing w:before="0"/>
              <w:ind w:left="0"/>
            </w:pPr>
          </w:p>
        </w:tc>
        <w:tc>
          <w:tcPr>
            <w:tcW w:w="279" w:type="dxa"/>
          </w:tcPr>
          <w:p w14:paraId="5F276D96" w14:textId="77777777" w:rsidR="008576CA" w:rsidRDefault="008576CA">
            <w:pPr>
              <w:pStyle w:val="TableParagraph"/>
              <w:spacing w:before="0"/>
              <w:ind w:left="0"/>
            </w:pPr>
          </w:p>
        </w:tc>
        <w:tc>
          <w:tcPr>
            <w:tcW w:w="279" w:type="dxa"/>
          </w:tcPr>
          <w:p w14:paraId="06A3EBD6" w14:textId="77777777" w:rsidR="008576CA" w:rsidRDefault="008576CA">
            <w:pPr>
              <w:pStyle w:val="TableParagraph"/>
              <w:spacing w:before="0"/>
              <w:ind w:left="0"/>
            </w:pPr>
          </w:p>
        </w:tc>
        <w:tc>
          <w:tcPr>
            <w:tcW w:w="279" w:type="dxa"/>
          </w:tcPr>
          <w:p w14:paraId="599B2A23" w14:textId="77777777" w:rsidR="008576CA" w:rsidRDefault="008576CA">
            <w:pPr>
              <w:pStyle w:val="TableParagraph"/>
              <w:spacing w:before="0"/>
              <w:ind w:left="0"/>
            </w:pPr>
          </w:p>
        </w:tc>
        <w:tc>
          <w:tcPr>
            <w:tcW w:w="279" w:type="dxa"/>
          </w:tcPr>
          <w:p w14:paraId="30AC5FCD" w14:textId="77777777" w:rsidR="008576CA" w:rsidRDefault="008576CA">
            <w:pPr>
              <w:pStyle w:val="TableParagraph"/>
              <w:spacing w:before="0"/>
              <w:ind w:left="0"/>
            </w:pPr>
          </w:p>
        </w:tc>
        <w:tc>
          <w:tcPr>
            <w:tcW w:w="279" w:type="dxa"/>
          </w:tcPr>
          <w:p w14:paraId="5FE40234" w14:textId="77777777" w:rsidR="008576CA" w:rsidRDefault="008576CA">
            <w:pPr>
              <w:pStyle w:val="TableParagraph"/>
              <w:spacing w:before="0"/>
              <w:ind w:left="0"/>
            </w:pPr>
          </w:p>
        </w:tc>
        <w:tc>
          <w:tcPr>
            <w:tcW w:w="279" w:type="dxa"/>
          </w:tcPr>
          <w:p w14:paraId="493570B6" w14:textId="77777777" w:rsidR="008576CA" w:rsidRDefault="008576CA">
            <w:pPr>
              <w:pStyle w:val="TableParagraph"/>
              <w:spacing w:before="0"/>
              <w:ind w:left="0"/>
            </w:pPr>
          </w:p>
        </w:tc>
        <w:tc>
          <w:tcPr>
            <w:tcW w:w="279" w:type="dxa"/>
          </w:tcPr>
          <w:p w14:paraId="2231DE92" w14:textId="77777777" w:rsidR="008576CA" w:rsidRDefault="008576CA">
            <w:pPr>
              <w:pStyle w:val="TableParagraph"/>
              <w:spacing w:before="0"/>
              <w:ind w:left="0"/>
            </w:pPr>
          </w:p>
        </w:tc>
        <w:tc>
          <w:tcPr>
            <w:tcW w:w="279" w:type="dxa"/>
          </w:tcPr>
          <w:p w14:paraId="6E344274" w14:textId="77777777" w:rsidR="008576CA" w:rsidRDefault="008576CA">
            <w:pPr>
              <w:pStyle w:val="TableParagraph"/>
              <w:spacing w:before="0"/>
              <w:ind w:left="0"/>
            </w:pPr>
          </w:p>
        </w:tc>
        <w:tc>
          <w:tcPr>
            <w:tcW w:w="279" w:type="dxa"/>
          </w:tcPr>
          <w:p w14:paraId="65E65DEA" w14:textId="77777777" w:rsidR="008576CA" w:rsidRDefault="008576CA">
            <w:pPr>
              <w:pStyle w:val="TableParagraph"/>
              <w:spacing w:before="0"/>
              <w:ind w:left="0"/>
            </w:pPr>
          </w:p>
        </w:tc>
      </w:tr>
      <w:tr w:rsidR="008576CA" w14:paraId="02BEC54B" w14:textId="77777777">
        <w:trPr>
          <w:trHeight w:val="499"/>
        </w:trPr>
        <w:tc>
          <w:tcPr>
            <w:tcW w:w="1324" w:type="dxa"/>
          </w:tcPr>
          <w:p w14:paraId="134EB5AD" w14:textId="77777777" w:rsidR="008576CA" w:rsidRDefault="00D4075F">
            <w:pPr>
              <w:pStyle w:val="TableParagraph"/>
              <w:spacing w:before="102"/>
              <w:ind w:left="181" w:right="152"/>
              <w:jc w:val="center"/>
              <w:rPr>
                <w:rFonts w:ascii="宋体" w:eastAsia="宋体"/>
                <w:sz w:val="23"/>
              </w:rPr>
            </w:pPr>
            <w:proofErr w:type="spellStart"/>
            <w:r>
              <w:rPr>
                <w:rFonts w:ascii="宋体" w:eastAsia="宋体" w:hint="eastAsia"/>
                <w:sz w:val="23"/>
              </w:rPr>
              <w:t>考生姓名</w:t>
            </w:r>
            <w:proofErr w:type="spellEnd"/>
          </w:p>
        </w:tc>
        <w:tc>
          <w:tcPr>
            <w:tcW w:w="4185" w:type="dxa"/>
            <w:gridSpan w:val="15"/>
          </w:tcPr>
          <w:p w14:paraId="4D9C5D94" w14:textId="77777777" w:rsidR="008576CA" w:rsidRDefault="008576CA">
            <w:pPr>
              <w:pStyle w:val="TableParagraph"/>
              <w:spacing w:before="0"/>
              <w:ind w:left="0"/>
            </w:pPr>
          </w:p>
        </w:tc>
      </w:tr>
    </w:tbl>
    <w:p w14:paraId="6BA38F82" w14:textId="77777777" w:rsidR="008576CA" w:rsidRDefault="008576CA">
      <w:pPr>
        <w:sectPr w:rsidR="008576CA">
          <w:headerReference w:type="default" r:id="rId8"/>
          <w:footerReference w:type="default" r:id="rId9"/>
          <w:type w:val="continuous"/>
          <w:pgSz w:w="10720" w:h="14970"/>
          <w:pgMar w:top="1160" w:right="0" w:bottom="580" w:left="1220" w:header="680" w:footer="392" w:gutter="0"/>
          <w:cols w:space="720"/>
        </w:sectPr>
      </w:pPr>
    </w:p>
    <w:p w14:paraId="7CC55015" w14:textId="77777777" w:rsidR="008576CA" w:rsidRDefault="00D4075F">
      <w:pPr>
        <w:pStyle w:val="1"/>
        <w:tabs>
          <w:tab w:val="left" w:pos="4287"/>
        </w:tabs>
        <w:spacing w:before="105"/>
        <w:ind w:left="2968"/>
      </w:pPr>
      <w:r>
        <w:lastRenderedPageBreak/>
        <w:t>Section</w:t>
      </w:r>
      <w:r>
        <w:rPr>
          <w:spacing w:val="-3"/>
        </w:rPr>
        <w:t xml:space="preserve"> </w:t>
      </w:r>
      <w:r>
        <w:t>I</w:t>
      </w:r>
      <w:r>
        <w:tab/>
        <w:t xml:space="preserve">Use </w:t>
      </w:r>
      <w:proofErr w:type="gramStart"/>
      <w:r>
        <w:t>of</w:t>
      </w:r>
      <w:r>
        <w:t xml:space="preserve"> </w:t>
      </w:r>
      <w:r>
        <w:rPr>
          <w:rFonts w:eastAsia="宋体" w:hint="eastAsia"/>
          <w:lang w:eastAsia="zh-CN"/>
        </w:rPr>
        <w:t xml:space="preserve"> </w:t>
      </w:r>
      <w:r>
        <w:t>English</w:t>
      </w:r>
      <w:proofErr w:type="gramEnd"/>
    </w:p>
    <w:p w14:paraId="389E2F17" w14:textId="77777777" w:rsidR="008576CA" w:rsidRDefault="008576CA">
      <w:pPr>
        <w:pStyle w:val="a3"/>
        <w:rPr>
          <w:sz w:val="28"/>
        </w:rPr>
      </w:pPr>
    </w:p>
    <w:p w14:paraId="278149C4" w14:textId="77777777" w:rsidR="008576CA" w:rsidRDefault="00D4075F">
      <w:pPr>
        <w:pStyle w:val="2"/>
        <w:spacing w:before="187"/>
      </w:pPr>
      <w:r>
        <w:t>Directions:</w:t>
      </w:r>
    </w:p>
    <w:p w14:paraId="25F7B7D3" w14:textId="77777777" w:rsidR="008576CA" w:rsidRDefault="00D4075F">
      <w:pPr>
        <w:pStyle w:val="a3"/>
        <w:spacing w:before="93" w:line="321" w:lineRule="auto"/>
        <w:ind w:left="169" w:right="1361"/>
        <w:jc w:val="both"/>
      </w:pPr>
      <w:r>
        <w:t>Read the following text. Choose the best word(s) for each numbered blank and mark A, B, C or D on the ANSWER SHEET. (10 points)</w:t>
      </w:r>
    </w:p>
    <w:p w14:paraId="2B53E867" w14:textId="77777777" w:rsidR="008576CA" w:rsidRDefault="008576CA">
      <w:pPr>
        <w:pStyle w:val="a3"/>
        <w:spacing w:before="2"/>
        <w:rPr>
          <w:sz w:val="31"/>
        </w:rPr>
      </w:pPr>
    </w:p>
    <w:p w14:paraId="4D078D96" w14:textId="77777777" w:rsidR="008576CA" w:rsidRDefault="00D4075F">
      <w:pPr>
        <w:pStyle w:val="a3"/>
        <w:spacing w:before="1" w:line="321" w:lineRule="auto"/>
        <w:ind w:left="169" w:right="1363" w:firstLine="458"/>
        <w:jc w:val="both"/>
      </w:pPr>
      <w:r>
        <w:t xml:space="preserve">In our </w:t>
      </w:r>
      <w:r>
        <w:t xml:space="preserve">contemporary culture, the prospect of communicating with – or even looking at – a stranger is virtually unbearable. </w:t>
      </w:r>
      <w:proofErr w:type="gramStart"/>
      <w:r>
        <w:t>Everyone  around</w:t>
      </w:r>
      <w:proofErr w:type="gramEnd"/>
      <w:r>
        <w:t xml:space="preserve"> us  seems  to agree by the way they cling to their phones, even without a</w:t>
      </w:r>
      <w:r>
        <w:t xml:space="preserve"> </w:t>
      </w:r>
      <w:r>
        <w:rPr>
          <w:rFonts w:eastAsia="宋体" w:hint="eastAsia"/>
          <w:u w:val="single"/>
          <w:lang w:eastAsia="zh-CN"/>
        </w:rPr>
        <w:t xml:space="preserve">    </w:t>
      </w:r>
      <w:r>
        <w:rPr>
          <w:u w:val="single"/>
        </w:rPr>
        <w:t>1</w:t>
      </w:r>
      <w:r>
        <w:rPr>
          <w:rFonts w:eastAsia="宋体" w:hint="eastAsia"/>
          <w:u w:val="single"/>
          <w:lang w:eastAsia="zh-CN"/>
        </w:rPr>
        <w:t xml:space="preserve">    </w:t>
      </w:r>
      <w:r>
        <w:t xml:space="preserve"> on a</w:t>
      </w:r>
      <w:r>
        <w:rPr>
          <w:spacing w:val="-24"/>
        </w:rPr>
        <w:t xml:space="preserve"> </w:t>
      </w:r>
      <w:r>
        <w:t>subway.</w:t>
      </w:r>
    </w:p>
    <w:p w14:paraId="35CF88FC" w14:textId="77777777" w:rsidR="008576CA" w:rsidRDefault="00D4075F">
      <w:pPr>
        <w:pStyle w:val="a3"/>
        <w:spacing w:before="4" w:line="321" w:lineRule="auto"/>
        <w:ind w:left="169" w:right="1362" w:firstLine="482"/>
        <w:jc w:val="both"/>
      </w:pPr>
      <w:r>
        <w:t xml:space="preserve">It’s a sad </w:t>
      </w:r>
      <w:r>
        <w:rPr>
          <w:spacing w:val="2"/>
        </w:rPr>
        <w:t xml:space="preserve">reality </w:t>
      </w:r>
      <w:r>
        <w:t xml:space="preserve">– our </w:t>
      </w:r>
      <w:r>
        <w:rPr>
          <w:spacing w:val="2"/>
        </w:rPr>
        <w:t>d</w:t>
      </w:r>
      <w:r>
        <w:rPr>
          <w:spacing w:val="2"/>
        </w:rPr>
        <w:t xml:space="preserve">esire </w:t>
      </w:r>
      <w:r>
        <w:t xml:space="preserve">to </w:t>
      </w:r>
      <w:r>
        <w:rPr>
          <w:spacing w:val="2"/>
        </w:rPr>
        <w:t xml:space="preserve">avoid </w:t>
      </w:r>
      <w:r>
        <w:rPr>
          <w:spacing w:val="3"/>
        </w:rPr>
        <w:t xml:space="preserve">interacting </w:t>
      </w:r>
      <w:r>
        <w:rPr>
          <w:spacing w:val="1"/>
        </w:rPr>
        <w:t xml:space="preserve">with </w:t>
      </w:r>
      <w:r>
        <w:rPr>
          <w:spacing w:val="2"/>
        </w:rPr>
        <w:t xml:space="preserve">other human beings </w:t>
      </w:r>
      <w:r>
        <w:t xml:space="preserve">– because </w:t>
      </w:r>
      <w:r>
        <w:rPr>
          <w:spacing w:val="-3"/>
        </w:rPr>
        <w:t xml:space="preserve">there’s </w:t>
      </w:r>
      <w:r>
        <w:rPr>
          <w:spacing w:val="-3"/>
        </w:rPr>
        <w:t xml:space="preserve"> </w:t>
      </w:r>
      <w:r>
        <w:rPr>
          <w:spacing w:val="50"/>
          <w:u w:val="single"/>
        </w:rPr>
        <w:t xml:space="preserve"> </w:t>
      </w:r>
      <w:r>
        <w:rPr>
          <w:rFonts w:eastAsia="宋体" w:hint="eastAsia"/>
          <w:spacing w:val="50"/>
          <w:u w:val="single"/>
          <w:lang w:eastAsia="zh-CN"/>
        </w:rPr>
        <w:t xml:space="preserve"> </w:t>
      </w:r>
      <w:r>
        <w:rPr>
          <w:u w:val="single"/>
        </w:rPr>
        <w:t>2</w:t>
      </w:r>
      <w:r>
        <w:rPr>
          <w:rFonts w:eastAsia="宋体" w:hint="eastAsia"/>
          <w:u w:val="single"/>
          <w:lang w:eastAsia="zh-CN"/>
        </w:rPr>
        <w:t xml:space="preserve">  </w:t>
      </w:r>
      <w:r>
        <w:rPr>
          <w:u w:val="single"/>
        </w:rPr>
        <w:t xml:space="preserve">  </w:t>
      </w:r>
      <w:r>
        <w:t xml:space="preserve"> to be gained from talking to the stranger standing by you. But </w:t>
      </w:r>
      <w:r>
        <w:rPr>
          <w:spacing w:val="6"/>
        </w:rPr>
        <w:t xml:space="preserve">you wouldn’t know </w:t>
      </w:r>
      <w:proofErr w:type="gramStart"/>
      <w:r>
        <w:rPr>
          <w:spacing w:val="6"/>
        </w:rPr>
        <w:t>it,</w:t>
      </w:r>
      <w:r>
        <w:rPr>
          <w:spacing w:val="6"/>
        </w:rPr>
        <w:t xml:space="preserve"> </w:t>
      </w:r>
      <w:r>
        <w:rPr>
          <w:rFonts w:eastAsia="宋体" w:hint="eastAsia"/>
          <w:spacing w:val="6"/>
          <w:u w:val="single"/>
          <w:lang w:eastAsia="zh-CN"/>
        </w:rPr>
        <w:t xml:space="preserve">  </w:t>
      </w:r>
      <w:proofErr w:type="gramEnd"/>
      <w:r>
        <w:rPr>
          <w:rFonts w:eastAsia="宋体" w:hint="eastAsia"/>
          <w:spacing w:val="6"/>
          <w:u w:val="single"/>
          <w:lang w:eastAsia="zh-CN"/>
        </w:rPr>
        <w:t xml:space="preserve"> </w:t>
      </w:r>
      <w:r>
        <w:rPr>
          <w:spacing w:val="6"/>
          <w:u w:val="single"/>
        </w:rPr>
        <w:t>3</w:t>
      </w:r>
      <w:r>
        <w:rPr>
          <w:rFonts w:eastAsia="宋体" w:hint="eastAsia"/>
          <w:spacing w:val="6"/>
          <w:u w:val="single"/>
          <w:lang w:eastAsia="zh-CN"/>
        </w:rPr>
        <w:t xml:space="preserve">    </w:t>
      </w:r>
      <w:r>
        <w:rPr>
          <w:spacing w:val="6"/>
        </w:rPr>
        <w:t xml:space="preserve"> into your phone. This universal protection sends the</w:t>
      </w:r>
    </w:p>
    <w:p w14:paraId="75C70F0C" w14:textId="77777777" w:rsidR="008576CA" w:rsidRDefault="00D4075F">
      <w:pPr>
        <w:pStyle w:val="a3"/>
        <w:tabs>
          <w:tab w:val="left" w:pos="742"/>
        </w:tabs>
        <w:spacing w:before="5"/>
        <w:ind w:left="169"/>
      </w:pPr>
      <w:r>
        <w:rPr>
          <w:u w:val="single"/>
        </w:rPr>
        <w:t xml:space="preserve">   </w:t>
      </w:r>
      <w:r>
        <w:rPr>
          <w:u w:val="single"/>
        </w:rPr>
        <w:t xml:space="preserve"> </w:t>
      </w:r>
      <w:r>
        <w:rPr>
          <w:u w:val="single"/>
        </w:rPr>
        <w:t>4</w:t>
      </w:r>
      <w:r>
        <w:rPr>
          <w:u w:val="single"/>
        </w:rPr>
        <w:tab/>
      </w:r>
      <w:r>
        <w:t>: “Please don’t approach</w:t>
      </w:r>
      <w:r>
        <w:rPr>
          <w:spacing w:val="1"/>
        </w:rPr>
        <w:t xml:space="preserve"> </w:t>
      </w:r>
      <w:r>
        <w:t>me.”</w:t>
      </w:r>
    </w:p>
    <w:p w14:paraId="709947F3" w14:textId="77777777" w:rsidR="008576CA" w:rsidRDefault="00D4075F">
      <w:pPr>
        <w:pStyle w:val="a3"/>
        <w:tabs>
          <w:tab w:val="left" w:pos="5431"/>
        </w:tabs>
        <w:spacing w:before="91"/>
        <w:ind w:left="628"/>
      </w:pPr>
      <w:r>
        <w:t>What is it that makes us feel we need to</w:t>
      </w:r>
      <w:r>
        <w:rPr>
          <w:spacing w:val="-8"/>
        </w:rPr>
        <w:t xml:space="preserve"> </w:t>
      </w:r>
      <w:r>
        <w:t>hide</w:t>
      </w:r>
      <w:r>
        <w:rPr>
          <w:spacing w:val="55"/>
        </w:rPr>
        <w:t xml:space="preserve"> </w:t>
      </w:r>
      <w:r>
        <w:rPr>
          <w:rFonts w:eastAsia="宋体" w:hint="eastAsia"/>
          <w:spacing w:val="55"/>
          <w:u w:val="single"/>
          <w:lang w:eastAsia="zh-CN"/>
        </w:rPr>
        <w:t xml:space="preserve">  </w:t>
      </w:r>
      <w:r>
        <w:rPr>
          <w:u w:val="single"/>
        </w:rPr>
        <w:t>5</w:t>
      </w:r>
      <w:r>
        <w:rPr>
          <w:u w:val="single"/>
        </w:rPr>
        <w:tab/>
      </w:r>
      <w:r>
        <w:t>our</w:t>
      </w:r>
      <w:r>
        <w:rPr>
          <w:spacing w:val="-4"/>
        </w:rPr>
        <w:t xml:space="preserve"> </w:t>
      </w:r>
      <w:r>
        <w:t>screens?</w:t>
      </w:r>
    </w:p>
    <w:p w14:paraId="436A3A93" w14:textId="77777777" w:rsidR="008576CA" w:rsidRDefault="00D4075F">
      <w:pPr>
        <w:pStyle w:val="a3"/>
        <w:spacing w:before="91" w:line="324" w:lineRule="auto"/>
        <w:ind w:left="169" w:right="1359" w:firstLine="458"/>
        <w:jc w:val="both"/>
      </w:pPr>
      <w:r>
        <w:t xml:space="preserve">One answer is fear, according to Jon </w:t>
      </w:r>
      <w:r>
        <w:rPr>
          <w:spacing w:val="-3"/>
        </w:rPr>
        <w:t xml:space="preserve">Wortmann, </w:t>
      </w:r>
      <w:r>
        <w:t xml:space="preserve">an executive mental coach. </w:t>
      </w:r>
      <w:r>
        <w:rPr>
          <w:spacing w:val="-8"/>
        </w:rPr>
        <w:t xml:space="preserve">We </w:t>
      </w:r>
      <w:r>
        <w:t>fear rejection, or that our innocent social advances will be</w:t>
      </w:r>
      <w:r>
        <w:rPr>
          <w:u w:val="single"/>
        </w:rPr>
        <w:t xml:space="preserve">  </w:t>
      </w:r>
      <w:r>
        <w:rPr>
          <w:rFonts w:eastAsia="宋体" w:hint="eastAsia"/>
          <w:u w:val="single"/>
          <w:lang w:eastAsia="zh-CN"/>
        </w:rPr>
        <w:t xml:space="preserve"> </w:t>
      </w:r>
      <w:r>
        <w:rPr>
          <w:u w:val="single"/>
        </w:rPr>
        <w:t>6</w:t>
      </w:r>
      <w:r>
        <w:rPr>
          <w:rFonts w:eastAsia="宋体" w:hint="eastAsia"/>
          <w:u w:val="single"/>
          <w:lang w:eastAsia="zh-CN"/>
        </w:rPr>
        <w:t xml:space="preserve">   </w:t>
      </w:r>
      <w:r>
        <w:rPr>
          <w:u w:val="single"/>
        </w:rPr>
        <w:t xml:space="preserve"> </w:t>
      </w:r>
      <w:r>
        <w:t xml:space="preserve"> as “weird.” </w:t>
      </w:r>
      <w:r>
        <w:rPr>
          <w:spacing w:val="-8"/>
        </w:rPr>
        <w:t xml:space="preserve">We </w:t>
      </w:r>
      <w:r>
        <w:t>fear we’ll be</w:t>
      </w:r>
      <w:r>
        <w:rPr>
          <w:u w:val="single"/>
        </w:rPr>
        <w:t xml:space="preserve"> </w:t>
      </w:r>
      <w:proofErr w:type="gramStart"/>
      <w:r>
        <w:rPr>
          <w:u w:val="single"/>
        </w:rPr>
        <w:t xml:space="preserve">7 </w:t>
      </w:r>
      <w:r>
        <w:t>.</w:t>
      </w:r>
      <w:proofErr w:type="gramEnd"/>
      <w:r>
        <w:t xml:space="preserve"> </w:t>
      </w:r>
      <w:r>
        <w:rPr>
          <w:spacing w:val="-8"/>
        </w:rPr>
        <w:t xml:space="preserve">We </w:t>
      </w:r>
      <w:r>
        <w:t>fear we’ll be</w:t>
      </w:r>
      <w:r>
        <w:rPr>
          <w:spacing w:val="-7"/>
        </w:rPr>
        <w:t xml:space="preserve"> </w:t>
      </w:r>
      <w:r>
        <w:t>disruptive.</w:t>
      </w:r>
    </w:p>
    <w:p w14:paraId="5D55F8A2" w14:textId="77777777" w:rsidR="008576CA" w:rsidRDefault="00D4075F">
      <w:pPr>
        <w:pStyle w:val="a3"/>
        <w:tabs>
          <w:tab w:val="left" w:pos="3099"/>
          <w:tab w:val="left" w:pos="3576"/>
          <w:tab w:val="left" w:pos="3648"/>
          <w:tab w:val="left" w:pos="3747"/>
          <w:tab w:val="left" w:pos="8021"/>
        </w:tabs>
        <w:spacing w:line="324" w:lineRule="auto"/>
        <w:ind w:left="169" w:right="1361" w:firstLine="482"/>
        <w:jc w:val="both"/>
      </w:pPr>
      <w:r>
        <w:rPr>
          <w:spacing w:val="3"/>
        </w:rPr>
        <w:t xml:space="preserve">Strangers </w:t>
      </w:r>
      <w:r>
        <w:rPr>
          <w:spacing w:val="1"/>
        </w:rPr>
        <w:t>are</w:t>
      </w:r>
      <w:r>
        <w:rPr>
          <w:spacing w:val="30"/>
        </w:rPr>
        <w:t xml:space="preserve"> </w:t>
      </w:r>
      <w:r>
        <w:rPr>
          <w:spacing w:val="3"/>
        </w:rPr>
        <w:t>inherently</w:t>
      </w:r>
      <w:r>
        <w:rPr>
          <w:spacing w:val="3"/>
        </w:rPr>
        <w:t xml:space="preserve"> </w:t>
      </w:r>
      <w:r>
        <w:rPr>
          <w:spacing w:val="30"/>
          <w:u w:val="single"/>
        </w:rPr>
        <w:t xml:space="preserve"> </w:t>
      </w:r>
      <w:r>
        <w:rPr>
          <w:rFonts w:eastAsia="宋体" w:hint="eastAsia"/>
          <w:spacing w:val="30"/>
          <w:u w:val="single"/>
          <w:lang w:eastAsia="zh-CN"/>
        </w:rPr>
        <w:t xml:space="preserve">  </w:t>
      </w:r>
      <w:r>
        <w:rPr>
          <w:u w:val="single"/>
        </w:rPr>
        <w:t>8</w:t>
      </w:r>
      <w:r>
        <w:rPr>
          <w:u w:val="single"/>
        </w:rPr>
        <w:tab/>
      </w:r>
      <w:r>
        <w:rPr>
          <w:u w:val="single"/>
        </w:rPr>
        <w:tab/>
      </w:r>
      <w:r>
        <w:tab/>
      </w:r>
      <w:proofErr w:type="gramStart"/>
      <w:r>
        <w:t>to  us</w:t>
      </w:r>
      <w:proofErr w:type="gramEnd"/>
      <w:r>
        <w:t xml:space="preserve">, so  we </w:t>
      </w:r>
      <w:r>
        <w:rPr>
          <w:spacing w:val="1"/>
        </w:rPr>
        <w:t xml:space="preserve">are </w:t>
      </w:r>
      <w:r>
        <w:rPr>
          <w:spacing w:val="2"/>
        </w:rPr>
        <w:t xml:space="preserve">more likely </w:t>
      </w:r>
      <w:r>
        <w:t>to</w:t>
      </w:r>
      <w:r>
        <w:rPr>
          <w:spacing w:val="13"/>
        </w:rPr>
        <w:t xml:space="preserve"> </w:t>
      </w:r>
      <w:r>
        <w:rPr>
          <w:spacing w:val="1"/>
        </w:rPr>
        <w:t>feel</w:t>
      </w:r>
      <w:r>
        <w:rPr>
          <w:spacing w:val="1"/>
        </w:rPr>
        <w:t xml:space="preserve"> </w:t>
      </w:r>
      <w:r>
        <w:rPr>
          <w:spacing w:val="45"/>
          <w:u w:val="single"/>
        </w:rPr>
        <w:t xml:space="preserve"> </w:t>
      </w:r>
      <w:r>
        <w:rPr>
          <w:rFonts w:eastAsia="宋体" w:hint="eastAsia"/>
          <w:spacing w:val="45"/>
          <w:u w:val="single"/>
          <w:lang w:eastAsia="zh-CN"/>
        </w:rPr>
        <w:t xml:space="preserve">   </w:t>
      </w:r>
      <w:r>
        <w:rPr>
          <w:u w:val="single"/>
        </w:rPr>
        <w:t>9</w:t>
      </w:r>
      <w:r>
        <w:rPr>
          <w:u w:val="single"/>
        </w:rPr>
        <w:tab/>
        <w:t xml:space="preserve"> </w:t>
      </w:r>
      <w:r>
        <w:t xml:space="preserve">when communicating with them compared with our friends and acquaintances. </w:t>
      </w:r>
      <w:r>
        <w:rPr>
          <w:spacing w:val="-7"/>
        </w:rPr>
        <w:t xml:space="preserve">To </w:t>
      </w:r>
      <w:proofErr w:type="gramStart"/>
      <w:r>
        <w:t>avoid  this</w:t>
      </w:r>
      <w:proofErr w:type="gramEnd"/>
      <w:r>
        <w:rPr>
          <w:spacing w:val="23"/>
        </w:rPr>
        <w:t xml:space="preserve"> </w:t>
      </w:r>
      <w:r>
        <w:t>uneasiness,</w:t>
      </w:r>
      <w:r>
        <w:rPr>
          <w:spacing w:val="40"/>
        </w:rPr>
        <w:t xml:space="preserve"> </w:t>
      </w:r>
      <w:r>
        <w:t>we</w:t>
      </w:r>
      <w:r>
        <w:rPr>
          <w:u w:val="single"/>
        </w:rPr>
        <w:t xml:space="preserve"> </w:t>
      </w:r>
      <w:r>
        <w:rPr>
          <w:u w:val="single"/>
        </w:rPr>
        <w:tab/>
        <w:t>10</w:t>
      </w:r>
      <w:r>
        <w:rPr>
          <w:u w:val="single"/>
        </w:rPr>
        <w:tab/>
      </w:r>
      <w:r>
        <w:rPr>
          <w:u w:val="single"/>
        </w:rPr>
        <w:tab/>
      </w:r>
      <w:r>
        <w:rPr>
          <w:u w:val="single"/>
        </w:rPr>
        <w:tab/>
      </w:r>
      <w:r>
        <w:t xml:space="preserve">to our phones. “Phones become our security blanket,” </w:t>
      </w:r>
      <w:r>
        <w:rPr>
          <w:spacing w:val="-3"/>
        </w:rPr>
        <w:t xml:space="preserve">Wortmann </w:t>
      </w:r>
      <w:r>
        <w:t>says. “They are our happy glasses that protect us from what we perceive is going to be</w:t>
      </w:r>
      <w:r>
        <w:rPr>
          <w:spacing w:val="-5"/>
        </w:rPr>
        <w:t xml:space="preserve"> </w:t>
      </w:r>
      <w:r>
        <w:t xml:space="preserve">more </w:t>
      </w:r>
      <w:r>
        <w:rPr>
          <w:u w:val="single"/>
        </w:rPr>
        <w:t xml:space="preserve">   </w:t>
      </w:r>
      <w:r>
        <w:rPr>
          <w:spacing w:val="51"/>
          <w:u w:val="single"/>
        </w:rPr>
        <w:t xml:space="preserve"> </w:t>
      </w:r>
      <w:r>
        <w:rPr>
          <w:spacing w:val="-3"/>
          <w:u w:val="single"/>
        </w:rPr>
        <w:t>11</w:t>
      </w:r>
      <w:r>
        <w:rPr>
          <w:rFonts w:eastAsia="宋体" w:hint="eastAsia"/>
          <w:spacing w:val="-3"/>
          <w:u w:val="single"/>
          <w:lang w:eastAsia="zh-CN"/>
        </w:rPr>
        <w:t xml:space="preserve">   </w:t>
      </w:r>
      <w:r>
        <w:rPr>
          <w:spacing w:val="-3"/>
          <w:u w:val="single"/>
        </w:rPr>
        <w:tab/>
      </w:r>
      <w:r>
        <w:t>.”</w:t>
      </w:r>
    </w:p>
    <w:p w14:paraId="463059E2" w14:textId="77777777" w:rsidR="008576CA" w:rsidRDefault="00D4075F">
      <w:pPr>
        <w:pStyle w:val="a3"/>
        <w:spacing w:line="324" w:lineRule="auto"/>
        <w:ind w:left="169" w:right="1357" w:firstLine="458"/>
        <w:jc w:val="both"/>
      </w:pPr>
      <w:r>
        <w:t>But once we rip off the band-aid, tuck our smartphones in our pockets and look up, it doe</w:t>
      </w:r>
      <w:r>
        <w:t>sn’t</w:t>
      </w:r>
      <w:r>
        <w:rPr>
          <w:u w:val="single"/>
        </w:rPr>
        <w:t xml:space="preserve">  </w:t>
      </w:r>
      <w:r>
        <w:rPr>
          <w:rFonts w:eastAsia="宋体" w:hint="eastAsia"/>
          <w:u w:val="single"/>
          <w:lang w:eastAsia="zh-CN"/>
        </w:rPr>
        <w:t xml:space="preserve">  </w:t>
      </w:r>
      <w:r>
        <w:rPr>
          <w:u w:val="single"/>
        </w:rPr>
        <w:t>12</w:t>
      </w:r>
      <w:r>
        <w:rPr>
          <w:rFonts w:eastAsia="宋体" w:hint="eastAsia"/>
          <w:u w:val="single"/>
          <w:lang w:eastAsia="zh-CN"/>
        </w:rPr>
        <w:t xml:space="preserve">   </w:t>
      </w:r>
      <w:r>
        <w:t xml:space="preserve"> so bad. In one 2011 experiment, behavioral scientists Nicholas Epley and Juliana Schroeder asked commuters to do the unthinkable: Start a</w:t>
      </w:r>
      <w:r>
        <w:rPr>
          <w:rFonts w:eastAsia="宋体" w:hint="eastAsia"/>
          <w:lang w:eastAsia="zh-CN"/>
        </w:rPr>
        <w:t xml:space="preserve"> </w:t>
      </w:r>
      <w:r>
        <w:rPr>
          <w:u w:val="single"/>
        </w:rPr>
        <w:t xml:space="preserve"> </w:t>
      </w:r>
      <w:r>
        <w:rPr>
          <w:rFonts w:eastAsia="宋体" w:hint="eastAsia"/>
          <w:u w:val="single"/>
          <w:lang w:eastAsia="zh-CN"/>
        </w:rPr>
        <w:t xml:space="preserve"> </w:t>
      </w:r>
      <w:proofErr w:type="gramStart"/>
      <w:r>
        <w:rPr>
          <w:u w:val="single"/>
        </w:rPr>
        <w:t>13</w:t>
      </w:r>
      <w:r>
        <w:rPr>
          <w:rFonts w:eastAsia="宋体" w:hint="eastAsia"/>
          <w:u w:val="single"/>
          <w:lang w:eastAsia="zh-CN"/>
        </w:rPr>
        <w:t xml:space="preserve"> </w:t>
      </w:r>
      <w:r>
        <w:rPr>
          <w:u w:val="single"/>
        </w:rPr>
        <w:t xml:space="preserve"> </w:t>
      </w:r>
      <w:r>
        <w:t>.</w:t>
      </w:r>
      <w:proofErr w:type="gramEnd"/>
      <w:r>
        <w:t xml:space="preserve">  They had Chicago train commuters talk to their </w:t>
      </w:r>
      <w:proofErr w:type="gramStart"/>
      <w:r>
        <w:t>fellow</w:t>
      </w:r>
      <w:r>
        <w:rPr>
          <w:u w:val="single"/>
        </w:rPr>
        <w:t xml:space="preserve">  14</w:t>
      </w:r>
      <w:proofErr w:type="gramEnd"/>
      <w:r>
        <w:rPr>
          <w:u w:val="single"/>
        </w:rPr>
        <w:t xml:space="preserve">   </w:t>
      </w:r>
      <w:r>
        <w:t xml:space="preserve">. </w:t>
      </w:r>
      <w:r>
        <w:rPr>
          <w:spacing w:val="6"/>
        </w:rPr>
        <w:t xml:space="preserve">“When Dr. Epley and </w:t>
      </w:r>
      <w:r>
        <w:t>Ms. Schroeder</w:t>
      </w:r>
      <w:r>
        <w:t xml:space="preserve"> asked other </w:t>
      </w:r>
      <w:proofErr w:type="gramStart"/>
      <w:r>
        <w:t>people  in</w:t>
      </w:r>
      <w:proofErr w:type="gramEnd"/>
      <w:r>
        <w:t xml:space="preserve"> the same train station to </w:t>
      </w:r>
      <w:r>
        <w:rPr>
          <w:u w:val="single"/>
        </w:rPr>
        <w:t xml:space="preserve">   15</w:t>
      </w:r>
      <w:r>
        <w:rPr>
          <w:rFonts w:eastAsia="宋体" w:hint="eastAsia"/>
          <w:u w:val="single"/>
          <w:lang w:eastAsia="zh-CN"/>
        </w:rPr>
        <w:t xml:space="preserve"> </w:t>
      </w:r>
      <w:r>
        <w:rPr>
          <w:u w:val="single"/>
        </w:rPr>
        <w:t xml:space="preserve">  </w:t>
      </w:r>
      <w:r>
        <w:t xml:space="preserve">  how they    would feel after talking to a stranger, the commuters thought their </w:t>
      </w:r>
      <w:r>
        <w:rPr>
          <w:u w:val="single"/>
        </w:rPr>
        <w:t xml:space="preserve">  16  </w:t>
      </w:r>
      <w:r>
        <w:t xml:space="preserve"> would be more pleasant if they sat on their own,” </w:t>
      </w:r>
      <w:r>
        <w:rPr>
          <w:i/>
        </w:rPr>
        <w:t xml:space="preserve">The New </w:t>
      </w:r>
      <w:r>
        <w:rPr>
          <w:i/>
          <w:spacing w:val="-6"/>
        </w:rPr>
        <w:t xml:space="preserve">York </w:t>
      </w:r>
      <w:r>
        <w:rPr>
          <w:i/>
          <w:spacing w:val="-3"/>
        </w:rPr>
        <w:t xml:space="preserve">Times </w:t>
      </w:r>
      <w:r>
        <w:t>summarizes. Though the participants didn</w:t>
      </w:r>
      <w:r>
        <w:t xml:space="preserve">’t </w:t>
      </w:r>
      <w:proofErr w:type="gramStart"/>
      <w:r>
        <w:t>expect  a</w:t>
      </w:r>
      <w:proofErr w:type="gramEnd"/>
      <w:r>
        <w:t xml:space="preserve">  positive  experience,  after  they</w:t>
      </w:r>
      <w:r>
        <w:rPr>
          <w:u w:val="single"/>
        </w:rPr>
        <w:t xml:space="preserve">  17 </w:t>
      </w:r>
      <w:r>
        <w:rPr>
          <w:rFonts w:eastAsia="宋体" w:hint="eastAsia"/>
          <w:u w:val="single"/>
          <w:lang w:eastAsia="zh-CN"/>
        </w:rPr>
        <w:t xml:space="preserve"> </w:t>
      </w:r>
      <w:r>
        <w:t xml:space="preserve"> with  the experiment, “not a single person reported having been</w:t>
      </w:r>
      <w:r>
        <w:rPr>
          <w:spacing w:val="-12"/>
        </w:rPr>
        <w:t xml:space="preserve"> </w:t>
      </w:r>
      <w:r>
        <w:t>embarrassed.”</w:t>
      </w:r>
    </w:p>
    <w:p w14:paraId="47F516AE" w14:textId="77777777" w:rsidR="008576CA" w:rsidRDefault="00D4075F">
      <w:pPr>
        <w:pStyle w:val="a3"/>
        <w:spacing w:line="324" w:lineRule="auto"/>
        <w:ind w:left="169" w:right="1359" w:firstLine="458"/>
        <w:jc w:val="both"/>
        <w:sectPr w:rsidR="008576CA">
          <w:footerReference w:type="default" r:id="rId10"/>
          <w:pgSz w:w="10720" w:h="14970"/>
          <w:pgMar w:top="1160" w:right="0" w:bottom="1080" w:left="1220" w:header="680" w:footer="900" w:gutter="0"/>
          <w:pgNumType w:start="1"/>
          <w:cols w:space="720"/>
        </w:sectPr>
      </w:pPr>
      <w:r>
        <w:rPr>
          <w:u w:val="single"/>
        </w:rPr>
        <w:t xml:space="preserve">    </w:t>
      </w:r>
      <w:proofErr w:type="gramStart"/>
      <w:r>
        <w:rPr>
          <w:u w:val="single"/>
        </w:rPr>
        <w:t xml:space="preserve">18 </w:t>
      </w:r>
      <w:r>
        <w:t>,</w:t>
      </w:r>
      <w:proofErr w:type="gramEnd"/>
      <w:r>
        <w:t xml:space="preserve"> these commutes were reportedly more enjoyable compared with those without communication, which makes absolute sense, </w:t>
      </w:r>
      <w:r>
        <w:rPr>
          <w:u w:val="single"/>
        </w:rPr>
        <w:t xml:space="preserve">    19   </w:t>
      </w:r>
      <w:r>
        <w:t xml:space="preserve"> human beings thrive  off of social connections. </w:t>
      </w:r>
      <w:r>
        <w:rPr>
          <w:spacing w:val="-4"/>
        </w:rPr>
        <w:t xml:space="preserve">It’s </w:t>
      </w:r>
      <w:r>
        <w:t>that</w:t>
      </w:r>
      <w:r>
        <w:rPr>
          <w:u w:val="single"/>
        </w:rPr>
        <w:t xml:space="preserve"> </w:t>
      </w:r>
      <w:r>
        <w:rPr>
          <w:rFonts w:eastAsia="宋体" w:hint="eastAsia"/>
          <w:u w:val="single"/>
          <w:lang w:eastAsia="zh-CN"/>
        </w:rPr>
        <w:t xml:space="preserve">  </w:t>
      </w:r>
      <w:r>
        <w:rPr>
          <w:u w:val="single"/>
        </w:rPr>
        <w:t>20</w:t>
      </w:r>
      <w:r>
        <w:rPr>
          <w:rFonts w:eastAsia="宋体" w:hint="eastAsia"/>
          <w:u w:val="single"/>
          <w:lang w:eastAsia="zh-CN"/>
        </w:rPr>
        <w:t xml:space="preserve"> </w:t>
      </w:r>
      <w:proofErr w:type="gramStart"/>
      <w:r>
        <w:rPr>
          <w:rFonts w:eastAsia="宋体" w:hint="eastAsia"/>
          <w:u w:val="single"/>
          <w:lang w:eastAsia="zh-CN"/>
        </w:rPr>
        <w:t xml:space="preserve"> </w:t>
      </w:r>
      <w:r>
        <w:rPr>
          <w:u w:val="single"/>
        </w:rPr>
        <w:t xml:space="preserve"> </w:t>
      </w:r>
      <w:r>
        <w:t>:</w:t>
      </w:r>
      <w:proofErr w:type="gramEnd"/>
      <w:r>
        <w:t xml:space="preserve"> </w:t>
      </w:r>
      <w:r>
        <w:rPr>
          <w:spacing w:val="-3"/>
        </w:rPr>
        <w:t xml:space="preserve">Talking </w:t>
      </w:r>
      <w:r>
        <w:t>to strangers can make you feel connected.</w:t>
      </w:r>
    </w:p>
    <w:p w14:paraId="2073FA6A" w14:textId="77777777" w:rsidR="008576CA" w:rsidRDefault="008576CA">
      <w:pPr>
        <w:pStyle w:val="a3"/>
        <w:spacing w:before="6"/>
        <w:rPr>
          <w:sz w:val="9"/>
        </w:rPr>
      </w:pPr>
    </w:p>
    <w:p w14:paraId="1C5A68E3" w14:textId="77777777" w:rsidR="008576CA" w:rsidRDefault="008576CA">
      <w:pPr>
        <w:pStyle w:val="a3"/>
        <w:spacing w:before="6"/>
        <w:rPr>
          <w:sz w:val="9"/>
        </w:rPr>
      </w:pPr>
    </w:p>
    <w:tbl>
      <w:tblPr>
        <w:tblW w:w="8395" w:type="dxa"/>
        <w:tblInd w:w="119" w:type="dxa"/>
        <w:tblLayout w:type="fixed"/>
        <w:tblCellMar>
          <w:left w:w="0" w:type="dxa"/>
          <w:right w:w="0" w:type="dxa"/>
        </w:tblCellMar>
        <w:tblLook w:val="04A0" w:firstRow="1" w:lastRow="0" w:firstColumn="1" w:lastColumn="0" w:noHBand="0" w:noVBand="1"/>
      </w:tblPr>
      <w:tblGrid>
        <w:gridCol w:w="2137"/>
        <w:gridCol w:w="2059"/>
        <w:gridCol w:w="2175"/>
        <w:gridCol w:w="2024"/>
      </w:tblGrid>
      <w:tr w:rsidR="008576CA" w14:paraId="0F7E6C2F" w14:textId="77777777">
        <w:trPr>
          <w:trHeight w:val="392"/>
        </w:trPr>
        <w:tc>
          <w:tcPr>
            <w:tcW w:w="2137" w:type="dxa"/>
          </w:tcPr>
          <w:p w14:paraId="53767EAA" w14:textId="77777777" w:rsidR="008576CA" w:rsidRDefault="00D4075F">
            <w:pPr>
              <w:pStyle w:val="TableParagraph"/>
              <w:spacing w:before="40"/>
              <w:ind w:left="153"/>
              <w:rPr>
                <w:sz w:val="23"/>
              </w:rPr>
            </w:pPr>
            <w:r>
              <w:rPr>
                <w:sz w:val="23"/>
              </w:rPr>
              <w:t>1. [A] s</w:t>
            </w:r>
            <w:r>
              <w:rPr>
                <w:sz w:val="23"/>
              </w:rPr>
              <w:t>ignal</w:t>
            </w:r>
          </w:p>
        </w:tc>
        <w:tc>
          <w:tcPr>
            <w:tcW w:w="2059" w:type="dxa"/>
          </w:tcPr>
          <w:p w14:paraId="03E6346D" w14:textId="77777777" w:rsidR="008576CA" w:rsidRDefault="00D4075F">
            <w:pPr>
              <w:pStyle w:val="TableParagraph"/>
              <w:spacing w:before="40"/>
              <w:rPr>
                <w:sz w:val="23"/>
              </w:rPr>
            </w:pPr>
            <w:r>
              <w:rPr>
                <w:sz w:val="23"/>
              </w:rPr>
              <w:t>[B] permit</w:t>
            </w:r>
          </w:p>
        </w:tc>
        <w:tc>
          <w:tcPr>
            <w:tcW w:w="2175" w:type="dxa"/>
          </w:tcPr>
          <w:p w14:paraId="3175E5F5" w14:textId="77777777" w:rsidR="008576CA" w:rsidRDefault="00D4075F">
            <w:pPr>
              <w:pStyle w:val="TableParagraph"/>
              <w:spacing w:before="40"/>
              <w:ind w:left="217"/>
              <w:rPr>
                <w:sz w:val="23"/>
              </w:rPr>
            </w:pPr>
            <w:r>
              <w:rPr>
                <w:sz w:val="23"/>
              </w:rPr>
              <w:t>[C] ticket</w:t>
            </w:r>
          </w:p>
        </w:tc>
        <w:tc>
          <w:tcPr>
            <w:tcW w:w="2024" w:type="dxa"/>
          </w:tcPr>
          <w:p w14:paraId="1303AFDD" w14:textId="77777777" w:rsidR="008576CA" w:rsidRDefault="00D4075F">
            <w:pPr>
              <w:pStyle w:val="TableParagraph"/>
              <w:spacing w:before="40"/>
              <w:ind w:left="173"/>
              <w:rPr>
                <w:sz w:val="23"/>
              </w:rPr>
            </w:pPr>
            <w:r>
              <w:rPr>
                <w:sz w:val="23"/>
              </w:rPr>
              <w:t>[D] record</w:t>
            </w:r>
          </w:p>
        </w:tc>
      </w:tr>
      <w:tr w:rsidR="008576CA" w14:paraId="0882599B" w14:textId="77777777">
        <w:trPr>
          <w:trHeight w:val="429"/>
        </w:trPr>
        <w:tc>
          <w:tcPr>
            <w:tcW w:w="2137" w:type="dxa"/>
          </w:tcPr>
          <w:p w14:paraId="0008F1B6" w14:textId="77777777" w:rsidR="008576CA" w:rsidRDefault="00D4075F">
            <w:pPr>
              <w:pStyle w:val="TableParagraph"/>
              <w:ind w:left="153"/>
              <w:rPr>
                <w:sz w:val="23"/>
              </w:rPr>
            </w:pPr>
            <w:r>
              <w:rPr>
                <w:sz w:val="23"/>
              </w:rPr>
              <w:t>2. [A] nothing</w:t>
            </w:r>
          </w:p>
        </w:tc>
        <w:tc>
          <w:tcPr>
            <w:tcW w:w="2059" w:type="dxa"/>
          </w:tcPr>
          <w:p w14:paraId="722D9427" w14:textId="77777777" w:rsidR="008576CA" w:rsidRDefault="00D4075F">
            <w:pPr>
              <w:pStyle w:val="TableParagraph"/>
              <w:rPr>
                <w:sz w:val="23"/>
              </w:rPr>
            </w:pPr>
            <w:r>
              <w:rPr>
                <w:sz w:val="23"/>
              </w:rPr>
              <w:t>[B] little</w:t>
            </w:r>
          </w:p>
        </w:tc>
        <w:tc>
          <w:tcPr>
            <w:tcW w:w="2175" w:type="dxa"/>
          </w:tcPr>
          <w:p w14:paraId="59998F7C" w14:textId="77777777" w:rsidR="008576CA" w:rsidRDefault="00D4075F">
            <w:pPr>
              <w:pStyle w:val="TableParagraph"/>
              <w:ind w:left="217"/>
              <w:rPr>
                <w:sz w:val="23"/>
              </w:rPr>
            </w:pPr>
            <w:r>
              <w:rPr>
                <w:sz w:val="23"/>
              </w:rPr>
              <w:t>[C] another</w:t>
            </w:r>
          </w:p>
        </w:tc>
        <w:tc>
          <w:tcPr>
            <w:tcW w:w="2024" w:type="dxa"/>
          </w:tcPr>
          <w:p w14:paraId="73225E23" w14:textId="77777777" w:rsidR="008576CA" w:rsidRDefault="00D4075F">
            <w:pPr>
              <w:pStyle w:val="TableParagraph"/>
              <w:ind w:left="173"/>
              <w:rPr>
                <w:sz w:val="23"/>
              </w:rPr>
            </w:pPr>
            <w:r>
              <w:rPr>
                <w:sz w:val="23"/>
              </w:rPr>
              <w:t>[D] much</w:t>
            </w:r>
          </w:p>
        </w:tc>
      </w:tr>
      <w:tr w:rsidR="008576CA" w14:paraId="0E987FB2" w14:textId="77777777">
        <w:trPr>
          <w:trHeight w:val="430"/>
        </w:trPr>
        <w:tc>
          <w:tcPr>
            <w:tcW w:w="2137" w:type="dxa"/>
          </w:tcPr>
          <w:p w14:paraId="0BB45093" w14:textId="77777777" w:rsidR="008576CA" w:rsidRDefault="00D4075F">
            <w:pPr>
              <w:pStyle w:val="TableParagraph"/>
              <w:ind w:left="153"/>
              <w:rPr>
                <w:sz w:val="23"/>
              </w:rPr>
            </w:pPr>
            <w:r>
              <w:rPr>
                <w:sz w:val="23"/>
              </w:rPr>
              <w:t>3. [A] beaten</w:t>
            </w:r>
          </w:p>
        </w:tc>
        <w:tc>
          <w:tcPr>
            <w:tcW w:w="2059" w:type="dxa"/>
          </w:tcPr>
          <w:p w14:paraId="1F83D2E6" w14:textId="77777777" w:rsidR="008576CA" w:rsidRDefault="00D4075F">
            <w:pPr>
              <w:pStyle w:val="TableParagraph"/>
              <w:rPr>
                <w:sz w:val="23"/>
              </w:rPr>
            </w:pPr>
            <w:r>
              <w:rPr>
                <w:sz w:val="23"/>
              </w:rPr>
              <w:t>[B] plugged</w:t>
            </w:r>
          </w:p>
        </w:tc>
        <w:tc>
          <w:tcPr>
            <w:tcW w:w="2175" w:type="dxa"/>
          </w:tcPr>
          <w:p w14:paraId="1F3E7D93" w14:textId="77777777" w:rsidR="008576CA" w:rsidRDefault="00D4075F">
            <w:pPr>
              <w:pStyle w:val="TableParagraph"/>
              <w:ind w:left="217"/>
              <w:rPr>
                <w:sz w:val="23"/>
              </w:rPr>
            </w:pPr>
            <w:r>
              <w:rPr>
                <w:sz w:val="23"/>
              </w:rPr>
              <w:t>[C] guided</w:t>
            </w:r>
          </w:p>
        </w:tc>
        <w:tc>
          <w:tcPr>
            <w:tcW w:w="2024" w:type="dxa"/>
          </w:tcPr>
          <w:p w14:paraId="3B6436D6" w14:textId="77777777" w:rsidR="008576CA" w:rsidRDefault="00D4075F">
            <w:pPr>
              <w:pStyle w:val="TableParagraph"/>
              <w:ind w:left="173"/>
              <w:rPr>
                <w:sz w:val="23"/>
              </w:rPr>
            </w:pPr>
            <w:r>
              <w:rPr>
                <w:sz w:val="23"/>
              </w:rPr>
              <w:t>[D] brought</w:t>
            </w:r>
          </w:p>
        </w:tc>
      </w:tr>
      <w:tr w:rsidR="008576CA" w14:paraId="6928405E" w14:textId="77777777">
        <w:trPr>
          <w:trHeight w:val="430"/>
        </w:trPr>
        <w:tc>
          <w:tcPr>
            <w:tcW w:w="2137" w:type="dxa"/>
          </w:tcPr>
          <w:p w14:paraId="0B677BE0" w14:textId="77777777" w:rsidR="008576CA" w:rsidRDefault="00D4075F">
            <w:pPr>
              <w:pStyle w:val="TableParagraph"/>
              <w:spacing w:before="79"/>
              <w:ind w:left="153"/>
              <w:rPr>
                <w:sz w:val="23"/>
              </w:rPr>
            </w:pPr>
            <w:r>
              <w:rPr>
                <w:sz w:val="23"/>
              </w:rPr>
              <w:t>4. [A] message</w:t>
            </w:r>
          </w:p>
        </w:tc>
        <w:tc>
          <w:tcPr>
            <w:tcW w:w="2059" w:type="dxa"/>
          </w:tcPr>
          <w:p w14:paraId="1C07FA4C" w14:textId="77777777" w:rsidR="008576CA" w:rsidRDefault="00D4075F">
            <w:pPr>
              <w:pStyle w:val="TableParagraph"/>
              <w:spacing w:before="79"/>
              <w:rPr>
                <w:sz w:val="23"/>
              </w:rPr>
            </w:pPr>
            <w:r>
              <w:rPr>
                <w:sz w:val="23"/>
              </w:rPr>
              <w:t>[B] code</w:t>
            </w:r>
          </w:p>
        </w:tc>
        <w:tc>
          <w:tcPr>
            <w:tcW w:w="2175" w:type="dxa"/>
          </w:tcPr>
          <w:p w14:paraId="7919F8BE" w14:textId="77777777" w:rsidR="008576CA" w:rsidRDefault="00D4075F">
            <w:pPr>
              <w:pStyle w:val="TableParagraph"/>
              <w:spacing w:before="79"/>
              <w:ind w:left="217"/>
              <w:rPr>
                <w:sz w:val="23"/>
              </w:rPr>
            </w:pPr>
            <w:r>
              <w:rPr>
                <w:sz w:val="23"/>
              </w:rPr>
              <w:t>[C] notice</w:t>
            </w:r>
          </w:p>
        </w:tc>
        <w:tc>
          <w:tcPr>
            <w:tcW w:w="2024" w:type="dxa"/>
          </w:tcPr>
          <w:p w14:paraId="746887A2" w14:textId="77777777" w:rsidR="008576CA" w:rsidRDefault="00D4075F">
            <w:pPr>
              <w:pStyle w:val="TableParagraph"/>
              <w:spacing w:before="79"/>
              <w:ind w:left="173"/>
              <w:rPr>
                <w:sz w:val="23"/>
              </w:rPr>
            </w:pPr>
            <w:r>
              <w:rPr>
                <w:sz w:val="23"/>
              </w:rPr>
              <w:t>[D] sign</w:t>
            </w:r>
          </w:p>
        </w:tc>
      </w:tr>
      <w:tr w:rsidR="008576CA" w14:paraId="6FD168EA" w14:textId="77777777">
        <w:trPr>
          <w:trHeight w:val="429"/>
        </w:trPr>
        <w:tc>
          <w:tcPr>
            <w:tcW w:w="2137" w:type="dxa"/>
          </w:tcPr>
          <w:p w14:paraId="483A535A" w14:textId="77777777" w:rsidR="008576CA" w:rsidRDefault="00D4075F">
            <w:pPr>
              <w:pStyle w:val="TableParagraph"/>
              <w:ind w:left="153"/>
              <w:rPr>
                <w:sz w:val="23"/>
              </w:rPr>
            </w:pPr>
            <w:r>
              <w:rPr>
                <w:sz w:val="23"/>
              </w:rPr>
              <w:t>5. [A] under</w:t>
            </w:r>
          </w:p>
        </w:tc>
        <w:tc>
          <w:tcPr>
            <w:tcW w:w="2059" w:type="dxa"/>
          </w:tcPr>
          <w:p w14:paraId="009C918B" w14:textId="77777777" w:rsidR="008576CA" w:rsidRDefault="00D4075F">
            <w:pPr>
              <w:pStyle w:val="TableParagraph"/>
              <w:rPr>
                <w:sz w:val="23"/>
              </w:rPr>
            </w:pPr>
            <w:r>
              <w:rPr>
                <w:sz w:val="23"/>
              </w:rPr>
              <w:t>[B] beyond</w:t>
            </w:r>
          </w:p>
        </w:tc>
        <w:tc>
          <w:tcPr>
            <w:tcW w:w="2175" w:type="dxa"/>
          </w:tcPr>
          <w:p w14:paraId="11883FEA" w14:textId="77777777" w:rsidR="008576CA" w:rsidRDefault="00D4075F">
            <w:pPr>
              <w:pStyle w:val="TableParagraph"/>
              <w:ind w:left="217"/>
              <w:rPr>
                <w:sz w:val="23"/>
              </w:rPr>
            </w:pPr>
            <w:r>
              <w:rPr>
                <w:sz w:val="23"/>
              </w:rPr>
              <w:t>[C] behind</w:t>
            </w:r>
          </w:p>
        </w:tc>
        <w:tc>
          <w:tcPr>
            <w:tcW w:w="2024" w:type="dxa"/>
          </w:tcPr>
          <w:p w14:paraId="3308B340" w14:textId="77777777" w:rsidR="008576CA" w:rsidRDefault="00D4075F">
            <w:pPr>
              <w:pStyle w:val="TableParagraph"/>
              <w:ind w:left="173"/>
              <w:rPr>
                <w:sz w:val="23"/>
              </w:rPr>
            </w:pPr>
            <w:r>
              <w:rPr>
                <w:sz w:val="23"/>
              </w:rPr>
              <w:t>[D] from</w:t>
            </w:r>
          </w:p>
        </w:tc>
      </w:tr>
      <w:tr w:rsidR="008576CA" w14:paraId="29DD41D9" w14:textId="77777777">
        <w:trPr>
          <w:trHeight w:val="429"/>
        </w:trPr>
        <w:tc>
          <w:tcPr>
            <w:tcW w:w="2137" w:type="dxa"/>
          </w:tcPr>
          <w:p w14:paraId="4FB2C637" w14:textId="77777777" w:rsidR="008576CA" w:rsidRDefault="00D4075F">
            <w:pPr>
              <w:pStyle w:val="TableParagraph"/>
              <w:ind w:left="153"/>
              <w:rPr>
                <w:sz w:val="23"/>
              </w:rPr>
            </w:pPr>
            <w:r>
              <w:rPr>
                <w:sz w:val="23"/>
              </w:rPr>
              <w:t>6. [A] misapplied</w:t>
            </w:r>
          </w:p>
        </w:tc>
        <w:tc>
          <w:tcPr>
            <w:tcW w:w="2059" w:type="dxa"/>
          </w:tcPr>
          <w:p w14:paraId="186B0F1D" w14:textId="77777777" w:rsidR="008576CA" w:rsidRDefault="00D4075F">
            <w:pPr>
              <w:pStyle w:val="TableParagraph"/>
              <w:rPr>
                <w:sz w:val="23"/>
              </w:rPr>
            </w:pPr>
            <w:r>
              <w:rPr>
                <w:sz w:val="23"/>
              </w:rPr>
              <w:t xml:space="preserve">[B] </w:t>
            </w:r>
            <w:r>
              <w:rPr>
                <w:sz w:val="23"/>
              </w:rPr>
              <w:t>misinterpreted</w:t>
            </w:r>
          </w:p>
        </w:tc>
        <w:tc>
          <w:tcPr>
            <w:tcW w:w="2175" w:type="dxa"/>
          </w:tcPr>
          <w:p w14:paraId="5E2F8AEC" w14:textId="77777777" w:rsidR="008576CA" w:rsidRDefault="00D4075F">
            <w:pPr>
              <w:pStyle w:val="TableParagraph"/>
              <w:ind w:left="217"/>
              <w:rPr>
                <w:sz w:val="23"/>
              </w:rPr>
            </w:pPr>
            <w:r>
              <w:rPr>
                <w:sz w:val="23"/>
              </w:rPr>
              <w:t>[C] misadjusted</w:t>
            </w:r>
          </w:p>
        </w:tc>
        <w:tc>
          <w:tcPr>
            <w:tcW w:w="2024" w:type="dxa"/>
          </w:tcPr>
          <w:p w14:paraId="60F17332" w14:textId="77777777" w:rsidR="008576CA" w:rsidRDefault="00D4075F">
            <w:pPr>
              <w:pStyle w:val="TableParagraph"/>
              <w:ind w:left="173"/>
              <w:rPr>
                <w:sz w:val="23"/>
              </w:rPr>
            </w:pPr>
            <w:r>
              <w:rPr>
                <w:sz w:val="23"/>
              </w:rPr>
              <w:t>[D] mismatched</w:t>
            </w:r>
          </w:p>
        </w:tc>
      </w:tr>
      <w:tr w:rsidR="008576CA" w14:paraId="5743EC6D" w14:textId="77777777">
        <w:trPr>
          <w:trHeight w:val="429"/>
        </w:trPr>
        <w:tc>
          <w:tcPr>
            <w:tcW w:w="2137" w:type="dxa"/>
          </w:tcPr>
          <w:p w14:paraId="2833DEE6" w14:textId="77777777" w:rsidR="008576CA" w:rsidRDefault="00D4075F">
            <w:pPr>
              <w:pStyle w:val="TableParagraph"/>
              <w:ind w:left="153"/>
              <w:rPr>
                <w:sz w:val="23"/>
              </w:rPr>
            </w:pPr>
            <w:r>
              <w:rPr>
                <w:sz w:val="23"/>
              </w:rPr>
              <w:t>7. [A] judged</w:t>
            </w:r>
          </w:p>
        </w:tc>
        <w:tc>
          <w:tcPr>
            <w:tcW w:w="2059" w:type="dxa"/>
          </w:tcPr>
          <w:p w14:paraId="68FAF8D1" w14:textId="77777777" w:rsidR="008576CA" w:rsidRDefault="00D4075F">
            <w:pPr>
              <w:pStyle w:val="TableParagraph"/>
              <w:rPr>
                <w:sz w:val="23"/>
              </w:rPr>
            </w:pPr>
            <w:r>
              <w:rPr>
                <w:sz w:val="23"/>
              </w:rPr>
              <w:t>[B] fired</w:t>
            </w:r>
          </w:p>
        </w:tc>
        <w:tc>
          <w:tcPr>
            <w:tcW w:w="2175" w:type="dxa"/>
          </w:tcPr>
          <w:p w14:paraId="7F284CE7" w14:textId="77777777" w:rsidR="008576CA" w:rsidRDefault="00D4075F">
            <w:pPr>
              <w:pStyle w:val="TableParagraph"/>
              <w:ind w:left="217"/>
              <w:rPr>
                <w:sz w:val="23"/>
              </w:rPr>
            </w:pPr>
            <w:r>
              <w:rPr>
                <w:sz w:val="23"/>
              </w:rPr>
              <w:t>[C] replaced</w:t>
            </w:r>
          </w:p>
        </w:tc>
        <w:tc>
          <w:tcPr>
            <w:tcW w:w="2024" w:type="dxa"/>
          </w:tcPr>
          <w:p w14:paraId="481B3819" w14:textId="77777777" w:rsidR="008576CA" w:rsidRDefault="00D4075F">
            <w:pPr>
              <w:pStyle w:val="TableParagraph"/>
              <w:ind w:left="173"/>
              <w:rPr>
                <w:sz w:val="23"/>
              </w:rPr>
            </w:pPr>
            <w:r>
              <w:rPr>
                <w:sz w:val="23"/>
              </w:rPr>
              <w:t>[D] delayed</w:t>
            </w:r>
          </w:p>
        </w:tc>
      </w:tr>
      <w:tr w:rsidR="008576CA" w14:paraId="409FA12E" w14:textId="77777777">
        <w:trPr>
          <w:trHeight w:val="429"/>
        </w:trPr>
        <w:tc>
          <w:tcPr>
            <w:tcW w:w="2137" w:type="dxa"/>
          </w:tcPr>
          <w:p w14:paraId="63D1E72A" w14:textId="77777777" w:rsidR="008576CA" w:rsidRDefault="00D4075F">
            <w:pPr>
              <w:pStyle w:val="TableParagraph"/>
              <w:ind w:left="153"/>
              <w:rPr>
                <w:sz w:val="23"/>
              </w:rPr>
            </w:pPr>
            <w:r>
              <w:rPr>
                <w:sz w:val="23"/>
              </w:rPr>
              <w:t>8. [A] unreasonable</w:t>
            </w:r>
          </w:p>
        </w:tc>
        <w:tc>
          <w:tcPr>
            <w:tcW w:w="2059" w:type="dxa"/>
          </w:tcPr>
          <w:p w14:paraId="069E20BC" w14:textId="77777777" w:rsidR="008576CA" w:rsidRDefault="00D4075F">
            <w:pPr>
              <w:pStyle w:val="TableParagraph"/>
              <w:rPr>
                <w:sz w:val="23"/>
              </w:rPr>
            </w:pPr>
            <w:r>
              <w:rPr>
                <w:sz w:val="23"/>
              </w:rPr>
              <w:t>[B] ungrateful</w:t>
            </w:r>
          </w:p>
        </w:tc>
        <w:tc>
          <w:tcPr>
            <w:tcW w:w="2175" w:type="dxa"/>
          </w:tcPr>
          <w:p w14:paraId="7B5A840A" w14:textId="77777777" w:rsidR="008576CA" w:rsidRDefault="00D4075F">
            <w:pPr>
              <w:pStyle w:val="TableParagraph"/>
              <w:ind w:left="217"/>
              <w:rPr>
                <w:sz w:val="23"/>
              </w:rPr>
            </w:pPr>
            <w:r>
              <w:rPr>
                <w:sz w:val="23"/>
              </w:rPr>
              <w:t>[C] unconventional</w:t>
            </w:r>
          </w:p>
        </w:tc>
        <w:tc>
          <w:tcPr>
            <w:tcW w:w="2024" w:type="dxa"/>
          </w:tcPr>
          <w:p w14:paraId="5A88793B" w14:textId="77777777" w:rsidR="008576CA" w:rsidRDefault="00D4075F">
            <w:pPr>
              <w:pStyle w:val="TableParagraph"/>
              <w:ind w:left="173"/>
              <w:rPr>
                <w:sz w:val="23"/>
              </w:rPr>
            </w:pPr>
            <w:r>
              <w:rPr>
                <w:sz w:val="23"/>
              </w:rPr>
              <w:t>[D] unfamiliar</w:t>
            </w:r>
          </w:p>
        </w:tc>
      </w:tr>
      <w:tr w:rsidR="008576CA" w14:paraId="7DAE862B" w14:textId="77777777">
        <w:trPr>
          <w:trHeight w:val="430"/>
        </w:trPr>
        <w:tc>
          <w:tcPr>
            <w:tcW w:w="2137" w:type="dxa"/>
          </w:tcPr>
          <w:p w14:paraId="46F725E5" w14:textId="77777777" w:rsidR="008576CA" w:rsidRDefault="00D4075F">
            <w:pPr>
              <w:pStyle w:val="TableParagraph"/>
              <w:ind w:left="153"/>
              <w:rPr>
                <w:sz w:val="23"/>
              </w:rPr>
            </w:pPr>
            <w:r>
              <w:rPr>
                <w:sz w:val="23"/>
              </w:rPr>
              <w:t>9. [A] comfortable</w:t>
            </w:r>
          </w:p>
        </w:tc>
        <w:tc>
          <w:tcPr>
            <w:tcW w:w="2059" w:type="dxa"/>
          </w:tcPr>
          <w:p w14:paraId="1275A746" w14:textId="77777777" w:rsidR="008576CA" w:rsidRDefault="00D4075F">
            <w:pPr>
              <w:pStyle w:val="TableParagraph"/>
              <w:rPr>
                <w:sz w:val="23"/>
              </w:rPr>
            </w:pPr>
            <w:r>
              <w:rPr>
                <w:sz w:val="23"/>
              </w:rPr>
              <w:t>[B] confident</w:t>
            </w:r>
          </w:p>
        </w:tc>
        <w:tc>
          <w:tcPr>
            <w:tcW w:w="2175" w:type="dxa"/>
          </w:tcPr>
          <w:p w14:paraId="469EDD2E" w14:textId="77777777" w:rsidR="008576CA" w:rsidRDefault="00D4075F">
            <w:pPr>
              <w:pStyle w:val="TableParagraph"/>
              <w:ind w:left="217"/>
              <w:rPr>
                <w:sz w:val="23"/>
              </w:rPr>
            </w:pPr>
            <w:r>
              <w:rPr>
                <w:sz w:val="23"/>
              </w:rPr>
              <w:t>[C] anxious</w:t>
            </w:r>
          </w:p>
        </w:tc>
        <w:tc>
          <w:tcPr>
            <w:tcW w:w="2024" w:type="dxa"/>
          </w:tcPr>
          <w:p w14:paraId="579802C1" w14:textId="77777777" w:rsidR="008576CA" w:rsidRDefault="00D4075F">
            <w:pPr>
              <w:pStyle w:val="TableParagraph"/>
              <w:ind w:left="173"/>
              <w:rPr>
                <w:sz w:val="23"/>
              </w:rPr>
            </w:pPr>
            <w:r>
              <w:rPr>
                <w:sz w:val="23"/>
              </w:rPr>
              <w:t>[D] angry</w:t>
            </w:r>
          </w:p>
        </w:tc>
      </w:tr>
      <w:tr w:rsidR="008576CA" w14:paraId="462B9B55" w14:textId="77777777">
        <w:trPr>
          <w:trHeight w:val="430"/>
        </w:trPr>
        <w:tc>
          <w:tcPr>
            <w:tcW w:w="2137" w:type="dxa"/>
          </w:tcPr>
          <w:p w14:paraId="2B5E1A94" w14:textId="77777777" w:rsidR="008576CA" w:rsidRDefault="00D4075F">
            <w:pPr>
              <w:pStyle w:val="TableParagraph"/>
              <w:spacing w:before="79"/>
              <w:ind w:left="50"/>
              <w:rPr>
                <w:sz w:val="23"/>
              </w:rPr>
            </w:pPr>
            <w:r>
              <w:rPr>
                <w:sz w:val="23"/>
              </w:rPr>
              <w:t>10. [A] attend</w:t>
            </w:r>
          </w:p>
        </w:tc>
        <w:tc>
          <w:tcPr>
            <w:tcW w:w="2059" w:type="dxa"/>
          </w:tcPr>
          <w:p w14:paraId="542E7C73" w14:textId="77777777" w:rsidR="008576CA" w:rsidRDefault="00D4075F">
            <w:pPr>
              <w:pStyle w:val="TableParagraph"/>
              <w:spacing w:before="79"/>
              <w:rPr>
                <w:sz w:val="23"/>
              </w:rPr>
            </w:pPr>
            <w:r>
              <w:rPr>
                <w:sz w:val="23"/>
              </w:rPr>
              <w:t>[B] turn</w:t>
            </w:r>
          </w:p>
        </w:tc>
        <w:tc>
          <w:tcPr>
            <w:tcW w:w="2175" w:type="dxa"/>
          </w:tcPr>
          <w:p w14:paraId="16693C12" w14:textId="77777777" w:rsidR="008576CA" w:rsidRDefault="00D4075F">
            <w:pPr>
              <w:pStyle w:val="TableParagraph"/>
              <w:spacing w:before="79"/>
              <w:ind w:left="217"/>
              <w:rPr>
                <w:sz w:val="23"/>
              </w:rPr>
            </w:pPr>
            <w:r>
              <w:rPr>
                <w:sz w:val="23"/>
              </w:rPr>
              <w:t xml:space="preserve">[C] </w:t>
            </w:r>
            <w:r>
              <w:rPr>
                <w:sz w:val="23"/>
              </w:rPr>
              <w:t>take</w:t>
            </w:r>
          </w:p>
        </w:tc>
        <w:tc>
          <w:tcPr>
            <w:tcW w:w="2024" w:type="dxa"/>
          </w:tcPr>
          <w:p w14:paraId="5E322E6B" w14:textId="77777777" w:rsidR="008576CA" w:rsidRDefault="00D4075F">
            <w:pPr>
              <w:pStyle w:val="TableParagraph"/>
              <w:spacing w:before="79"/>
              <w:ind w:left="173"/>
              <w:rPr>
                <w:sz w:val="23"/>
              </w:rPr>
            </w:pPr>
            <w:r>
              <w:rPr>
                <w:sz w:val="23"/>
              </w:rPr>
              <w:t>[D] point</w:t>
            </w:r>
          </w:p>
        </w:tc>
      </w:tr>
      <w:tr w:rsidR="008576CA" w14:paraId="3F8D2339" w14:textId="77777777">
        <w:trPr>
          <w:trHeight w:val="429"/>
        </w:trPr>
        <w:tc>
          <w:tcPr>
            <w:tcW w:w="2137" w:type="dxa"/>
          </w:tcPr>
          <w:p w14:paraId="11F2EB44" w14:textId="77777777" w:rsidR="008576CA" w:rsidRDefault="00D4075F">
            <w:pPr>
              <w:pStyle w:val="TableParagraph"/>
              <w:ind w:left="50"/>
              <w:rPr>
                <w:sz w:val="23"/>
              </w:rPr>
            </w:pPr>
            <w:r>
              <w:rPr>
                <w:sz w:val="23"/>
              </w:rPr>
              <w:t>11. [A] dangerous</w:t>
            </w:r>
          </w:p>
        </w:tc>
        <w:tc>
          <w:tcPr>
            <w:tcW w:w="2059" w:type="dxa"/>
          </w:tcPr>
          <w:p w14:paraId="2F384BF2" w14:textId="77777777" w:rsidR="008576CA" w:rsidRDefault="00D4075F">
            <w:pPr>
              <w:pStyle w:val="TableParagraph"/>
              <w:rPr>
                <w:sz w:val="23"/>
              </w:rPr>
            </w:pPr>
            <w:r>
              <w:rPr>
                <w:sz w:val="23"/>
              </w:rPr>
              <w:t>[B] mysterious</w:t>
            </w:r>
          </w:p>
        </w:tc>
        <w:tc>
          <w:tcPr>
            <w:tcW w:w="2175" w:type="dxa"/>
          </w:tcPr>
          <w:p w14:paraId="1DC65E41" w14:textId="77777777" w:rsidR="008576CA" w:rsidRDefault="00D4075F">
            <w:pPr>
              <w:pStyle w:val="TableParagraph"/>
              <w:ind w:left="217"/>
              <w:rPr>
                <w:sz w:val="23"/>
              </w:rPr>
            </w:pPr>
            <w:r>
              <w:rPr>
                <w:sz w:val="23"/>
              </w:rPr>
              <w:t>[C] violent</w:t>
            </w:r>
          </w:p>
        </w:tc>
        <w:tc>
          <w:tcPr>
            <w:tcW w:w="2024" w:type="dxa"/>
          </w:tcPr>
          <w:p w14:paraId="5E1AA732" w14:textId="77777777" w:rsidR="008576CA" w:rsidRDefault="00D4075F">
            <w:pPr>
              <w:pStyle w:val="TableParagraph"/>
              <w:ind w:left="173"/>
              <w:rPr>
                <w:sz w:val="23"/>
              </w:rPr>
            </w:pPr>
            <w:r>
              <w:rPr>
                <w:sz w:val="23"/>
              </w:rPr>
              <w:t>[D] boring</w:t>
            </w:r>
          </w:p>
        </w:tc>
      </w:tr>
      <w:tr w:rsidR="008576CA" w14:paraId="288EDAB4" w14:textId="77777777">
        <w:trPr>
          <w:trHeight w:val="429"/>
        </w:trPr>
        <w:tc>
          <w:tcPr>
            <w:tcW w:w="2137" w:type="dxa"/>
          </w:tcPr>
          <w:p w14:paraId="248D176D" w14:textId="77777777" w:rsidR="008576CA" w:rsidRDefault="00D4075F">
            <w:pPr>
              <w:pStyle w:val="TableParagraph"/>
              <w:ind w:left="50"/>
              <w:rPr>
                <w:sz w:val="23"/>
              </w:rPr>
            </w:pPr>
            <w:r>
              <w:rPr>
                <w:sz w:val="23"/>
              </w:rPr>
              <w:t>12. [A] bend</w:t>
            </w:r>
          </w:p>
        </w:tc>
        <w:tc>
          <w:tcPr>
            <w:tcW w:w="2059" w:type="dxa"/>
          </w:tcPr>
          <w:p w14:paraId="53C882A5" w14:textId="77777777" w:rsidR="008576CA" w:rsidRDefault="00D4075F">
            <w:pPr>
              <w:pStyle w:val="TableParagraph"/>
              <w:rPr>
                <w:sz w:val="23"/>
              </w:rPr>
            </w:pPr>
            <w:r>
              <w:rPr>
                <w:sz w:val="23"/>
              </w:rPr>
              <w:t>[B] resist</w:t>
            </w:r>
          </w:p>
        </w:tc>
        <w:tc>
          <w:tcPr>
            <w:tcW w:w="2175" w:type="dxa"/>
          </w:tcPr>
          <w:p w14:paraId="4E48C9CF" w14:textId="77777777" w:rsidR="008576CA" w:rsidRDefault="00D4075F">
            <w:pPr>
              <w:pStyle w:val="TableParagraph"/>
              <w:ind w:left="217"/>
              <w:rPr>
                <w:sz w:val="23"/>
              </w:rPr>
            </w:pPr>
            <w:r>
              <w:rPr>
                <w:sz w:val="23"/>
              </w:rPr>
              <w:t>[C] hurt</w:t>
            </w:r>
          </w:p>
        </w:tc>
        <w:tc>
          <w:tcPr>
            <w:tcW w:w="2024" w:type="dxa"/>
          </w:tcPr>
          <w:p w14:paraId="5972EA2E" w14:textId="77777777" w:rsidR="008576CA" w:rsidRDefault="00D4075F">
            <w:pPr>
              <w:pStyle w:val="TableParagraph"/>
              <w:ind w:left="173"/>
              <w:rPr>
                <w:sz w:val="23"/>
              </w:rPr>
            </w:pPr>
            <w:r>
              <w:rPr>
                <w:sz w:val="23"/>
              </w:rPr>
              <w:t>[D] decay</w:t>
            </w:r>
          </w:p>
        </w:tc>
      </w:tr>
      <w:tr w:rsidR="008576CA" w14:paraId="1F2AF9E4" w14:textId="77777777">
        <w:trPr>
          <w:trHeight w:val="429"/>
        </w:trPr>
        <w:tc>
          <w:tcPr>
            <w:tcW w:w="2137" w:type="dxa"/>
          </w:tcPr>
          <w:p w14:paraId="0B68E5C3" w14:textId="77777777" w:rsidR="008576CA" w:rsidRDefault="00D4075F">
            <w:pPr>
              <w:pStyle w:val="TableParagraph"/>
              <w:ind w:left="50"/>
              <w:rPr>
                <w:sz w:val="23"/>
              </w:rPr>
            </w:pPr>
            <w:r>
              <w:rPr>
                <w:sz w:val="23"/>
              </w:rPr>
              <w:t>13. [A] lecture</w:t>
            </w:r>
          </w:p>
        </w:tc>
        <w:tc>
          <w:tcPr>
            <w:tcW w:w="2059" w:type="dxa"/>
          </w:tcPr>
          <w:p w14:paraId="5243306C" w14:textId="77777777" w:rsidR="008576CA" w:rsidRDefault="00D4075F">
            <w:pPr>
              <w:pStyle w:val="TableParagraph"/>
              <w:rPr>
                <w:sz w:val="23"/>
              </w:rPr>
            </w:pPr>
            <w:r>
              <w:rPr>
                <w:sz w:val="23"/>
              </w:rPr>
              <w:t>[B] debate</w:t>
            </w:r>
          </w:p>
        </w:tc>
        <w:tc>
          <w:tcPr>
            <w:tcW w:w="2175" w:type="dxa"/>
          </w:tcPr>
          <w:p w14:paraId="76A57D1E" w14:textId="77777777" w:rsidR="008576CA" w:rsidRDefault="00D4075F">
            <w:pPr>
              <w:pStyle w:val="TableParagraph"/>
              <w:ind w:left="217"/>
              <w:rPr>
                <w:sz w:val="23"/>
              </w:rPr>
            </w:pPr>
            <w:r>
              <w:rPr>
                <w:sz w:val="23"/>
              </w:rPr>
              <w:t>[C] conversation</w:t>
            </w:r>
          </w:p>
        </w:tc>
        <w:tc>
          <w:tcPr>
            <w:tcW w:w="2024" w:type="dxa"/>
          </w:tcPr>
          <w:p w14:paraId="45BDD897" w14:textId="77777777" w:rsidR="008576CA" w:rsidRDefault="00D4075F">
            <w:pPr>
              <w:pStyle w:val="TableParagraph"/>
              <w:ind w:left="173"/>
              <w:rPr>
                <w:sz w:val="23"/>
              </w:rPr>
            </w:pPr>
            <w:r>
              <w:rPr>
                <w:sz w:val="23"/>
              </w:rPr>
              <w:t>[D] negotiation</w:t>
            </w:r>
          </w:p>
        </w:tc>
      </w:tr>
      <w:tr w:rsidR="008576CA" w14:paraId="0FAE72D1" w14:textId="77777777">
        <w:trPr>
          <w:trHeight w:val="429"/>
        </w:trPr>
        <w:tc>
          <w:tcPr>
            <w:tcW w:w="2137" w:type="dxa"/>
          </w:tcPr>
          <w:p w14:paraId="4EC15BEC" w14:textId="77777777" w:rsidR="008576CA" w:rsidRDefault="00D4075F">
            <w:pPr>
              <w:pStyle w:val="TableParagraph"/>
              <w:ind w:left="50"/>
              <w:rPr>
                <w:sz w:val="23"/>
              </w:rPr>
            </w:pPr>
            <w:r>
              <w:rPr>
                <w:sz w:val="23"/>
              </w:rPr>
              <w:t>14. [A] trainees</w:t>
            </w:r>
          </w:p>
        </w:tc>
        <w:tc>
          <w:tcPr>
            <w:tcW w:w="2059" w:type="dxa"/>
          </w:tcPr>
          <w:p w14:paraId="6AF03A22" w14:textId="77777777" w:rsidR="008576CA" w:rsidRDefault="00D4075F">
            <w:pPr>
              <w:pStyle w:val="TableParagraph"/>
              <w:rPr>
                <w:sz w:val="23"/>
              </w:rPr>
            </w:pPr>
            <w:r>
              <w:rPr>
                <w:sz w:val="23"/>
              </w:rPr>
              <w:t>[B] employees</w:t>
            </w:r>
          </w:p>
        </w:tc>
        <w:tc>
          <w:tcPr>
            <w:tcW w:w="2175" w:type="dxa"/>
          </w:tcPr>
          <w:p w14:paraId="1CF31C8B" w14:textId="77777777" w:rsidR="008576CA" w:rsidRDefault="00D4075F">
            <w:pPr>
              <w:pStyle w:val="TableParagraph"/>
              <w:ind w:left="217"/>
              <w:rPr>
                <w:sz w:val="23"/>
              </w:rPr>
            </w:pPr>
            <w:r>
              <w:rPr>
                <w:sz w:val="23"/>
              </w:rPr>
              <w:t>[C] researchers</w:t>
            </w:r>
          </w:p>
        </w:tc>
        <w:tc>
          <w:tcPr>
            <w:tcW w:w="2024" w:type="dxa"/>
          </w:tcPr>
          <w:p w14:paraId="359AD371" w14:textId="77777777" w:rsidR="008576CA" w:rsidRDefault="00D4075F">
            <w:pPr>
              <w:pStyle w:val="TableParagraph"/>
              <w:ind w:left="173"/>
              <w:rPr>
                <w:sz w:val="23"/>
              </w:rPr>
            </w:pPr>
            <w:r>
              <w:rPr>
                <w:sz w:val="23"/>
              </w:rPr>
              <w:t>[D] passengers</w:t>
            </w:r>
          </w:p>
        </w:tc>
      </w:tr>
      <w:tr w:rsidR="008576CA" w14:paraId="74912C6E" w14:textId="77777777">
        <w:trPr>
          <w:trHeight w:val="430"/>
        </w:trPr>
        <w:tc>
          <w:tcPr>
            <w:tcW w:w="2137" w:type="dxa"/>
          </w:tcPr>
          <w:p w14:paraId="32776A75" w14:textId="77777777" w:rsidR="008576CA" w:rsidRDefault="00D4075F">
            <w:pPr>
              <w:pStyle w:val="TableParagraph"/>
              <w:ind w:left="50"/>
              <w:rPr>
                <w:sz w:val="23"/>
              </w:rPr>
            </w:pPr>
            <w:r>
              <w:rPr>
                <w:sz w:val="23"/>
              </w:rPr>
              <w:t xml:space="preserve">15. [A] </w:t>
            </w:r>
            <w:r>
              <w:rPr>
                <w:sz w:val="23"/>
              </w:rPr>
              <w:t>reveal</w:t>
            </w:r>
          </w:p>
        </w:tc>
        <w:tc>
          <w:tcPr>
            <w:tcW w:w="2059" w:type="dxa"/>
          </w:tcPr>
          <w:p w14:paraId="2A3BDCA1" w14:textId="77777777" w:rsidR="008576CA" w:rsidRDefault="00D4075F">
            <w:pPr>
              <w:pStyle w:val="TableParagraph"/>
              <w:rPr>
                <w:sz w:val="23"/>
              </w:rPr>
            </w:pPr>
            <w:r>
              <w:rPr>
                <w:sz w:val="23"/>
              </w:rPr>
              <w:t>[B] choose</w:t>
            </w:r>
          </w:p>
        </w:tc>
        <w:tc>
          <w:tcPr>
            <w:tcW w:w="2175" w:type="dxa"/>
          </w:tcPr>
          <w:p w14:paraId="558BC2F6" w14:textId="77777777" w:rsidR="008576CA" w:rsidRDefault="00D4075F">
            <w:pPr>
              <w:pStyle w:val="TableParagraph"/>
              <w:ind w:left="217"/>
              <w:rPr>
                <w:sz w:val="23"/>
              </w:rPr>
            </w:pPr>
            <w:r>
              <w:rPr>
                <w:sz w:val="23"/>
              </w:rPr>
              <w:t>[C] predict</w:t>
            </w:r>
          </w:p>
        </w:tc>
        <w:tc>
          <w:tcPr>
            <w:tcW w:w="2024" w:type="dxa"/>
          </w:tcPr>
          <w:p w14:paraId="6DC3333A" w14:textId="77777777" w:rsidR="008576CA" w:rsidRDefault="00D4075F">
            <w:pPr>
              <w:pStyle w:val="TableParagraph"/>
              <w:ind w:left="173"/>
              <w:rPr>
                <w:sz w:val="23"/>
              </w:rPr>
            </w:pPr>
            <w:r>
              <w:rPr>
                <w:sz w:val="23"/>
              </w:rPr>
              <w:t>[D] design</w:t>
            </w:r>
          </w:p>
        </w:tc>
      </w:tr>
      <w:tr w:rsidR="008576CA" w14:paraId="4FAC3955" w14:textId="77777777">
        <w:trPr>
          <w:trHeight w:val="430"/>
        </w:trPr>
        <w:tc>
          <w:tcPr>
            <w:tcW w:w="2137" w:type="dxa"/>
          </w:tcPr>
          <w:p w14:paraId="00627B9D" w14:textId="77777777" w:rsidR="008576CA" w:rsidRDefault="00D4075F">
            <w:pPr>
              <w:pStyle w:val="TableParagraph"/>
              <w:spacing w:before="79"/>
              <w:ind w:left="50"/>
              <w:rPr>
                <w:sz w:val="23"/>
              </w:rPr>
            </w:pPr>
            <w:r>
              <w:rPr>
                <w:sz w:val="23"/>
              </w:rPr>
              <w:t>16. [A] voyage</w:t>
            </w:r>
          </w:p>
        </w:tc>
        <w:tc>
          <w:tcPr>
            <w:tcW w:w="2059" w:type="dxa"/>
          </w:tcPr>
          <w:p w14:paraId="5D2CEF0E" w14:textId="77777777" w:rsidR="008576CA" w:rsidRDefault="00D4075F">
            <w:pPr>
              <w:pStyle w:val="TableParagraph"/>
              <w:spacing w:before="79"/>
              <w:rPr>
                <w:sz w:val="23"/>
              </w:rPr>
            </w:pPr>
            <w:r>
              <w:rPr>
                <w:sz w:val="23"/>
              </w:rPr>
              <w:t>[B] flight</w:t>
            </w:r>
          </w:p>
        </w:tc>
        <w:tc>
          <w:tcPr>
            <w:tcW w:w="2175" w:type="dxa"/>
          </w:tcPr>
          <w:p w14:paraId="1FDBCEB2" w14:textId="77777777" w:rsidR="008576CA" w:rsidRDefault="00D4075F">
            <w:pPr>
              <w:pStyle w:val="TableParagraph"/>
              <w:spacing w:before="79"/>
              <w:ind w:left="217"/>
              <w:rPr>
                <w:sz w:val="23"/>
              </w:rPr>
            </w:pPr>
            <w:r>
              <w:rPr>
                <w:sz w:val="23"/>
              </w:rPr>
              <w:t>[C] walk</w:t>
            </w:r>
          </w:p>
        </w:tc>
        <w:tc>
          <w:tcPr>
            <w:tcW w:w="2024" w:type="dxa"/>
          </w:tcPr>
          <w:p w14:paraId="4E954606" w14:textId="77777777" w:rsidR="008576CA" w:rsidRDefault="00D4075F">
            <w:pPr>
              <w:pStyle w:val="TableParagraph"/>
              <w:spacing w:before="79"/>
              <w:ind w:left="173"/>
              <w:rPr>
                <w:sz w:val="23"/>
              </w:rPr>
            </w:pPr>
            <w:r>
              <w:rPr>
                <w:sz w:val="23"/>
              </w:rPr>
              <w:t>[D] ride</w:t>
            </w:r>
          </w:p>
        </w:tc>
      </w:tr>
      <w:tr w:rsidR="008576CA" w14:paraId="52489260" w14:textId="77777777">
        <w:trPr>
          <w:trHeight w:val="429"/>
        </w:trPr>
        <w:tc>
          <w:tcPr>
            <w:tcW w:w="2137" w:type="dxa"/>
          </w:tcPr>
          <w:p w14:paraId="1D2053F6" w14:textId="77777777" w:rsidR="008576CA" w:rsidRDefault="00D4075F">
            <w:pPr>
              <w:pStyle w:val="TableParagraph"/>
              <w:ind w:left="50"/>
              <w:rPr>
                <w:sz w:val="23"/>
              </w:rPr>
            </w:pPr>
            <w:r>
              <w:rPr>
                <w:sz w:val="23"/>
              </w:rPr>
              <w:t>17. [A] went through</w:t>
            </w:r>
          </w:p>
        </w:tc>
        <w:tc>
          <w:tcPr>
            <w:tcW w:w="2059" w:type="dxa"/>
          </w:tcPr>
          <w:p w14:paraId="7C41D549" w14:textId="77777777" w:rsidR="008576CA" w:rsidRDefault="00D4075F">
            <w:pPr>
              <w:pStyle w:val="TableParagraph"/>
              <w:rPr>
                <w:sz w:val="23"/>
              </w:rPr>
            </w:pPr>
            <w:r>
              <w:rPr>
                <w:sz w:val="23"/>
              </w:rPr>
              <w:t>[B] did away</w:t>
            </w:r>
          </w:p>
        </w:tc>
        <w:tc>
          <w:tcPr>
            <w:tcW w:w="2175" w:type="dxa"/>
          </w:tcPr>
          <w:p w14:paraId="04A05852" w14:textId="77777777" w:rsidR="008576CA" w:rsidRDefault="00D4075F">
            <w:pPr>
              <w:pStyle w:val="TableParagraph"/>
              <w:ind w:left="217"/>
              <w:rPr>
                <w:sz w:val="23"/>
              </w:rPr>
            </w:pPr>
            <w:r>
              <w:rPr>
                <w:sz w:val="23"/>
              </w:rPr>
              <w:t>[C] caught up</w:t>
            </w:r>
          </w:p>
        </w:tc>
        <w:tc>
          <w:tcPr>
            <w:tcW w:w="2024" w:type="dxa"/>
          </w:tcPr>
          <w:p w14:paraId="1668EC93" w14:textId="77777777" w:rsidR="008576CA" w:rsidRDefault="00D4075F">
            <w:pPr>
              <w:pStyle w:val="TableParagraph"/>
              <w:ind w:left="173"/>
              <w:rPr>
                <w:sz w:val="23"/>
              </w:rPr>
            </w:pPr>
            <w:r>
              <w:rPr>
                <w:sz w:val="23"/>
              </w:rPr>
              <w:t>[D] put up</w:t>
            </w:r>
          </w:p>
        </w:tc>
      </w:tr>
      <w:tr w:rsidR="008576CA" w14:paraId="7A4729F7" w14:textId="77777777">
        <w:trPr>
          <w:trHeight w:val="429"/>
        </w:trPr>
        <w:tc>
          <w:tcPr>
            <w:tcW w:w="2137" w:type="dxa"/>
          </w:tcPr>
          <w:p w14:paraId="452457F3" w14:textId="77777777" w:rsidR="008576CA" w:rsidRDefault="00D4075F">
            <w:pPr>
              <w:pStyle w:val="TableParagraph"/>
              <w:ind w:left="50"/>
              <w:rPr>
                <w:sz w:val="23"/>
              </w:rPr>
            </w:pPr>
            <w:r>
              <w:rPr>
                <w:sz w:val="23"/>
              </w:rPr>
              <w:t>18. [A] In turn</w:t>
            </w:r>
          </w:p>
        </w:tc>
        <w:tc>
          <w:tcPr>
            <w:tcW w:w="2059" w:type="dxa"/>
          </w:tcPr>
          <w:p w14:paraId="1E4ECE69" w14:textId="77777777" w:rsidR="008576CA" w:rsidRDefault="00D4075F">
            <w:pPr>
              <w:pStyle w:val="TableParagraph"/>
              <w:rPr>
                <w:sz w:val="23"/>
              </w:rPr>
            </w:pPr>
            <w:r>
              <w:rPr>
                <w:sz w:val="23"/>
              </w:rPr>
              <w:t>[B] In fact</w:t>
            </w:r>
          </w:p>
        </w:tc>
        <w:tc>
          <w:tcPr>
            <w:tcW w:w="2175" w:type="dxa"/>
          </w:tcPr>
          <w:p w14:paraId="50515069" w14:textId="77777777" w:rsidR="008576CA" w:rsidRDefault="00D4075F">
            <w:pPr>
              <w:pStyle w:val="TableParagraph"/>
              <w:ind w:left="217"/>
              <w:rPr>
                <w:sz w:val="23"/>
              </w:rPr>
            </w:pPr>
            <w:r>
              <w:rPr>
                <w:sz w:val="23"/>
              </w:rPr>
              <w:t>[C] In particular</w:t>
            </w:r>
          </w:p>
        </w:tc>
        <w:tc>
          <w:tcPr>
            <w:tcW w:w="2024" w:type="dxa"/>
          </w:tcPr>
          <w:p w14:paraId="5A86A3CF" w14:textId="77777777" w:rsidR="008576CA" w:rsidRDefault="00D4075F">
            <w:pPr>
              <w:pStyle w:val="TableParagraph"/>
              <w:ind w:left="173"/>
              <w:rPr>
                <w:sz w:val="23"/>
              </w:rPr>
            </w:pPr>
            <w:r>
              <w:rPr>
                <w:sz w:val="23"/>
              </w:rPr>
              <w:t>[D] In consequence</w:t>
            </w:r>
          </w:p>
        </w:tc>
      </w:tr>
      <w:tr w:rsidR="008576CA" w14:paraId="04683961" w14:textId="77777777">
        <w:trPr>
          <w:trHeight w:val="429"/>
        </w:trPr>
        <w:tc>
          <w:tcPr>
            <w:tcW w:w="2137" w:type="dxa"/>
          </w:tcPr>
          <w:p w14:paraId="1721ECE8" w14:textId="77777777" w:rsidR="008576CA" w:rsidRDefault="00D4075F">
            <w:pPr>
              <w:pStyle w:val="TableParagraph"/>
              <w:ind w:left="50"/>
              <w:rPr>
                <w:sz w:val="23"/>
              </w:rPr>
            </w:pPr>
            <w:r>
              <w:rPr>
                <w:sz w:val="23"/>
              </w:rPr>
              <w:t>19. [A] unless</w:t>
            </w:r>
          </w:p>
        </w:tc>
        <w:tc>
          <w:tcPr>
            <w:tcW w:w="2059" w:type="dxa"/>
          </w:tcPr>
          <w:p w14:paraId="0B8A43A5" w14:textId="77777777" w:rsidR="008576CA" w:rsidRDefault="00D4075F">
            <w:pPr>
              <w:pStyle w:val="TableParagraph"/>
              <w:rPr>
                <w:sz w:val="23"/>
              </w:rPr>
            </w:pPr>
            <w:r>
              <w:rPr>
                <w:sz w:val="23"/>
              </w:rPr>
              <w:t>[B] whereas</w:t>
            </w:r>
          </w:p>
        </w:tc>
        <w:tc>
          <w:tcPr>
            <w:tcW w:w="2175" w:type="dxa"/>
          </w:tcPr>
          <w:p w14:paraId="5251CFBB" w14:textId="77777777" w:rsidR="008576CA" w:rsidRDefault="00D4075F">
            <w:pPr>
              <w:pStyle w:val="TableParagraph"/>
              <w:ind w:left="217"/>
              <w:rPr>
                <w:sz w:val="23"/>
              </w:rPr>
            </w:pPr>
            <w:r>
              <w:rPr>
                <w:sz w:val="23"/>
              </w:rPr>
              <w:t>[C] if</w:t>
            </w:r>
          </w:p>
        </w:tc>
        <w:tc>
          <w:tcPr>
            <w:tcW w:w="2024" w:type="dxa"/>
          </w:tcPr>
          <w:p w14:paraId="279B1B04" w14:textId="77777777" w:rsidR="008576CA" w:rsidRDefault="00D4075F">
            <w:pPr>
              <w:pStyle w:val="TableParagraph"/>
              <w:ind w:left="173"/>
              <w:rPr>
                <w:sz w:val="23"/>
              </w:rPr>
            </w:pPr>
            <w:r>
              <w:rPr>
                <w:sz w:val="23"/>
              </w:rPr>
              <w:t xml:space="preserve">[D] </w:t>
            </w:r>
            <w:r>
              <w:rPr>
                <w:sz w:val="23"/>
              </w:rPr>
              <w:t>since</w:t>
            </w:r>
          </w:p>
        </w:tc>
      </w:tr>
      <w:tr w:rsidR="008576CA" w14:paraId="75042E84" w14:textId="77777777">
        <w:trPr>
          <w:trHeight w:val="392"/>
        </w:trPr>
        <w:tc>
          <w:tcPr>
            <w:tcW w:w="2137" w:type="dxa"/>
          </w:tcPr>
          <w:p w14:paraId="2D6DF84F" w14:textId="77777777" w:rsidR="008576CA" w:rsidRDefault="00D4075F">
            <w:pPr>
              <w:pStyle w:val="TableParagraph"/>
              <w:ind w:left="50"/>
              <w:rPr>
                <w:sz w:val="23"/>
              </w:rPr>
            </w:pPr>
            <w:r>
              <w:rPr>
                <w:sz w:val="23"/>
              </w:rPr>
              <w:t>20. [A] funny</w:t>
            </w:r>
          </w:p>
        </w:tc>
        <w:tc>
          <w:tcPr>
            <w:tcW w:w="2059" w:type="dxa"/>
          </w:tcPr>
          <w:p w14:paraId="6EDBBFC5" w14:textId="77777777" w:rsidR="008576CA" w:rsidRDefault="00D4075F">
            <w:pPr>
              <w:pStyle w:val="TableParagraph"/>
              <w:rPr>
                <w:sz w:val="23"/>
              </w:rPr>
            </w:pPr>
            <w:r>
              <w:rPr>
                <w:sz w:val="23"/>
              </w:rPr>
              <w:t>[B] simple</w:t>
            </w:r>
          </w:p>
        </w:tc>
        <w:tc>
          <w:tcPr>
            <w:tcW w:w="2175" w:type="dxa"/>
          </w:tcPr>
          <w:p w14:paraId="7F58D6EF" w14:textId="77777777" w:rsidR="008576CA" w:rsidRDefault="00D4075F">
            <w:pPr>
              <w:pStyle w:val="TableParagraph"/>
              <w:ind w:left="217"/>
              <w:rPr>
                <w:sz w:val="23"/>
              </w:rPr>
            </w:pPr>
            <w:r>
              <w:rPr>
                <w:sz w:val="23"/>
              </w:rPr>
              <w:t>[C] logical</w:t>
            </w:r>
          </w:p>
        </w:tc>
        <w:tc>
          <w:tcPr>
            <w:tcW w:w="2024" w:type="dxa"/>
          </w:tcPr>
          <w:p w14:paraId="0E3A7E19" w14:textId="77777777" w:rsidR="008576CA" w:rsidRDefault="00D4075F">
            <w:pPr>
              <w:pStyle w:val="TableParagraph"/>
              <w:ind w:left="173"/>
              <w:rPr>
                <w:sz w:val="23"/>
              </w:rPr>
            </w:pPr>
            <w:r>
              <w:rPr>
                <w:sz w:val="23"/>
              </w:rPr>
              <w:t>[D] rare</w:t>
            </w:r>
          </w:p>
        </w:tc>
      </w:tr>
    </w:tbl>
    <w:p w14:paraId="3C7968F4" w14:textId="77777777" w:rsidR="008576CA" w:rsidRDefault="008576CA">
      <w:pPr>
        <w:pStyle w:val="a3"/>
        <w:rPr>
          <w:sz w:val="20"/>
        </w:rPr>
      </w:pPr>
    </w:p>
    <w:p w14:paraId="18BC1ACE" w14:textId="77777777" w:rsidR="008576CA" w:rsidRDefault="008576CA">
      <w:pPr>
        <w:pStyle w:val="a3"/>
        <w:rPr>
          <w:sz w:val="20"/>
        </w:rPr>
      </w:pPr>
    </w:p>
    <w:p w14:paraId="035D133A" w14:textId="77777777" w:rsidR="008576CA" w:rsidRDefault="008576CA">
      <w:pPr>
        <w:pStyle w:val="a3"/>
        <w:rPr>
          <w:sz w:val="20"/>
        </w:rPr>
      </w:pPr>
    </w:p>
    <w:p w14:paraId="24B74900" w14:textId="77777777" w:rsidR="008576CA" w:rsidRDefault="008576CA">
      <w:pPr>
        <w:pStyle w:val="a3"/>
        <w:spacing w:before="5"/>
        <w:rPr>
          <w:sz w:val="22"/>
        </w:rPr>
      </w:pPr>
    </w:p>
    <w:p w14:paraId="26784FEE" w14:textId="77777777" w:rsidR="008576CA" w:rsidRDefault="00D4075F">
      <w:pPr>
        <w:pStyle w:val="1"/>
        <w:tabs>
          <w:tab w:val="left" w:pos="3879"/>
        </w:tabs>
        <w:ind w:left="2343"/>
      </w:pPr>
      <w:r>
        <w:t>Section</w:t>
      </w:r>
      <w:r>
        <w:rPr>
          <w:spacing w:val="-3"/>
        </w:rPr>
        <w:t xml:space="preserve"> </w:t>
      </w:r>
      <w:r>
        <w:t>II</w:t>
      </w:r>
      <w:r>
        <w:tab/>
        <w:t>Reading</w:t>
      </w:r>
      <w:r>
        <w:t xml:space="preserve"> </w:t>
      </w:r>
      <w:r>
        <w:t>Comprehension</w:t>
      </w:r>
    </w:p>
    <w:p w14:paraId="709F2983" w14:textId="77777777" w:rsidR="008576CA" w:rsidRDefault="008576CA">
      <w:pPr>
        <w:pStyle w:val="a3"/>
        <w:rPr>
          <w:sz w:val="28"/>
        </w:rPr>
      </w:pPr>
    </w:p>
    <w:p w14:paraId="25086E71" w14:textId="77777777" w:rsidR="008576CA" w:rsidRDefault="008576CA">
      <w:pPr>
        <w:pStyle w:val="a3"/>
        <w:rPr>
          <w:sz w:val="28"/>
        </w:rPr>
      </w:pPr>
    </w:p>
    <w:p w14:paraId="4F81B599" w14:textId="77777777" w:rsidR="008576CA" w:rsidRDefault="008576CA">
      <w:pPr>
        <w:pStyle w:val="a3"/>
        <w:spacing w:before="6"/>
        <w:rPr>
          <w:sz w:val="32"/>
        </w:rPr>
      </w:pPr>
    </w:p>
    <w:p w14:paraId="3E209289" w14:textId="77777777" w:rsidR="008576CA" w:rsidRDefault="00D4075F">
      <w:pPr>
        <w:pStyle w:val="2"/>
        <w:spacing w:line="388" w:lineRule="auto"/>
        <w:ind w:right="8225"/>
      </w:pPr>
      <w:r>
        <w:t>Part A Directions:</w:t>
      </w:r>
    </w:p>
    <w:p w14:paraId="02A27774" w14:textId="77777777" w:rsidR="008576CA" w:rsidRDefault="00D4075F">
      <w:pPr>
        <w:pStyle w:val="a3"/>
        <w:spacing w:before="5" w:line="388" w:lineRule="auto"/>
        <w:ind w:left="169" w:right="1294"/>
      </w:pPr>
      <w:r>
        <w:t xml:space="preserve">Read the following four texts. Answer the questions below each text by choosing A, B, C or D. Mark your answers on the ANSWER SHEET. (40 </w:t>
      </w:r>
      <w:r>
        <w:t>points)</w:t>
      </w:r>
    </w:p>
    <w:p w14:paraId="2DCD3CE9" w14:textId="77777777" w:rsidR="008576CA" w:rsidRDefault="00D4075F">
      <w:pPr>
        <w:pStyle w:val="2"/>
        <w:spacing w:before="118"/>
        <w:ind w:left="4069"/>
      </w:pPr>
      <w:r>
        <w:lastRenderedPageBreak/>
        <w:t>Text 1</w:t>
      </w:r>
    </w:p>
    <w:p w14:paraId="35A69116" w14:textId="77777777" w:rsidR="008576CA" w:rsidRDefault="008576CA">
      <w:pPr>
        <w:pStyle w:val="a3"/>
        <w:rPr>
          <w:b/>
          <w:sz w:val="24"/>
        </w:rPr>
      </w:pPr>
    </w:p>
    <w:p w14:paraId="5218CCB0" w14:textId="77777777" w:rsidR="008576CA" w:rsidRDefault="008576CA">
      <w:pPr>
        <w:pStyle w:val="a3"/>
        <w:spacing w:before="10"/>
        <w:rPr>
          <w:b/>
          <w:sz w:val="20"/>
        </w:rPr>
      </w:pPr>
    </w:p>
    <w:p w14:paraId="1C7151A8" w14:textId="77777777" w:rsidR="008576CA" w:rsidRDefault="00D4075F">
      <w:pPr>
        <w:pStyle w:val="a3"/>
        <w:spacing w:line="352" w:lineRule="auto"/>
        <w:ind w:left="169" w:right="1359" w:firstLine="458"/>
        <w:jc w:val="both"/>
      </w:pPr>
      <w:r>
        <w:t xml:space="preserve">A new study suggests that contrary to most surveys, people are actually more stressed at home than at work. Researchers measured people’s cortisol, which is a stress marker, while they were at work and while they were at home and </w:t>
      </w:r>
      <w:r>
        <w:t>found it higher at what is supposed to be a place of refuge.</w:t>
      </w:r>
    </w:p>
    <w:p w14:paraId="42566C14" w14:textId="77777777" w:rsidR="008576CA" w:rsidRDefault="00D4075F">
      <w:pPr>
        <w:pStyle w:val="a3"/>
        <w:spacing w:before="5" w:line="352" w:lineRule="auto"/>
        <w:ind w:left="169" w:right="1298" w:firstLine="573"/>
        <w:jc w:val="both"/>
      </w:pPr>
      <w:r>
        <w:t xml:space="preserve">“Further contradicting conventional wisdom, we found that women as well as men have lower levels of stress at work than at home,” writes one of the researchers, Sarah </w:t>
      </w:r>
      <w:proofErr w:type="spellStart"/>
      <w:r>
        <w:t>Damaske</w:t>
      </w:r>
      <w:proofErr w:type="spellEnd"/>
      <w:r>
        <w:t xml:space="preserve">. In </w:t>
      </w:r>
      <w:proofErr w:type="gramStart"/>
      <w:r>
        <w:t>fact</w:t>
      </w:r>
      <w:proofErr w:type="gramEnd"/>
      <w:r>
        <w:t xml:space="preserve"> women even </w:t>
      </w:r>
      <w:r>
        <w:t>say they feel better at work, she notes. “It is men, not women, who report being happier at home than at work.” Another surprise is that the findings hold true for both those with children and without, but more so for nonparents. This is why people who wor</w:t>
      </w:r>
      <w:r>
        <w:t>k outside the home have better health.</w:t>
      </w:r>
    </w:p>
    <w:p w14:paraId="087D1123" w14:textId="77777777" w:rsidR="008576CA" w:rsidRDefault="00D4075F">
      <w:pPr>
        <w:pStyle w:val="a3"/>
        <w:spacing w:before="7" w:line="352" w:lineRule="auto"/>
        <w:ind w:left="169" w:right="1356" w:firstLine="458"/>
        <w:jc w:val="both"/>
      </w:pPr>
      <w:r>
        <w:t>What the study doesn’t measure is whether people are still doing work when they’re at home, whether it is household work or work brought home from the office. For many men, the end of the workday is a time to kick bac</w:t>
      </w:r>
      <w:r>
        <w:t>k. For women who stay home, they never get to leave the office. And for women who work outside the home, they often are playing catch-up-with-household tasks. With the blurring of roles, and the fact that the home front lags well behind the workplace in ma</w:t>
      </w:r>
      <w:r>
        <w:t>king adjustments for working women, it’s not surprising that women are more stressed at home.</w:t>
      </w:r>
    </w:p>
    <w:p w14:paraId="41072556" w14:textId="77777777" w:rsidR="008576CA" w:rsidRDefault="00D4075F">
      <w:pPr>
        <w:pStyle w:val="a3"/>
        <w:spacing w:before="7" w:line="355" w:lineRule="auto"/>
        <w:ind w:left="169" w:right="1359" w:firstLine="458"/>
        <w:jc w:val="both"/>
      </w:pPr>
      <w:r>
        <w:t xml:space="preserve">But </w:t>
      </w:r>
      <w:r>
        <w:rPr>
          <w:spacing w:val="-4"/>
        </w:rPr>
        <w:t xml:space="preserve">it’s </w:t>
      </w:r>
      <w:r>
        <w:t xml:space="preserve">not just a gender thing. At work, people pretty much know what they’re supposed to be doing: working, making </w:t>
      </w:r>
      <w:r>
        <w:rPr>
          <w:spacing w:val="-3"/>
        </w:rPr>
        <w:t xml:space="preserve">money, </w:t>
      </w:r>
      <w:r>
        <w:t>doing the tasks they have to do in or</w:t>
      </w:r>
      <w:r>
        <w:t>der to draw an income. The bargain is very pure: Employee puts in hours of physical or mental labor and employee draws out life-sustaining</w:t>
      </w:r>
      <w:r>
        <w:rPr>
          <w:spacing w:val="-14"/>
        </w:rPr>
        <w:t xml:space="preserve"> </w:t>
      </w:r>
      <w:r>
        <w:rPr>
          <w:u w:val="single"/>
        </w:rPr>
        <w:t>moola</w:t>
      </w:r>
      <w:r>
        <w:t>.</w:t>
      </w:r>
    </w:p>
    <w:p w14:paraId="4A3021DE" w14:textId="77777777" w:rsidR="008576CA" w:rsidRDefault="00D4075F">
      <w:pPr>
        <w:pStyle w:val="a3"/>
        <w:spacing w:line="352" w:lineRule="auto"/>
        <w:ind w:left="169" w:right="1354" w:firstLine="458"/>
        <w:jc w:val="both"/>
      </w:pPr>
      <w:r>
        <w:t xml:space="preserve">On the home front, however, people have no such clarity. Rare is the household in which the division of labor </w:t>
      </w:r>
      <w:r>
        <w:t xml:space="preserve">is so clinically and methodically laid out. There are </w:t>
      </w:r>
      <w:proofErr w:type="gramStart"/>
      <w:r>
        <w:t>a  lot</w:t>
      </w:r>
      <w:proofErr w:type="gramEnd"/>
      <w:r>
        <w:t xml:space="preserve"> of tasks to be done, there are inadequate rewards for most of them. </w:t>
      </w:r>
      <w:r>
        <w:rPr>
          <w:spacing w:val="-6"/>
        </w:rPr>
        <w:t xml:space="preserve">Your </w:t>
      </w:r>
      <w:r>
        <w:t>home colleagues – your family – have no clear rewards for their labor; they need to be talked into it, or if they’re teena</w:t>
      </w:r>
      <w:r>
        <w:t xml:space="preserve">gers, threatened with complete removal of all electronic devices. Plus, they’re your </w:t>
      </w:r>
      <w:r>
        <w:rPr>
          <w:spacing w:val="-3"/>
        </w:rPr>
        <w:t xml:space="preserve">family. </w:t>
      </w:r>
      <w:r>
        <w:rPr>
          <w:spacing w:val="-8"/>
        </w:rPr>
        <w:t xml:space="preserve">You </w:t>
      </w:r>
      <w:r>
        <w:t xml:space="preserve">cannot fire your </w:t>
      </w:r>
      <w:r>
        <w:rPr>
          <w:spacing w:val="-3"/>
        </w:rPr>
        <w:t xml:space="preserve">family. </w:t>
      </w:r>
      <w:r>
        <w:rPr>
          <w:spacing w:val="-8"/>
        </w:rPr>
        <w:t xml:space="preserve">You </w:t>
      </w:r>
      <w:r>
        <w:t>never really get to go home from</w:t>
      </w:r>
      <w:r>
        <w:rPr>
          <w:spacing w:val="-2"/>
        </w:rPr>
        <w:t xml:space="preserve"> </w:t>
      </w:r>
      <w:r>
        <w:t>home.</w:t>
      </w:r>
    </w:p>
    <w:p w14:paraId="33902262" w14:textId="77777777" w:rsidR="008576CA" w:rsidRDefault="00D4075F">
      <w:pPr>
        <w:pStyle w:val="a3"/>
        <w:spacing w:before="4" w:line="352" w:lineRule="auto"/>
        <w:ind w:left="169" w:right="1355" w:firstLine="458"/>
        <w:jc w:val="both"/>
      </w:pPr>
      <w:proofErr w:type="gramStart"/>
      <w:r>
        <w:t>So</w:t>
      </w:r>
      <w:proofErr w:type="gramEnd"/>
      <w:r>
        <w:t xml:space="preserve"> </w:t>
      </w:r>
      <w:r>
        <w:rPr>
          <w:spacing w:val="-4"/>
        </w:rPr>
        <w:t xml:space="preserve">it’s </w:t>
      </w:r>
      <w:r>
        <w:t xml:space="preserve">not surprising that people are more stressed at home. Not only are the tasks </w:t>
      </w:r>
      <w:r>
        <w:t xml:space="preserve">apparently infinite, </w:t>
      </w:r>
      <w:proofErr w:type="gramStart"/>
      <w:r>
        <w:t>the co-workers are</w:t>
      </w:r>
      <w:proofErr w:type="gramEnd"/>
      <w:r>
        <w:t xml:space="preserve"> much harder to</w:t>
      </w:r>
      <w:r>
        <w:rPr>
          <w:spacing w:val="-16"/>
        </w:rPr>
        <w:t xml:space="preserve"> </w:t>
      </w:r>
      <w:r>
        <w:t>motivate.</w:t>
      </w:r>
    </w:p>
    <w:p w14:paraId="3B83D02F" w14:textId="77777777" w:rsidR="008576CA" w:rsidRDefault="00D4075F">
      <w:pPr>
        <w:pStyle w:val="a4"/>
        <w:numPr>
          <w:ilvl w:val="0"/>
          <w:numId w:val="2"/>
        </w:numPr>
        <w:tabs>
          <w:tab w:val="left" w:pos="501"/>
          <w:tab w:val="left" w:pos="7239"/>
        </w:tabs>
        <w:spacing w:before="94"/>
        <w:ind w:hanging="331"/>
        <w:rPr>
          <w:sz w:val="23"/>
        </w:rPr>
      </w:pPr>
      <w:r>
        <w:rPr>
          <w:sz w:val="23"/>
        </w:rPr>
        <w:lastRenderedPageBreak/>
        <w:t>According to Paragraph 1, most previous surveys found</w:t>
      </w:r>
      <w:r>
        <w:rPr>
          <w:spacing w:val="-14"/>
          <w:sz w:val="23"/>
        </w:rPr>
        <w:t xml:space="preserve"> </w:t>
      </w:r>
      <w:r>
        <w:rPr>
          <w:sz w:val="23"/>
        </w:rPr>
        <w:t>that</w:t>
      </w:r>
      <w:r>
        <w:rPr>
          <w:spacing w:val="-4"/>
          <w:sz w:val="23"/>
        </w:rPr>
        <w:t xml:space="preserve"> </w:t>
      </w:r>
      <w:r>
        <w:rPr>
          <w:sz w:val="23"/>
        </w:rPr>
        <w:t>home</w:t>
      </w:r>
      <w:r>
        <w:rPr>
          <w:sz w:val="23"/>
          <w:u w:val="single"/>
        </w:rPr>
        <w:t xml:space="preserve"> </w:t>
      </w:r>
      <w:r>
        <w:rPr>
          <w:sz w:val="23"/>
          <w:u w:val="single"/>
        </w:rPr>
        <w:tab/>
      </w:r>
      <w:r>
        <w:rPr>
          <w:sz w:val="23"/>
        </w:rPr>
        <w:t>.</w:t>
      </w:r>
    </w:p>
    <w:p w14:paraId="4AD678F6" w14:textId="77777777" w:rsidR="008576CA" w:rsidRDefault="00D4075F">
      <w:pPr>
        <w:pStyle w:val="a4"/>
        <w:numPr>
          <w:ilvl w:val="1"/>
          <w:numId w:val="2"/>
        </w:numPr>
        <w:tabs>
          <w:tab w:val="left" w:pos="890"/>
        </w:tabs>
        <w:spacing w:before="96"/>
        <w:rPr>
          <w:sz w:val="23"/>
        </w:rPr>
      </w:pPr>
      <w:r>
        <w:rPr>
          <w:sz w:val="23"/>
        </w:rPr>
        <w:t>offered greater relaxation than the</w:t>
      </w:r>
      <w:r>
        <w:rPr>
          <w:spacing w:val="-12"/>
          <w:sz w:val="23"/>
        </w:rPr>
        <w:t xml:space="preserve"> </w:t>
      </w:r>
      <w:r>
        <w:rPr>
          <w:sz w:val="23"/>
        </w:rPr>
        <w:t>workplace</w:t>
      </w:r>
    </w:p>
    <w:p w14:paraId="20EB3FB3" w14:textId="77777777" w:rsidR="008576CA" w:rsidRDefault="00D4075F">
      <w:pPr>
        <w:pStyle w:val="a4"/>
        <w:numPr>
          <w:ilvl w:val="1"/>
          <w:numId w:val="2"/>
        </w:numPr>
        <w:tabs>
          <w:tab w:val="left" w:pos="878"/>
        </w:tabs>
        <w:ind w:left="877" w:hanging="365"/>
        <w:rPr>
          <w:sz w:val="23"/>
        </w:rPr>
      </w:pPr>
      <w:r>
        <w:rPr>
          <w:sz w:val="23"/>
        </w:rPr>
        <w:t>was an ideal place for stress</w:t>
      </w:r>
      <w:r>
        <w:rPr>
          <w:spacing w:val="-7"/>
          <w:sz w:val="23"/>
        </w:rPr>
        <w:t xml:space="preserve"> </w:t>
      </w:r>
      <w:r>
        <w:rPr>
          <w:sz w:val="23"/>
        </w:rPr>
        <w:t>measurement</w:t>
      </w:r>
    </w:p>
    <w:p w14:paraId="7BF770B1" w14:textId="77777777" w:rsidR="008576CA" w:rsidRDefault="00D4075F">
      <w:pPr>
        <w:pStyle w:val="a4"/>
        <w:numPr>
          <w:ilvl w:val="1"/>
          <w:numId w:val="2"/>
        </w:numPr>
        <w:tabs>
          <w:tab w:val="left" w:pos="878"/>
        </w:tabs>
        <w:spacing w:before="96"/>
        <w:ind w:left="877" w:hanging="365"/>
        <w:rPr>
          <w:sz w:val="23"/>
        </w:rPr>
      </w:pPr>
      <w:r>
        <w:rPr>
          <w:sz w:val="23"/>
        </w:rPr>
        <w:t>generated more stress than the</w:t>
      </w:r>
      <w:r>
        <w:rPr>
          <w:spacing w:val="-12"/>
          <w:sz w:val="23"/>
        </w:rPr>
        <w:t xml:space="preserve"> </w:t>
      </w:r>
      <w:r>
        <w:rPr>
          <w:sz w:val="23"/>
        </w:rPr>
        <w:t>workplace</w:t>
      </w:r>
    </w:p>
    <w:p w14:paraId="5EAB3F1E" w14:textId="77777777" w:rsidR="008576CA" w:rsidRDefault="00D4075F">
      <w:pPr>
        <w:pStyle w:val="a4"/>
        <w:numPr>
          <w:ilvl w:val="1"/>
          <w:numId w:val="2"/>
        </w:numPr>
        <w:tabs>
          <w:tab w:val="left" w:pos="890"/>
        </w:tabs>
        <w:rPr>
          <w:sz w:val="23"/>
        </w:rPr>
      </w:pPr>
      <w:r>
        <w:rPr>
          <w:sz w:val="23"/>
        </w:rPr>
        <w:t>was an unrealistic place for</w:t>
      </w:r>
      <w:r>
        <w:rPr>
          <w:spacing w:val="-4"/>
          <w:sz w:val="23"/>
        </w:rPr>
        <w:t xml:space="preserve"> </w:t>
      </w:r>
      <w:r>
        <w:rPr>
          <w:sz w:val="23"/>
        </w:rPr>
        <w:t>relaxation</w:t>
      </w:r>
    </w:p>
    <w:p w14:paraId="6AA155CF" w14:textId="77777777" w:rsidR="008576CA" w:rsidRDefault="008576CA">
      <w:pPr>
        <w:pStyle w:val="a3"/>
        <w:rPr>
          <w:sz w:val="24"/>
        </w:rPr>
      </w:pPr>
    </w:p>
    <w:p w14:paraId="4A65E654" w14:textId="77777777" w:rsidR="008576CA" w:rsidRDefault="00D4075F">
      <w:pPr>
        <w:pStyle w:val="a4"/>
        <w:numPr>
          <w:ilvl w:val="0"/>
          <w:numId w:val="2"/>
        </w:numPr>
        <w:tabs>
          <w:tab w:val="left" w:pos="501"/>
        </w:tabs>
        <w:spacing w:before="180"/>
        <w:ind w:hanging="331"/>
        <w:rPr>
          <w:sz w:val="23"/>
        </w:rPr>
      </w:pPr>
      <w:r>
        <w:rPr>
          <w:sz w:val="23"/>
        </w:rPr>
        <w:t xml:space="preserve">According to </w:t>
      </w:r>
      <w:proofErr w:type="spellStart"/>
      <w:r>
        <w:rPr>
          <w:sz w:val="23"/>
        </w:rPr>
        <w:t>Damaske</w:t>
      </w:r>
      <w:proofErr w:type="spellEnd"/>
      <w:r>
        <w:rPr>
          <w:sz w:val="23"/>
        </w:rPr>
        <w:t>, who are likely to be the happiest at</w:t>
      </w:r>
      <w:r>
        <w:rPr>
          <w:spacing w:val="-17"/>
          <w:sz w:val="23"/>
        </w:rPr>
        <w:t xml:space="preserve"> </w:t>
      </w:r>
      <w:r>
        <w:rPr>
          <w:sz w:val="23"/>
        </w:rPr>
        <w:t>home?</w:t>
      </w:r>
    </w:p>
    <w:p w14:paraId="4241EF38" w14:textId="77777777" w:rsidR="008576CA" w:rsidRDefault="00D4075F">
      <w:pPr>
        <w:pStyle w:val="a4"/>
        <w:numPr>
          <w:ilvl w:val="1"/>
          <w:numId w:val="2"/>
        </w:numPr>
        <w:tabs>
          <w:tab w:val="left" w:pos="885"/>
        </w:tabs>
        <w:ind w:left="884" w:hanging="372"/>
        <w:rPr>
          <w:sz w:val="23"/>
        </w:rPr>
      </w:pPr>
      <w:r>
        <w:rPr>
          <w:spacing w:val="-3"/>
          <w:sz w:val="23"/>
        </w:rPr>
        <w:t>Working</w:t>
      </w:r>
      <w:r>
        <w:rPr>
          <w:spacing w:val="-1"/>
          <w:sz w:val="23"/>
        </w:rPr>
        <w:t xml:space="preserve"> </w:t>
      </w:r>
      <w:r>
        <w:rPr>
          <w:sz w:val="23"/>
        </w:rPr>
        <w:t>mothers.</w:t>
      </w:r>
    </w:p>
    <w:p w14:paraId="768314DA" w14:textId="77777777" w:rsidR="008576CA" w:rsidRDefault="00D4075F">
      <w:pPr>
        <w:pStyle w:val="a4"/>
        <w:numPr>
          <w:ilvl w:val="1"/>
          <w:numId w:val="2"/>
        </w:numPr>
        <w:tabs>
          <w:tab w:val="left" w:pos="878"/>
        </w:tabs>
        <w:spacing w:before="96"/>
        <w:ind w:left="877" w:hanging="365"/>
        <w:rPr>
          <w:sz w:val="23"/>
        </w:rPr>
      </w:pPr>
      <w:r>
        <w:rPr>
          <w:sz w:val="23"/>
        </w:rPr>
        <w:t>Childless</w:t>
      </w:r>
      <w:r>
        <w:rPr>
          <w:spacing w:val="-2"/>
          <w:sz w:val="23"/>
        </w:rPr>
        <w:t xml:space="preserve"> </w:t>
      </w:r>
      <w:r>
        <w:rPr>
          <w:sz w:val="23"/>
        </w:rPr>
        <w:t>husbands.</w:t>
      </w:r>
    </w:p>
    <w:p w14:paraId="1DC3E369" w14:textId="77777777" w:rsidR="008576CA" w:rsidRDefault="00D4075F">
      <w:pPr>
        <w:pStyle w:val="a4"/>
        <w:numPr>
          <w:ilvl w:val="1"/>
          <w:numId w:val="2"/>
        </w:numPr>
        <w:tabs>
          <w:tab w:val="left" w:pos="873"/>
        </w:tabs>
        <w:spacing w:before="96"/>
        <w:ind w:left="872" w:hanging="360"/>
        <w:rPr>
          <w:sz w:val="23"/>
        </w:rPr>
      </w:pPr>
      <w:r>
        <w:rPr>
          <w:spacing w:val="-3"/>
          <w:sz w:val="23"/>
        </w:rPr>
        <w:t xml:space="preserve">Working </w:t>
      </w:r>
      <w:r>
        <w:rPr>
          <w:sz w:val="23"/>
        </w:rPr>
        <w:t>fathers.</w:t>
      </w:r>
    </w:p>
    <w:p w14:paraId="7EF8027D" w14:textId="77777777" w:rsidR="008576CA" w:rsidRDefault="00D4075F">
      <w:pPr>
        <w:pStyle w:val="a4"/>
        <w:numPr>
          <w:ilvl w:val="1"/>
          <w:numId w:val="2"/>
        </w:numPr>
        <w:tabs>
          <w:tab w:val="left" w:pos="890"/>
        </w:tabs>
        <w:rPr>
          <w:sz w:val="23"/>
        </w:rPr>
      </w:pPr>
      <w:r>
        <w:rPr>
          <w:sz w:val="23"/>
        </w:rPr>
        <w:t>Childless</w:t>
      </w:r>
      <w:r>
        <w:rPr>
          <w:spacing w:val="-5"/>
          <w:sz w:val="23"/>
        </w:rPr>
        <w:t xml:space="preserve"> </w:t>
      </w:r>
      <w:r>
        <w:rPr>
          <w:sz w:val="23"/>
        </w:rPr>
        <w:t>wives.</w:t>
      </w:r>
    </w:p>
    <w:p w14:paraId="0B848354" w14:textId="77777777" w:rsidR="008576CA" w:rsidRDefault="008576CA">
      <w:pPr>
        <w:pStyle w:val="a3"/>
        <w:rPr>
          <w:sz w:val="24"/>
        </w:rPr>
      </w:pPr>
    </w:p>
    <w:p w14:paraId="75AEE230" w14:textId="77777777" w:rsidR="008576CA" w:rsidRDefault="00D4075F">
      <w:pPr>
        <w:pStyle w:val="a4"/>
        <w:numPr>
          <w:ilvl w:val="0"/>
          <w:numId w:val="2"/>
        </w:numPr>
        <w:tabs>
          <w:tab w:val="left" w:pos="508"/>
          <w:tab w:val="left" w:pos="6723"/>
        </w:tabs>
        <w:spacing w:before="180"/>
        <w:ind w:left="508" w:hanging="339"/>
        <w:rPr>
          <w:sz w:val="23"/>
        </w:rPr>
      </w:pPr>
      <w:r>
        <w:rPr>
          <w:sz w:val="23"/>
        </w:rPr>
        <w:t xml:space="preserve">The blurring of working </w:t>
      </w:r>
      <w:r>
        <w:rPr>
          <w:spacing w:val="-3"/>
          <w:sz w:val="23"/>
        </w:rPr>
        <w:t xml:space="preserve">women’s </w:t>
      </w:r>
      <w:r>
        <w:rPr>
          <w:sz w:val="23"/>
        </w:rPr>
        <w:t>roles refers to the</w:t>
      </w:r>
      <w:r>
        <w:rPr>
          <w:spacing w:val="-9"/>
          <w:sz w:val="23"/>
        </w:rPr>
        <w:t xml:space="preserve"> </w:t>
      </w:r>
      <w:r>
        <w:rPr>
          <w:sz w:val="23"/>
        </w:rPr>
        <w:t>fact that</w:t>
      </w:r>
      <w:r>
        <w:rPr>
          <w:sz w:val="23"/>
          <w:u w:val="single"/>
        </w:rPr>
        <w:t xml:space="preserve"> </w:t>
      </w:r>
      <w:r>
        <w:rPr>
          <w:sz w:val="23"/>
          <w:u w:val="single"/>
        </w:rPr>
        <w:tab/>
      </w:r>
      <w:r>
        <w:rPr>
          <w:sz w:val="23"/>
        </w:rPr>
        <w:t>.</w:t>
      </w:r>
    </w:p>
    <w:p w14:paraId="51283FE0" w14:textId="77777777" w:rsidR="008576CA" w:rsidRDefault="00D4075F">
      <w:pPr>
        <w:pStyle w:val="a4"/>
        <w:numPr>
          <w:ilvl w:val="1"/>
          <w:numId w:val="2"/>
        </w:numPr>
        <w:tabs>
          <w:tab w:val="left" w:pos="890"/>
        </w:tabs>
        <w:rPr>
          <w:sz w:val="23"/>
        </w:rPr>
      </w:pPr>
      <w:r>
        <w:rPr>
          <w:sz w:val="23"/>
        </w:rPr>
        <w:t>the</w:t>
      </w:r>
      <w:r>
        <w:rPr>
          <w:sz w:val="23"/>
        </w:rPr>
        <w:t>ir home is also a place for kicking</w:t>
      </w:r>
      <w:r>
        <w:rPr>
          <w:spacing w:val="-5"/>
          <w:sz w:val="23"/>
        </w:rPr>
        <w:t xml:space="preserve"> </w:t>
      </w:r>
      <w:r>
        <w:rPr>
          <w:sz w:val="23"/>
        </w:rPr>
        <w:t>back</w:t>
      </w:r>
    </w:p>
    <w:p w14:paraId="102758B5" w14:textId="77777777" w:rsidR="008576CA" w:rsidRDefault="00D4075F">
      <w:pPr>
        <w:pStyle w:val="a4"/>
        <w:numPr>
          <w:ilvl w:val="1"/>
          <w:numId w:val="2"/>
        </w:numPr>
        <w:tabs>
          <w:tab w:val="left" w:pos="878"/>
        </w:tabs>
        <w:spacing w:before="96"/>
        <w:ind w:left="877" w:hanging="365"/>
        <w:rPr>
          <w:sz w:val="23"/>
        </w:rPr>
      </w:pPr>
      <w:r>
        <w:rPr>
          <w:sz w:val="23"/>
        </w:rPr>
        <w:t>they are both bread winners and</w:t>
      </w:r>
      <w:r>
        <w:rPr>
          <w:spacing w:val="-12"/>
          <w:sz w:val="23"/>
        </w:rPr>
        <w:t xml:space="preserve"> </w:t>
      </w:r>
      <w:r>
        <w:rPr>
          <w:sz w:val="23"/>
        </w:rPr>
        <w:t>housewives</w:t>
      </w:r>
    </w:p>
    <w:p w14:paraId="5082D38C" w14:textId="77777777" w:rsidR="008576CA" w:rsidRDefault="00D4075F">
      <w:pPr>
        <w:pStyle w:val="a4"/>
        <w:numPr>
          <w:ilvl w:val="1"/>
          <w:numId w:val="2"/>
        </w:numPr>
        <w:tabs>
          <w:tab w:val="left" w:pos="878"/>
        </w:tabs>
        <w:ind w:left="877" w:hanging="365"/>
        <w:rPr>
          <w:sz w:val="23"/>
        </w:rPr>
      </w:pPr>
      <w:r>
        <w:rPr>
          <w:sz w:val="23"/>
        </w:rPr>
        <w:t>there is often much housework left</w:t>
      </w:r>
      <w:r>
        <w:rPr>
          <w:spacing w:val="-3"/>
          <w:sz w:val="23"/>
        </w:rPr>
        <w:t xml:space="preserve"> </w:t>
      </w:r>
      <w:r>
        <w:rPr>
          <w:sz w:val="23"/>
        </w:rPr>
        <w:t>behind</w:t>
      </w:r>
    </w:p>
    <w:p w14:paraId="45FA79C0" w14:textId="77777777" w:rsidR="008576CA" w:rsidRDefault="00D4075F">
      <w:pPr>
        <w:pStyle w:val="a4"/>
        <w:numPr>
          <w:ilvl w:val="1"/>
          <w:numId w:val="2"/>
        </w:numPr>
        <w:tabs>
          <w:tab w:val="left" w:pos="890"/>
        </w:tabs>
        <w:spacing w:before="96"/>
        <w:rPr>
          <w:sz w:val="23"/>
        </w:rPr>
      </w:pPr>
      <w:r>
        <w:rPr>
          <w:sz w:val="23"/>
        </w:rPr>
        <w:t>it is difficult for them to leave their</w:t>
      </w:r>
      <w:r>
        <w:rPr>
          <w:spacing w:val="-7"/>
          <w:sz w:val="23"/>
        </w:rPr>
        <w:t xml:space="preserve"> </w:t>
      </w:r>
      <w:r>
        <w:rPr>
          <w:sz w:val="23"/>
        </w:rPr>
        <w:t>office</w:t>
      </w:r>
    </w:p>
    <w:p w14:paraId="351D9710" w14:textId="77777777" w:rsidR="008576CA" w:rsidRDefault="008576CA">
      <w:pPr>
        <w:pStyle w:val="a3"/>
        <w:rPr>
          <w:sz w:val="24"/>
        </w:rPr>
      </w:pPr>
    </w:p>
    <w:p w14:paraId="4B391242" w14:textId="77777777" w:rsidR="008576CA" w:rsidRDefault="00D4075F">
      <w:pPr>
        <w:pStyle w:val="a4"/>
        <w:numPr>
          <w:ilvl w:val="0"/>
          <w:numId w:val="2"/>
        </w:numPr>
        <w:tabs>
          <w:tab w:val="left" w:pos="508"/>
          <w:tab w:val="left" w:pos="6450"/>
        </w:tabs>
        <w:spacing w:before="179"/>
        <w:ind w:left="508" w:hanging="339"/>
        <w:rPr>
          <w:sz w:val="23"/>
        </w:rPr>
      </w:pPr>
      <w:r>
        <w:rPr>
          <w:sz w:val="23"/>
        </w:rPr>
        <w:t>The word “moola” (Line 4, Para. 4) most</w:t>
      </w:r>
      <w:r>
        <w:rPr>
          <w:spacing w:val="-12"/>
          <w:sz w:val="23"/>
        </w:rPr>
        <w:t xml:space="preserve"> </w:t>
      </w:r>
      <w:r>
        <w:rPr>
          <w:sz w:val="23"/>
        </w:rPr>
        <w:t>probably</w:t>
      </w:r>
      <w:r>
        <w:rPr>
          <w:spacing w:val="-1"/>
          <w:sz w:val="23"/>
        </w:rPr>
        <w:t xml:space="preserve"> </w:t>
      </w:r>
      <w:r>
        <w:rPr>
          <w:sz w:val="23"/>
        </w:rPr>
        <w:t>means</w:t>
      </w:r>
      <w:r>
        <w:rPr>
          <w:sz w:val="23"/>
          <w:u w:val="single"/>
        </w:rPr>
        <w:t xml:space="preserve"> </w:t>
      </w:r>
      <w:r>
        <w:rPr>
          <w:sz w:val="23"/>
          <w:u w:val="single"/>
        </w:rPr>
        <w:tab/>
      </w:r>
      <w:r>
        <w:rPr>
          <w:sz w:val="23"/>
        </w:rPr>
        <w:t>.</w:t>
      </w:r>
    </w:p>
    <w:p w14:paraId="677E58D2" w14:textId="77777777" w:rsidR="008576CA" w:rsidRDefault="00D4075F">
      <w:pPr>
        <w:pStyle w:val="a4"/>
        <w:numPr>
          <w:ilvl w:val="1"/>
          <w:numId w:val="2"/>
        </w:numPr>
        <w:tabs>
          <w:tab w:val="left" w:pos="890"/>
        </w:tabs>
        <w:spacing w:before="96"/>
        <w:rPr>
          <w:sz w:val="23"/>
        </w:rPr>
      </w:pPr>
      <w:r>
        <w:rPr>
          <w:sz w:val="23"/>
        </w:rPr>
        <w:t>skills</w:t>
      </w:r>
    </w:p>
    <w:p w14:paraId="7522713D" w14:textId="77777777" w:rsidR="008576CA" w:rsidRDefault="00D4075F">
      <w:pPr>
        <w:pStyle w:val="a4"/>
        <w:numPr>
          <w:ilvl w:val="1"/>
          <w:numId w:val="2"/>
        </w:numPr>
        <w:tabs>
          <w:tab w:val="left" w:pos="878"/>
        </w:tabs>
        <w:ind w:left="877" w:hanging="365"/>
        <w:rPr>
          <w:sz w:val="23"/>
        </w:rPr>
      </w:pPr>
      <w:r>
        <w:rPr>
          <w:sz w:val="23"/>
        </w:rPr>
        <w:t>energy</w:t>
      </w:r>
    </w:p>
    <w:p w14:paraId="455F2227" w14:textId="77777777" w:rsidR="008576CA" w:rsidRDefault="00D4075F">
      <w:pPr>
        <w:pStyle w:val="a4"/>
        <w:numPr>
          <w:ilvl w:val="1"/>
          <w:numId w:val="2"/>
        </w:numPr>
        <w:tabs>
          <w:tab w:val="left" w:pos="878"/>
        </w:tabs>
        <w:spacing w:before="96"/>
        <w:ind w:left="877" w:hanging="365"/>
        <w:rPr>
          <w:sz w:val="23"/>
        </w:rPr>
      </w:pPr>
      <w:r>
        <w:rPr>
          <w:sz w:val="23"/>
        </w:rPr>
        <w:t>earnings</w:t>
      </w:r>
    </w:p>
    <w:p w14:paraId="6DAE08B5" w14:textId="77777777" w:rsidR="008576CA" w:rsidRDefault="00D4075F">
      <w:pPr>
        <w:pStyle w:val="a4"/>
        <w:numPr>
          <w:ilvl w:val="1"/>
          <w:numId w:val="2"/>
        </w:numPr>
        <w:tabs>
          <w:tab w:val="left" w:pos="890"/>
        </w:tabs>
        <w:rPr>
          <w:sz w:val="23"/>
        </w:rPr>
      </w:pPr>
      <w:r>
        <w:rPr>
          <w:sz w:val="23"/>
        </w:rPr>
        <w:t>nutrition</w:t>
      </w:r>
    </w:p>
    <w:p w14:paraId="48910017" w14:textId="77777777" w:rsidR="008576CA" w:rsidRDefault="008576CA">
      <w:pPr>
        <w:pStyle w:val="a3"/>
        <w:rPr>
          <w:sz w:val="24"/>
        </w:rPr>
      </w:pPr>
    </w:p>
    <w:p w14:paraId="7DBD4167" w14:textId="77777777" w:rsidR="008576CA" w:rsidRDefault="00D4075F">
      <w:pPr>
        <w:pStyle w:val="a4"/>
        <w:numPr>
          <w:ilvl w:val="0"/>
          <w:numId w:val="2"/>
        </w:numPr>
        <w:tabs>
          <w:tab w:val="left" w:pos="508"/>
          <w:tab w:val="left" w:pos="5723"/>
        </w:tabs>
        <w:spacing w:before="180"/>
        <w:ind w:left="508" w:hanging="339"/>
        <w:rPr>
          <w:sz w:val="23"/>
        </w:rPr>
      </w:pPr>
      <w:r>
        <w:rPr>
          <w:sz w:val="23"/>
        </w:rPr>
        <w:t>The home front differs from the workplace</w:t>
      </w:r>
      <w:r>
        <w:rPr>
          <w:spacing w:val="-16"/>
          <w:sz w:val="23"/>
        </w:rPr>
        <w:t xml:space="preserve"> </w:t>
      </w:r>
      <w:r>
        <w:rPr>
          <w:sz w:val="23"/>
        </w:rPr>
        <w:t>in</w:t>
      </w:r>
      <w:r>
        <w:rPr>
          <w:spacing w:val="-2"/>
          <w:sz w:val="23"/>
        </w:rPr>
        <w:t xml:space="preserve"> </w:t>
      </w:r>
      <w:r>
        <w:rPr>
          <w:sz w:val="23"/>
        </w:rPr>
        <w:t>that</w:t>
      </w:r>
      <w:r>
        <w:rPr>
          <w:sz w:val="23"/>
          <w:u w:val="single"/>
        </w:rPr>
        <w:t xml:space="preserve"> </w:t>
      </w:r>
      <w:r>
        <w:rPr>
          <w:sz w:val="23"/>
          <w:u w:val="single"/>
        </w:rPr>
        <w:tab/>
      </w:r>
      <w:r>
        <w:rPr>
          <w:sz w:val="23"/>
        </w:rPr>
        <w:t>.</w:t>
      </w:r>
    </w:p>
    <w:p w14:paraId="6082FE75" w14:textId="77777777" w:rsidR="008576CA" w:rsidRDefault="00D4075F">
      <w:pPr>
        <w:pStyle w:val="a4"/>
        <w:numPr>
          <w:ilvl w:val="1"/>
          <w:numId w:val="2"/>
        </w:numPr>
        <w:tabs>
          <w:tab w:val="left" w:pos="890"/>
        </w:tabs>
        <w:rPr>
          <w:sz w:val="23"/>
        </w:rPr>
      </w:pPr>
      <w:r>
        <w:rPr>
          <w:sz w:val="23"/>
        </w:rPr>
        <w:t>family labor is often adequately</w:t>
      </w:r>
      <w:r>
        <w:rPr>
          <w:spacing w:val="-7"/>
          <w:sz w:val="23"/>
        </w:rPr>
        <w:t xml:space="preserve"> </w:t>
      </w:r>
      <w:r>
        <w:rPr>
          <w:sz w:val="23"/>
        </w:rPr>
        <w:t>rewarded</w:t>
      </w:r>
    </w:p>
    <w:p w14:paraId="1C68BA07" w14:textId="77777777" w:rsidR="008576CA" w:rsidRDefault="00D4075F">
      <w:pPr>
        <w:pStyle w:val="a4"/>
        <w:numPr>
          <w:ilvl w:val="1"/>
          <w:numId w:val="2"/>
        </w:numPr>
        <w:tabs>
          <w:tab w:val="left" w:pos="878"/>
        </w:tabs>
        <w:spacing w:before="96"/>
        <w:ind w:left="877" w:hanging="365"/>
        <w:rPr>
          <w:sz w:val="23"/>
        </w:rPr>
      </w:pPr>
      <w:r>
        <w:rPr>
          <w:sz w:val="23"/>
        </w:rPr>
        <w:t>home is hardly a cozier working</w:t>
      </w:r>
      <w:r>
        <w:rPr>
          <w:spacing w:val="-12"/>
          <w:sz w:val="23"/>
        </w:rPr>
        <w:t xml:space="preserve"> </w:t>
      </w:r>
      <w:r>
        <w:rPr>
          <w:sz w:val="23"/>
        </w:rPr>
        <w:t>environment</w:t>
      </w:r>
    </w:p>
    <w:p w14:paraId="78B56B1E" w14:textId="77777777" w:rsidR="008576CA" w:rsidRDefault="00D4075F">
      <w:pPr>
        <w:pStyle w:val="a4"/>
        <w:numPr>
          <w:ilvl w:val="1"/>
          <w:numId w:val="2"/>
        </w:numPr>
        <w:tabs>
          <w:tab w:val="left" w:pos="878"/>
        </w:tabs>
        <w:ind w:left="877" w:hanging="365"/>
        <w:rPr>
          <w:sz w:val="23"/>
        </w:rPr>
      </w:pPr>
      <w:r>
        <w:rPr>
          <w:sz w:val="23"/>
        </w:rPr>
        <w:t>household tasks are generally more</w:t>
      </w:r>
      <w:r>
        <w:rPr>
          <w:spacing w:val="-11"/>
          <w:sz w:val="23"/>
        </w:rPr>
        <w:t xml:space="preserve"> </w:t>
      </w:r>
      <w:r>
        <w:rPr>
          <w:sz w:val="23"/>
        </w:rPr>
        <w:t>motivating</w:t>
      </w:r>
    </w:p>
    <w:p w14:paraId="62DB502A" w14:textId="77777777" w:rsidR="008576CA" w:rsidRDefault="00D4075F">
      <w:pPr>
        <w:pStyle w:val="a4"/>
        <w:numPr>
          <w:ilvl w:val="1"/>
          <w:numId w:val="2"/>
        </w:numPr>
        <w:tabs>
          <w:tab w:val="left" w:pos="890"/>
        </w:tabs>
        <w:spacing w:before="96"/>
        <w:rPr>
          <w:sz w:val="23"/>
        </w:rPr>
      </w:pPr>
      <w:r>
        <w:rPr>
          <w:sz w:val="23"/>
        </w:rPr>
        <w:t>division of labor at home is seldom</w:t>
      </w:r>
      <w:r>
        <w:rPr>
          <w:spacing w:val="-9"/>
          <w:sz w:val="23"/>
        </w:rPr>
        <w:t xml:space="preserve"> </w:t>
      </w:r>
      <w:r>
        <w:rPr>
          <w:sz w:val="23"/>
        </w:rPr>
        <w:t>clear-cut</w:t>
      </w:r>
    </w:p>
    <w:p w14:paraId="129F3540" w14:textId="77777777" w:rsidR="008576CA" w:rsidRDefault="008576CA">
      <w:pPr>
        <w:pStyle w:val="a4"/>
        <w:tabs>
          <w:tab w:val="left" w:pos="890"/>
        </w:tabs>
        <w:spacing w:before="96"/>
        <w:ind w:left="512" w:firstLine="0"/>
        <w:rPr>
          <w:sz w:val="23"/>
        </w:rPr>
      </w:pPr>
    </w:p>
    <w:p w14:paraId="00CA9180" w14:textId="77777777" w:rsidR="008576CA" w:rsidRDefault="008576CA">
      <w:pPr>
        <w:pStyle w:val="a4"/>
        <w:tabs>
          <w:tab w:val="left" w:pos="890"/>
        </w:tabs>
        <w:spacing w:before="96"/>
        <w:ind w:left="512" w:firstLine="0"/>
        <w:rPr>
          <w:sz w:val="23"/>
        </w:rPr>
      </w:pPr>
    </w:p>
    <w:p w14:paraId="763C8648" w14:textId="77777777" w:rsidR="008576CA" w:rsidRDefault="008576CA">
      <w:pPr>
        <w:pStyle w:val="a4"/>
        <w:tabs>
          <w:tab w:val="left" w:pos="890"/>
        </w:tabs>
        <w:spacing w:before="96"/>
        <w:ind w:left="512" w:firstLine="0"/>
        <w:rPr>
          <w:sz w:val="23"/>
        </w:rPr>
      </w:pPr>
    </w:p>
    <w:p w14:paraId="0AF86D80" w14:textId="77777777" w:rsidR="008576CA" w:rsidRDefault="008576CA">
      <w:pPr>
        <w:pStyle w:val="a4"/>
        <w:tabs>
          <w:tab w:val="left" w:pos="890"/>
        </w:tabs>
        <w:spacing w:before="96"/>
        <w:ind w:left="512" w:firstLine="0"/>
        <w:rPr>
          <w:sz w:val="23"/>
        </w:rPr>
      </w:pPr>
    </w:p>
    <w:p w14:paraId="778D7162" w14:textId="77777777" w:rsidR="008576CA" w:rsidRDefault="008576CA">
      <w:pPr>
        <w:pStyle w:val="a4"/>
        <w:tabs>
          <w:tab w:val="left" w:pos="890"/>
        </w:tabs>
        <w:spacing w:before="96"/>
        <w:ind w:left="512" w:firstLine="0"/>
        <w:rPr>
          <w:sz w:val="23"/>
        </w:rPr>
      </w:pPr>
    </w:p>
    <w:p w14:paraId="0843AB0D" w14:textId="77777777" w:rsidR="008576CA" w:rsidRDefault="008576CA">
      <w:pPr>
        <w:pStyle w:val="a4"/>
        <w:tabs>
          <w:tab w:val="left" w:pos="890"/>
        </w:tabs>
        <w:spacing w:before="96"/>
        <w:ind w:left="512" w:firstLine="0"/>
        <w:rPr>
          <w:sz w:val="23"/>
        </w:rPr>
      </w:pPr>
    </w:p>
    <w:p w14:paraId="2705BB4F" w14:textId="77777777" w:rsidR="008576CA" w:rsidRDefault="00D4075F">
      <w:pPr>
        <w:pStyle w:val="2"/>
        <w:spacing w:before="80"/>
        <w:ind w:left="4069"/>
      </w:pPr>
      <w:r>
        <w:lastRenderedPageBreak/>
        <w:t>Text 2</w:t>
      </w:r>
    </w:p>
    <w:p w14:paraId="21EF9846" w14:textId="77777777" w:rsidR="008576CA" w:rsidRDefault="008576CA">
      <w:pPr>
        <w:pStyle w:val="a3"/>
        <w:rPr>
          <w:b/>
          <w:sz w:val="24"/>
        </w:rPr>
      </w:pPr>
    </w:p>
    <w:p w14:paraId="7FB16F58" w14:textId="77777777" w:rsidR="008576CA" w:rsidRDefault="00D4075F">
      <w:pPr>
        <w:pStyle w:val="a3"/>
        <w:spacing w:before="148" w:line="312" w:lineRule="auto"/>
        <w:ind w:left="169" w:right="1354" w:firstLine="458"/>
        <w:jc w:val="both"/>
      </w:pPr>
      <w:r>
        <w:t xml:space="preserve">For years, studies have found that first-generation college students – those who do not have a parent with a college degree – lag other students on a </w:t>
      </w:r>
      <w:proofErr w:type="gramStart"/>
      <w:r>
        <w:t>range  of</w:t>
      </w:r>
      <w:proofErr w:type="gramEnd"/>
      <w:r>
        <w:t xml:space="preserve"> education achievement factors. Their grades are </w:t>
      </w:r>
      <w:proofErr w:type="gramStart"/>
      <w:r>
        <w:t>lower</w:t>
      </w:r>
      <w:proofErr w:type="gramEnd"/>
      <w:r>
        <w:t xml:space="preserve"> and their dropout rates are high</w:t>
      </w:r>
      <w:r>
        <w:t>er. But since such students are most likely to advance economically if they succeed in higher education, colleges and universities have pushed for decades to recruit more of them. This has created “a paradox” in that recruiting first-generation students, b</w:t>
      </w:r>
      <w:r>
        <w:t xml:space="preserve">ut then watching many of them fail, means that higher education has “continued to reproduce and widen, rather than close” an achievement gap based on social class, according to the depressing beginning of a paper forthcoming in the journal </w:t>
      </w:r>
      <w:r>
        <w:rPr>
          <w:i/>
        </w:rPr>
        <w:t>Psychological</w:t>
      </w:r>
      <w:r>
        <w:rPr>
          <w:i/>
          <w:spacing w:val="-5"/>
        </w:rPr>
        <w:t xml:space="preserve"> </w:t>
      </w:r>
      <w:r>
        <w:rPr>
          <w:i/>
        </w:rPr>
        <w:t>Sc</w:t>
      </w:r>
      <w:r>
        <w:rPr>
          <w:i/>
        </w:rPr>
        <w:t>ience</w:t>
      </w:r>
      <w:r>
        <w:t>.</w:t>
      </w:r>
    </w:p>
    <w:p w14:paraId="550992D5" w14:textId="77777777" w:rsidR="008576CA" w:rsidRDefault="00D4075F">
      <w:pPr>
        <w:pStyle w:val="a3"/>
        <w:spacing w:before="1" w:line="312" w:lineRule="auto"/>
        <w:ind w:left="169" w:right="1349" w:firstLine="458"/>
        <w:jc w:val="both"/>
      </w:pPr>
      <w:r>
        <w:t xml:space="preserve">But the article is actually quite optimistic, as it outlines a potential solution </w:t>
      </w:r>
      <w:proofErr w:type="gramStart"/>
      <w:r>
        <w:t>to  this</w:t>
      </w:r>
      <w:proofErr w:type="gramEnd"/>
      <w:r>
        <w:t xml:space="preserve"> problem, suggesting that an approach (which involves a one-hour, next-to-no-cost program) can close 63 percent of the achievement gap (measured by such factor</w:t>
      </w:r>
      <w:r>
        <w:t>s as grades) between first-generation and other</w:t>
      </w:r>
      <w:r>
        <w:rPr>
          <w:spacing w:val="-4"/>
        </w:rPr>
        <w:t xml:space="preserve"> </w:t>
      </w:r>
      <w:r>
        <w:t>students.</w:t>
      </w:r>
    </w:p>
    <w:p w14:paraId="6B52C5A0" w14:textId="77777777" w:rsidR="008576CA" w:rsidRDefault="00D4075F">
      <w:pPr>
        <w:pStyle w:val="a3"/>
        <w:spacing w:before="3" w:line="312" w:lineRule="auto"/>
        <w:ind w:left="169" w:right="1352" w:firstLine="458"/>
        <w:jc w:val="both"/>
      </w:pPr>
      <w:r>
        <w:t>The authors of the paper are from different universities, and their findings are based on a study involving 147 students (who completed the project) at an unnamed private university. First generatio</w:t>
      </w:r>
      <w:r>
        <w:t xml:space="preserve">n was defined as not having a parent </w:t>
      </w:r>
      <w:proofErr w:type="gramStart"/>
      <w:r>
        <w:t>with  a</w:t>
      </w:r>
      <w:proofErr w:type="gramEnd"/>
      <w:r>
        <w:t xml:space="preserve"> four-year college degree. Most of the first-generation students (59.1 percent) were recipients of Pell Grants, a federal grant for undergraduates with financial need, while </w:t>
      </w:r>
      <w:r>
        <w:rPr>
          <w:spacing w:val="6"/>
        </w:rPr>
        <w:t xml:space="preserve">this was true only for 8.6 percent of </w:t>
      </w:r>
      <w:r>
        <w:rPr>
          <w:spacing w:val="6"/>
        </w:rPr>
        <w:t xml:space="preserve">the students with at least one parent with a </w:t>
      </w:r>
      <w:r>
        <w:t>four-year</w:t>
      </w:r>
      <w:r>
        <w:rPr>
          <w:spacing w:val="-4"/>
        </w:rPr>
        <w:t xml:space="preserve"> </w:t>
      </w:r>
      <w:r>
        <w:t>degree.</w:t>
      </w:r>
    </w:p>
    <w:p w14:paraId="61747991" w14:textId="77777777" w:rsidR="008576CA" w:rsidRDefault="00D4075F">
      <w:pPr>
        <w:pStyle w:val="a3"/>
        <w:spacing w:line="312" w:lineRule="auto"/>
        <w:ind w:left="169" w:right="1442" w:firstLine="475"/>
        <w:jc w:val="both"/>
      </w:pPr>
      <w:r>
        <w:t xml:space="preserve">Their thesis – that a relatively modest </w:t>
      </w:r>
      <w:r>
        <w:rPr>
          <w:spacing w:val="1"/>
        </w:rPr>
        <w:t xml:space="preserve">intervention </w:t>
      </w:r>
      <w:r>
        <w:t xml:space="preserve">could have a big impact </w:t>
      </w:r>
      <w:proofErr w:type="gramStart"/>
      <w:r>
        <w:t>–  was</w:t>
      </w:r>
      <w:proofErr w:type="gramEnd"/>
      <w:r>
        <w:t xml:space="preserve"> based on the view that first-generation students may be most lacking not in potential but in </w:t>
      </w:r>
      <w:r>
        <w:t xml:space="preserve">practical knowledge about how to deal with the issues that face most college students. They cite past research by several authors to show that this is </w:t>
      </w:r>
      <w:proofErr w:type="gramStart"/>
      <w:r>
        <w:t>the  gap</w:t>
      </w:r>
      <w:proofErr w:type="gramEnd"/>
      <w:r>
        <w:t xml:space="preserve"> that must be narrowed to close the achievement</w:t>
      </w:r>
      <w:r>
        <w:rPr>
          <w:spacing w:val="-13"/>
        </w:rPr>
        <w:t xml:space="preserve"> </w:t>
      </w:r>
      <w:r>
        <w:t>gap.</w:t>
      </w:r>
    </w:p>
    <w:p w14:paraId="4C68A5FD" w14:textId="77777777" w:rsidR="008576CA" w:rsidRDefault="00D4075F">
      <w:pPr>
        <w:pStyle w:val="a3"/>
        <w:spacing w:before="2" w:line="312" w:lineRule="auto"/>
        <w:ind w:left="169" w:right="1356" w:firstLine="458"/>
        <w:jc w:val="both"/>
      </w:pPr>
      <w:r>
        <w:t xml:space="preserve">Many first-generation students “struggle to </w:t>
      </w:r>
      <w:r>
        <w:t>navigate the middle-class culture of higher education, learn the ‘rules of the game,’ and take advantage of college resources,” they write. And this becomes more of a problem when colleges don’t talk about the class advantages and disadvantages of differen</w:t>
      </w:r>
      <w:r>
        <w:t>t groups of students. “Because US colleges and universities seldom acknowledge how social class can affect students’ educational experiences, many first-generation students lack insight about why they are struggling and do not understand how students ‘like</w:t>
      </w:r>
      <w:r>
        <w:t xml:space="preserve"> them’ can improve.”</w:t>
      </w:r>
    </w:p>
    <w:p w14:paraId="65B4AD7B" w14:textId="77777777" w:rsidR="008576CA" w:rsidRDefault="00D4075F">
      <w:pPr>
        <w:pStyle w:val="a4"/>
        <w:numPr>
          <w:ilvl w:val="0"/>
          <w:numId w:val="2"/>
        </w:numPr>
        <w:tabs>
          <w:tab w:val="left" w:pos="513"/>
          <w:tab w:val="left" w:pos="5298"/>
        </w:tabs>
        <w:spacing w:before="94"/>
        <w:ind w:left="512" w:hanging="343"/>
        <w:rPr>
          <w:sz w:val="23"/>
        </w:rPr>
      </w:pPr>
      <w:r>
        <w:rPr>
          <w:sz w:val="23"/>
        </w:rPr>
        <w:lastRenderedPageBreak/>
        <w:t>Recruiting more first-generation</w:t>
      </w:r>
      <w:r>
        <w:rPr>
          <w:spacing w:val="-10"/>
          <w:sz w:val="23"/>
        </w:rPr>
        <w:t xml:space="preserve"> </w:t>
      </w:r>
      <w:r>
        <w:rPr>
          <w:sz w:val="23"/>
        </w:rPr>
        <w:t>students</w:t>
      </w:r>
      <w:r>
        <w:rPr>
          <w:spacing w:val="-1"/>
          <w:sz w:val="23"/>
        </w:rPr>
        <w:t xml:space="preserve"> </w:t>
      </w:r>
      <w:r>
        <w:rPr>
          <w:sz w:val="23"/>
        </w:rPr>
        <w:t>has</w:t>
      </w:r>
      <w:r>
        <w:rPr>
          <w:sz w:val="23"/>
          <w:u w:val="single"/>
        </w:rPr>
        <w:t xml:space="preserve"> </w:t>
      </w:r>
      <w:r>
        <w:rPr>
          <w:sz w:val="23"/>
          <w:u w:val="single"/>
        </w:rPr>
        <w:tab/>
      </w:r>
      <w:r>
        <w:rPr>
          <w:sz w:val="23"/>
        </w:rPr>
        <w:t>.</w:t>
      </w:r>
    </w:p>
    <w:p w14:paraId="5F7027F7" w14:textId="77777777" w:rsidR="008576CA" w:rsidRDefault="00D4075F">
      <w:pPr>
        <w:pStyle w:val="a4"/>
        <w:numPr>
          <w:ilvl w:val="1"/>
          <w:numId w:val="2"/>
        </w:numPr>
        <w:tabs>
          <w:tab w:val="left" w:pos="890"/>
        </w:tabs>
        <w:spacing w:before="96"/>
        <w:rPr>
          <w:sz w:val="23"/>
        </w:rPr>
      </w:pPr>
      <w:r>
        <w:rPr>
          <w:sz w:val="23"/>
        </w:rPr>
        <w:t>reduced their dropout</w:t>
      </w:r>
      <w:r>
        <w:rPr>
          <w:spacing w:val="-6"/>
          <w:sz w:val="23"/>
        </w:rPr>
        <w:t xml:space="preserve"> </w:t>
      </w:r>
      <w:r>
        <w:rPr>
          <w:sz w:val="23"/>
        </w:rPr>
        <w:t>rates</w:t>
      </w:r>
    </w:p>
    <w:p w14:paraId="6CBA183A" w14:textId="77777777" w:rsidR="008576CA" w:rsidRDefault="00D4075F">
      <w:pPr>
        <w:pStyle w:val="a4"/>
        <w:numPr>
          <w:ilvl w:val="1"/>
          <w:numId w:val="2"/>
        </w:numPr>
        <w:tabs>
          <w:tab w:val="left" w:pos="878"/>
        </w:tabs>
        <w:ind w:left="877" w:hanging="365"/>
        <w:rPr>
          <w:sz w:val="23"/>
        </w:rPr>
      </w:pPr>
      <w:r>
        <w:rPr>
          <w:sz w:val="23"/>
        </w:rPr>
        <w:t>narrowed the achievement</w:t>
      </w:r>
      <w:r>
        <w:rPr>
          <w:spacing w:val="-5"/>
          <w:sz w:val="23"/>
        </w:rPr>
        <w:t xml:space="preserve"> </w:t>
      </w:r>
      <w:r>
        <w:rPr>
          <w:sz w:val="23"/>
        </w:rPr>
        <w:t>gap</w:t>
      </w:r>
    </w:p>
    <w:p w14:paraId="3A405FAF" w14:textId="77777777" w:rsidR="008576CA" w:rsidRDefault="00D4075F">
      <w:pPr>
        <w:pStyle w:val="a4"/>
        <w:numPr>
          <w:ilvl w:val="1"/>
          <w:numId w:val="2"/>
        </w:numPr>
        <w:tabs>
          <w:tab w:val="left" w:pos="878"/>
        </w:tabs>
        <w:spacing w:before="96"/>
        <w:ind w:left="877" w:hanging="365"/>
        <w:rPr>
          <w:sz w:val="23"/>
        </w:rPr>
      </w:pPr>
      <w:r>
        <w:rPr>
          <w:sz w:val="23"/>
        </w:rPr>
        <w:t>missed its original</w:t>
      </w:r>
      <w:r>
        <w:rPr>
          <w:spacing w:val="-9"/>
          <w:sz w:val="23"/>
        </w:rPr>
        <w:t xml:space="preserve"> </w:t>
      </w:r>
      <w:r>
        <w:rPr>
          <w:sz w:val="23"/>
        </w:rPr>
        <w:t>purpose</w:t>
      </w:r>
    </w:p>
    <w:p w14:paraId="52A384BB" w14:textId="77777777" w:rsidR="008576CA" w:rsidRDefault="00D4075F">
      <w:pPr>
        <w:pStyle w:val="a4"/>
        <w:numPr>
          <w:ilvl w:val="1"/>
          <w:numId w:val="2"/>
        </w:numPr>
        <w:tabs>
          <w:tab w:val="left" w:pos="890"/>
        </w:tabs>
        <w:rPr>
          <w:sz w:val="23"/>
        </w:rPr>
      </w:pPr>
      <w:r>
        <w:rPr>
          <w:sz w:val="23"/>
        </w:rPr>
        <w:t>depressed college</w:t>
      </w:r>
      <w:r>
        <w:rPr>
          <w:spacing w:val="-7"/>
          <w:sz w:val="23"/>
        </w:rPr>
        <w:t xml:space="preserve"> </w:t>
      </w:r>
      <w:r>
        <w:rPr>
          <w:sz w:val="23"/>
        </w:rPr>
        <w:t>students</w:t>
      </w:r>
    </w:p>
    <w:p w14:paraId="6627D0B3" w14:textId="77777777" w:rsidR="008576CA" w:rsidRDefault="008576CA">
      <w:pPr>
        <w:pStyle w:val="a3"/>
        <w:rPr>
          <w:sz w:val="24"/>
        </w:rPr>
      </w:pPr>
    </w:p>
    <w:p w14:paraId="207E49E8" w14:textId="77777777" w:rsidR="008576CA" w:rsidRDefault="00D4075F">
      <w:pPr>
        <w:pStyle w:val="a4"/>
        <w:numPr>
          <w:ilvl w:val="0"/>
          <w:numId w:val="2"/>
        </w:numPr>
        <w:tabs>
          <w:tab w:val="left" w:pos="508"/>
          <w:tab w:val="left" w:pos="6378"/>
        </w:tabs>
        <w:spacing w:before="180"/>
        <w:ind w:left="508" w:hanging="339"/>
        <w:rPr>
          <w:sz w:val="23"/>
        </w:rPr>
      </w:pPr>
      <w:r>
        <w:rPr>
          <w:sz w:val="23"/>
        </w:rPr>
        <w:t>The authors of the research article are</w:t>
      </w:r>
      <w:r>
        <w:rPr>
          <w:spacing w:val="-14"/>
          <w:sz w:val="23"/>
        </w:rPr>
        <w:t xml:space="preserve"> </w:t>
      </w:r>
      <w:r>
        <w:rPr>
          <w:sz w:val="23"/>
        </w:rPr>
        <w:t>optimistic</w:t>
      </w:r>
      <w:r>
        <w:rPr>
          <w:spacing w:val="-3"/>
          <w:sz w:val="23"/>
        </w:rPr>
        <w:t xml:space="preserve"> </w:t>
      </w:r>
      <w:r>
        <w:rPr>
          <w:sz w:val="23"/>
        </w:rPr>
        <w:t>because</w:t>
      </w:r>
      <w:r>
        <w:rPr>
          <w:sz w:val="23"/>
          <w:u w:val="single"/>
        </w:rPr>
        <w:t xml:space="preserve"> </w:t>
      </w:r>
      <w:r>
        <w:rPr>
          <w:sz w:val="23"/>
          <w:u w:val="single"/>
        </w:rPr>
        <w:tab/>
      </w:r>
      <w:r>
        <w:rPr>
          <w:sz w:val="23"/>
        </w:rPr>
        <w:t>.</w:t>
      </w:r>
    </w:p>
    <w:p w14:paraId="27E60BD2" w14:textId="77777777" w:rsidR="008576CA" w:rsidRDefault="00D4075F">
      <w:pPr>
        <w:pStyle w:val="a4"/>
        <w:numPr>
          <w:ilvl w:val="1"/>
          <w:numId w:val="2"/>
        </w:numPr>
        <w:tabs>
          <w:tab w:val="left" w:pos="890"/>
        </w:tabs>
        <w:rPr>
          <w:sz w:val="23"/>
        </w:rPr>
      </w:pPr>
      <w:r>
        <w:rPr>
          <w:sz w:val="23"/>
        </w:rPr>
        <w:t xml:space="preserve">their </w:t>
      </w:r>
      <w:r>
        <w:rPr>
          <w:sz w:val="23"/>
        </w:rPr>
        <w:t>findings appeal to</w:t>
      </w:r>
      <w:r>
        <w:rPr>
          <w:spacing w:val="-11"/>
          <w:sz w:val="23"/>
        </w:rPr>
        <w:t xml:space="preserve"> </w:t>
      </w:r>
      <w:r>
        <w:rPr>
          <w:sz w:val="23"/>
        </w:rPr>
        <w:t>students</w:t>
      </w:r>
    </w:p>
    <w:p w14:paraId="3F603627" w14:textId="77777777" w:rsidR="008576CA" w:rsidRDefault="00D4075F">
      <w:pPr>
        <w:pStyle w:val="a4"/>
        <w:numPr>
          <w:ilvl w:val="1"/>
          <w:numId w:val="2"/>
        </w:numPr>
        <w:tabs>
          <w:tab w:val="left" w:pos="878"/>
        </w:tabs>
        <w:spacing w:before="96"/>
        <w:ind w:left="877" w:hanging="365"/>
        <w:rPr>
          <w:sz w:val="23"/>
        </w:rPr>
      </w:pPr>
      <w:r>
        <w:rPr>
          <w:sz w:val="23"/>
        </w:rPr>
        <w:t>the recruiting rate has</w:t>
      </w:r>
      <w:r>
        <w:rPr>
          <w:spacing w:val="-11"/>
          <w:sz w:val="23"/>
        </w:rPr>
        <w:t xml:space="preserve"> </w:t>
      </w:r>
      <w:r>
        <w:rPr>
          <w:sz w:val="23"/>
        </w:rPr>
        <w:t>increased</w:t>
      </w:r>
    </w:p>
    <w:p w14:paraId="690A5F37" w14:textId="77777777" w:rsidR="008576CA" w:rsidRDefault="00D4075F">
      <w:pPr>
        <w:pStyle w:val="a4"/>
        <w:numPr>
          <w:ilvl w:val="1"/>
          <w:numId w:val="2"/>
        </w:numPr>
        <w:tabs>
          <w:tab w:val="left" w:pos="878"/>
        </w:tabs>
        <w:spacing w:before="96"/>
        <w:ind w:left="877" w:hanging="365"/>
        <w:rPr>
          <w:sz w:val="23"/>
        </w:rPr>
      </w:pPr>
      <w:r>
        <w:rPr>
          <w:sz w:val="23"/>
        </w:rPr>
        <w:t>the problem is</w:t>
      </w:r>
      <w:r>
        <w:rPr>
          <w:spacing w:val="-6"/>
          <w:sz w:val="23"/>
        </w:rPr>
        <w:t xml:space="preserve"> </w:t>
      </w:r>
      <w:r>
        <w:rPr>
          <w:sz w:val="23"/>
        </w:rPr>
        <w:t>solvable</w:t>
      </w:r>
    </w:p>
    <w:p w14:paraId="4DF3B425" w14:textId="77777777" w:rsidR="008576CA" w:rsidRDefault="00D4075F">
      <w:pPr>
        <w:pStyle w:val="a4"/>
        <w:numPr>
          <w:ilvl w:val="1"/>
          <w:numId w:val="2"/>
        </w:numPr>
        <w:tabs>
          <w:tab w:val="left" w:pos="890"/>
        </w:tabs>
        <w:rPr>
          <w:sz w:val="23"/>
        </w:rPr>
      </w:pPr>
      <w:r>
        <w:rPr>
          <w:sz w:val="23"/>
        </w:rPr>
        <w:t>their approach is</w:t>
      </w:r>
      <w:r>
        <w:rPr>
          <w:spacing w:val="-5"/>
          <w:sz w:val="23"/>
        </w:rPr>
        <w:t xml:space="preserve"> </w:t>
      </w:r>
      <w:r>
        <w:rPr>
          <w:sz w:val="23"/>
        </w:rPr>
        <w:t>costless</w:t>
      </w:r>
    </w:p>
    <w:p w14:paraId="1952D040" w14:textId="77777777" w:rsidR="008576CA" w:rsidRDefault="008576CA">
      <w:pPr>
        <w:pStyle w:val="a3"/>
        <w:rPr>
          <w:sz w:val="24"/>
        </w:rPr>
      </w:pPr>
    </w:p>
    <w:p w14:paraId="190BF4CE" w14:textId="77777777" w:rsidR="008576CA" w:rsidRDefault="00D4075F">
      <w:pPr>
        <w:pStyle w:val="a4"/>
        <w:numPr>
          <w:ilvl w:val="0"/>
          <w:numId w:val="2"/>
        </w:numPr>
        <w:tabs>
          <w:tab w:val="left" w:pos="508"/>
          <w:tab w:val="left" w:pos="6085"/>
        </w:tabs>
        <w:spacing w:before="180"/>
        <w:ind w:left="508" w:hanging="339"/>
        <w:rPr>
          <w:sz w:val="23"/>
        </w:rPr>
      </w:pPr>
      <w:r>
        <w:rPr>
          <w:sz w:val="23"/>
        </w:rPr>
        <w:t>The study suggests that most</w:t>
      </w:r>
      <w:r>
        <w:rPr>
          <w:spacing w:val="-12"/>
          <w:sz w:val="23"/>
        </w:rPr>
        <w:t xml:space="preserve"> </w:t>
      </w:r>
      <w:r>
        <w:rPr>
          <w:sz w:val="23"/>
        </w:rPr>
        <w:t>first-generation</w:t>
      </w:r>
      <w:r>
        <w:rPr>
          <w:spacing w:val="-2"/>
          <w:sz w:val="23"/>
        </w:rPr>
        <w:t xml:space="preserve"> </w:t>
      </w:r>
      <w:r>
        <w:rPr>
          <w:sz w:val="23"/>
        </w:rPr>
        <w:t>students</w:t>
      </w:r>
      <w:r>
        <w:rPr>
          <w:sz w:val="23"/>
          <w:u w:val="single"/>
        </w:rPr>
        <w:t xml:space="preserve"> </w:t>
      </w:r>
      <w:r>
        <w:rPr>
          <w:sz w:val="23"/>
          <w:u w:val="single"/>
        </w:rPr>
        <w:tab/>
      </w:r>
      <w:r>
        <w:rPr>
          <w:sz w:val="23"/>
        </w:rPr>
        <w:t>.</w:t>
      </w:r>
    </w:p>
    <w:p w14:paraId="7ABB363C" w14:textId="77777777" w:rsidR="008576CA" w:rsidRDefault="00D4075F">
      <w:pPr>
        <w:pStyle w:val="a4"/>
        <w:numPr>
          <w:ilvl w:val="1"/>
          <w:numId w:val="2"/>
        </w:numPr>
        <w:tabs>
          <w:tab w:val="left" w:pos="890"/>
        </w:tabs>
        <w:rPr>
          <w:sz w:val="23"/>
        </w:rPr>
      </w:pPr>
      <w:r>
        <w:rPr>
          <w:sz w:val="23"/>
        </w:rPr>
        <w:t>are from single-parent</w:t>
      </w:r>
      <w:r>
        <w:rPr>
          <w:spacing w:val="-1"/>
          <w:sz w:val="23"/>
        </w:rPr>
        <w:t xml:space="preserve"> </w:t>
      </w:r>
      <w:r>
        <w:rPr>
          <w:sz w:val="23"/>
        </w:rPr>
        <w:t>families</w:t>
      </w:r>
    </w:p>
    <w:p w14:paraId="7B1C8CDC" w14:textId="77777777" w:rsidR="008576CA" w:rsidRDefault="00D4075F">
      <w:pPr>
        <w:pStyle w:val="a4"/>
        <w:numPr>
          <w:ilvl w:val="1"/>
          <w:numId w:val="2"/>
        </w:numPr>
        <w:tabs>
          <w:tab w:val="left" w:pos="878"/>
        </w:tabs>
        <w:spacing w:before="96"/>
        <w:ind w:left="877" w:hanging="365"/>
        <w:rPr>
          <w:sz w:val="23"/>
        </w:rPr>
      </w:pPr>
      <w:r>
        <w:rPr>
          <w:sz w:val="23"/>
        </w:rPr>
        <w:t>study at private</w:t>
      </w:r>
      <w:r>
        <w:rPr>
          <w:spacing w:val="-5"/>
          <w:sz w:val="23"/>
        </w:rPr>
        <w:t xml:space="preserve"> </w:t>
      </w:r>
      <w:r>
        <w:rPr>
          <w:sz w:val="23"/>
        </w:rPr>
        <w:t>universities</w:t>
      </w:r>
    </w:p>
    <w:p w14:paraId="1154D7E0" w14:textId="77777777" w:rsidR="008576CA" w:rsidRDefault="00D4075F">
      <w:pPr>
        <w:pStyle w:val="a4"/>
        <w:numPr>
          <w:ilvl w:val="1"/>
          <w:numId w:val="2"/>
        </w:numPr>
        <w:tabs>
          <w:tab w:val="left" w:pos="878"/>
        </w:tabs>
        <w:ind w:left="877" w:hanging="365"/>
        <w:rPr>
          <w:sz w:val="23"/>
        </w:rPr>
      </w:pPr>
      <w:r>
        <w:rPr>
          <w:sz w:val="23"/>
        </w:rPr>
        <w:t xml:space="preserve">are in need of </w:t>
      </w:r>
      <w:r>
        <w:rPr>
          <w:sz w:val="23"/>
        </w:rPr>
        <w:t>financial</w:t>
      </w:r>
      <w:r>
        <w:rPr>
          <w:spacing w:val="-8"/>
          <w:sz w:val="23"/>
        </w:rPr>
        <w:t xml:space="preserve"> </w:t>
      </w:r>
      <w:r>
        <w:rPr>
          <w:sz w:val="23"/>
        </w:rPr>
        <w:t>support</w:t>
      </w:r>
    </w:p>
    <w:p w14:paraId="7EEA5AE7" w14:textId="77777777" w:rsidR="008576CA" w:rsidRDefault="00D4075F">
      <w:pPr>
        <w:pStyle w:val="a4"/>
        <w:numPr>
          <w:ilvl w:val="1"/>
          <w:numId w:val="2"/>
        </w:numPr>
        <w:tabs>
          <w:tab w:val="left" w:pos="890"/>
        </w:tabs>
        <w:spacing w:before="96"/>
        <w:rPr>
          <w:sz w:val="23"/>
        </w:rPr>
      </w:pPr>
      <w:r>
        <w:rPr>
          <w:sz w:val="23"/>
        </w:rPr>
        <w:t>have failed their</w:t>
      </w:r>
      <w:r>
        <w:rPr>
          <w:spacing w:val="-3"/>
          <w:sz w:val="23"/>
        </w:rPr>
        <w:t xml:space="preserve"> </w:t>
      </w:r>
      <w:r>
        <w:rPr>
          <w:sz w:val="23"/>
        </w:rPr>
        <w:t>college</w:t>
      </w:r>
    </w:p>
    <w:p w14:paraId="7FAE4866" w14:textId="77777777" w:rsidR="008576CA" w:rsidRDefault="008576CA">
      <w:pPr>
        <w:pStyle w:val="a3"/>
        <w:rPr>
          <w:sz w:val="24"/>
        </w:rPr>
      </w:pPr>
    </w:p>
    <w:p w14:paraId="5C1C7441" w14:textId="77777777" w:rsidR="008576CA" w:rsidRDefault="00D4075F">
      <w:pPr>
        <w:pStyle w:val="a4"/>
        <w:numPr>
          <w:ilvl w:val="0"/>
          <w:numId w:val="2"/>
        </w:numPr>
        <w:tabs>
          <w:tab w:val="left" w:pos="508"/>
          <w:tab w:val="left" w:pos="6800"/>
        </w:tabs>
        <w:spacing w:before="179"/>
        <w:ind w:left="508" w:hanging="339"/>
        <w:rPr>
          <w:sz w:val="23"/>
        </w:rPr>
      </w:pPr>
      <w:r>
        <w:rPr>
          <w:sz w:val="23"/>
        </w:rPr>
        <w:t>The authors of the paper believe that</w:t>
      </w:r>
      <w:r>
        <w:rPr>
          <w:spacing w:val="-15"/>
          <w:sz w:val="23"/>
        </w:rPr>
        <w:t xml:space="preserve"> </w:t>
      </w:r>
      <w:r>
        <w:rPr>
          <w:sz w:val="23"/>
        </w:rPr>
        <w:t>first-generation</w:t>
      </w:r>
      <w:r>
        <w:rPr>
          <w:spacing w:val="-5"/>
          <w:sz w:val="23"/>
        </w:rPr>
        <w:t xml:space="preserve"> </w:t>
      </w:r>
      <w:r>
        <w:rPr>
          <w:sz w:val="23"/>
        </w:rPr>
        <w:t>students</w:t>
      </w:r>
      <w:r>
        <w:rPr>
          <w:sz w:val="23"/>
          <w:u w:val="single"/>
        </w:rPr>
        <w:t xml:space="preserve"> </w:t>
      </w:r>
      <w:r>
        <w:rPr>
          <w:sz w:val="23"/>
          <w:u w:val="single"/>
        </w:rPr>
        <w:tab/>
      </w:r>
      <w:r>
        <w:rPr>
          <w:sz w:val="23"/>
        </w:rPr>
        <w:t>.</w:t>
      </w:r>
    </w:p>
    <w:p w14:paraId="4AA4BD8D" w14:textId="77777777" w:rsidR="008576CA" w:rsidRDefault="00D4075F">
      <w:pPr>
        <w:pStyle w:val="a4"/>
        <w:numPr>
          <w:ilvl w:val="1"/>
          <w:numId w:val="2"/>
        </w:numPr>
        <w:tabs>
          <w:tab w:val="left" w:pos="890"/>
        </w:tabs>
        <w:spacing w:before="96"/>
        <w:rPr>
          <w:sz w:val="23"/>
        </w:rPr>
      </w:pPr>
      <w:r>
        <w:rPr>
          <w:sz w:val="23"/>
        </w:rPr>
        <w:t>may lack opportunities to apply for research</w:t>
      </w:r>
      <w:r>
        <w:rPr>
          <w:spacing w:val="-8"/>
          <w:sz w:val="23"/>
        </w:rPr>
        <w:t xml:space="preserve"> </w:t>
      </w:r>
      <w:r>
        <w:rPr>
          <w:sz w:val="23"/>
        </w:rPr>
        <w:t>projects</w:t>
      </w:r>
    </w:p>
    <w:p w14:paraId="2D089F31" w14:textId="77777777" w:rsidR="008576CA" w:rsidRDefault="00D4075F">
      <w:pPr>
        <w:pStyle w:val="a4"/>
        <w:numPr>
          <w:ilvl w:val="1"/>
          <w:numId w:val="2"/>
        </w:numPr>
        <w:tabs>
          <w:tab w:val="left" w:pos="878"/>
        </w:tabs>
        <w:ind w:left="877" w:hanging="365"/>
        <w:rPr>
          <w:sz w:val="23"/>
        </w:rPr>
      </w:pPr>
      <w:r>
        <w:rPr>
          <w:sz w:val="23"/>
        </w:rPr>
        <w:t>are inexperienced in handling their issues at</w:t>
      </w:r>
      <w:r>
        <w:rPr>
          <w:spacing w:val="-11"/>
          <w:sz w:val="23"/>
        </w:rPr>
        <w:t xml:space="preserve"> </w:t>
      </w:r>
      <w:r>
        <w:rPr>
          <w:sz w:val="23"/>
        </w:rPr>
        <w:t>college</w:t>
      </w:r>
    </w:p>
    <w:p w14:paraId="3ECFF3E4" w14:textId="77777777" w:rsidR="008576CA" w:rsidRDefault="00D4075F">
      <w:pPr>
        <w:pStyle w:val="a4"/>
        <w:numPr>
          <w:ilvl w:val="1"/>
          <w:numId w:val="2"/>
        </w:numPr>
        <w:tabs>
          <w:tab w:val="left" w:pos="878"/>
        </w:tabs>
        <w:spacing w:before="96"/>
        <w:ind w:left="877" w:hanging="365"/>
        <w:rPr>
          <w:sz w:val="23"/>
        </w:rPr>
      </w:pPr>
      <w:r>
        <w:rPr>
          <w:sz w:val="23"/>
        </w:rPr>
        <w:t xml:space="preserve">can have a potential </w:t>
      </w:r>
      <w:r>
        <w:rPr>
          <w:sz w:val="23"/>
        </w:rPr>
        <w:t>influence on other</w:t>
      </w:r>
      <w:r>
        <w:rPr>
          <w:spacing w:val="-6"/>
          <w:sz w:val="23"/>
        </w:rPr>
        <w:t xml:space="preserve"> </w:t>
      </w:r>
      <w:r>
        <w:rPr>
          <w:sz w:val="23"/>
        </w:rPr>
        <w:t>students</w:t>
      </w:r>
    </w:p>
    <w:p w14:paraId="4ACC4A8B" w14:textId="77777777" w:rsidR="008576CA" w:rsidRDefault="00D4075F">
      <w:pPr>
        <w:pStyle w:val="a4"/>
        <w:numPr>
          <w:ilvl w:val="1"/>
          <w:numId w:val="2"/>
        </w:numPr>
        <w:tabs>
          <w:tab w:val="left" w:pos="890"/>
        </w:tabs>
        <w:rPr>
          <w:sz w:val="23"/>
        </w:rPr>
      </w:pPr>
      <w:r>
        <w:rPr>
          <w:sz w:val="23"/>
        </w:rPr>
        <w:t>are actually indifferent to the achievement</w:t>
      </w:r>
      <w:r>
        <w:rPr>
          <w:spacing w:val="-12"/>
          <w:sz w:val="23"/>
        </w:rPr>
        <w:t xml:space="preserve"> </w:t>
      </w:r>
      <w:r>
        <w:rPr>
          <w:sz w:val="23"/>
        </w:rPr>
        <w:t>gap</w:t>
      </w:r>
    </w:p>
    <w:p w14:paraId="1A5492BC" w14:textId="77777777" w:rsidR="008576CA" w:rsidRDefault="008576CA">
      <w:pPr>
        <w:pStyle w:val="a3"/>
        <w:rPr>
          <w:sz w:val="24"/>
        </w:rPr>
      </w:pPr>
    </w:p>
    <w:p w14:paraId="398E00C7" w14:textId="77777777" w:rsidR="008576CA" w:rsidRDefault="00D4075F">
      <w:pPr>
        <w:pStyle w:val="a4"/>
        <w:numPr>
          <w:ilvl w:val="0"/>
          <w:numId w:val="2"/>
        </w:numPr>
        <w:tabs>
          <w:tab w:val="left" w:pos="508"/>
          <w:tab w:val="left" w:pos="4986"/>
        </w:tabs>
        <w:spacing w:before="180"/>
        <w:ind w:left="508" w:hanging="339"/>
        <w:rPr>
          <w:sz w:val="23"/>
        </w:rPr>
      </w:pPr>
      <w:r>
        <w:rPr>
          <w:spacing w:val="-8"/>
          <w:sz w:val="23"/>
        </w:rPr>
        <w:t xml:space="preserve">We </w:t>
      </w:r>
      <w:r>
        <w:rPr>
          <w:sz w:val="23"/>
        </w:rPr>
        <w:t>may infer from the last</w:t>
      </w:r>
      <w:r>
        <w:rPr>
          <w:spacing w:val="-4"/>
          <w:sz w:val="23"/>
        </w:rPr>
        <w:t xml:space="preserve"> </w:t>
      </w:r>
      <w:r>
        <w:rPr>
          <w:sz w:val="23"/>
        </w:rPr>
        <w:t>paragraph</w:t>
      </w:r>
      <w:r>
        <w:rPr>
          <w:spacing w:val="-1"/>
          <w:sz w:val="23"/>
        </w:rPr>
        <w:t xml:space="preserve"> </w:t>
      </w:r>
      <w:r>
        <w:rPr>
          <w:sz w:val="23"/>
        </w:rPr>
        <w:t>that</w:t>
      </w:r>
      <w:r>
        <w:rPr>
          <w:sz w:val="23"/>
          <w:u w:val="single"/>
        </w:rPr>
        <w:t xml:space="preserve"> </w:t>
      </w:r>
      <w:r>
        <w:rPr>
          <w:sz w:val="23"/>
          <w:u w:val="single"/>
        </w:rPr>
        <w:tab/>
      </w:r>
      <w:r>
        <w:rPr>
          <w:sz w:val="23"/>
        </w:rPr>
        <w:t>.</w:t>
      </w:r>
    </w:p>
    <w:p w14:paraId="17C09AE7" w14:textId="77777777" w:rsidR="008576CA" w:rsidRDefault="00D4075F">
      <w:pPr>
        <w:pStyle w:val="a4"/>
        <w:numPr>
          <w:ilvl w:val="1"/>
          <w:numId w:val="2"/>
        </w:numPr>
        <w:tabs>
          <w:tab w:val="left" w:pos="890"/>
        </w:tabs>
        <w:rPr>
          <w:sz w:val="23"/>
        </w:rPr>
      </w:pPr>
      <w:r>
        <w:rPr>
          <w:sz w:val="23"/>
        </w:rPr>
        <w:t>universities often reject the culture of the</w:t>
      </w:r>
      <w:r>
        <w:rPr>
          <w:spacing w:val="-8"/>
          <w:sz w:val="23"/>
        </w:rPr>
        <w:t xml:space="preserve"> </w:t>
      </w:r>
      <w:r>
        <w:rPr>
          <w:sz w:val="23"/>
        </w:rPr>
        <w:t>middle-class</w:t>
      </w:r>
    </w:p>
    <w:p w14:paraId="530343C4" w14:textId="77777777" w:rsidR="008576CA" w:rsidRDefault="00D4075F">
      <w:pPr>
        <w:pStyle w:val="a4"/>
        <w:numPr>
          <w:ilvl w:val="1"/>
          <w:numId w:val="2"/>
        </w:numPr>
        <w:tabs>
          <w:tab w:val="left" w:pos="878"/>
        </w:tabs>
        <w:spacing w:before="96"/>
        <w:ind w:left="877" w:hanging="365"/>
        <w:rPr>
          <w:sz w:val="23"/>
        </w:rPr>
      </w:pPr>
      <w:r>
        <w:rPr>
          <w:sz w:val="23"/>
        </w:rPr>
        <w:t>students are usually to blame for their lack of</w:t>
      </w:r>
      <w:r>
        <w:rPr>
          <w:spacing w:val="-11"/>
          <w:sz w:val="23"/>
        </w:rPr>
        <w:t xml:space="preserve"> </w:t>
      </w:r>
      <w:r>
        <w:rPr>
          <w:sz w:val="23"/>
        </w:rPr>
        <w:t>resources</w:t>
      </w:r>
    </w:p>
    <w:p w14:paraId="3F4BAAB8" w14:textId="77777777" w:rsidR="008576CA" w:rsidRDefault="00D4075F">
      <w:pPr>
        <w:pStyle w:val="a4"/>
        <w:numPr>
          <w:ilvl w:val="1"/>
          <w:numId w:val="2"/>
        </w:numPr>
        <w:tabs>
          <w:tab w:val="left" w:pos="878"/>
        </w:tabs>
        <w:ind w:left="877" w:hanging="365"/>
        <w:rPr>
          <w:sz w:val="23"/>
        </w:rPr>
      </w:pPr>
      <w:r>
        <w:rPr>
          <w:sz w:val="23"/>
        </w:rPr>
        <w:t>social class great</w:t>
      </w:r>
      <w:r>
        <w:rPr>
          <w:sz w:val="23"/>
        </w:rPr>
        <w:t>ly helps enrich educational</w:t>
      </w:r>
      <w:r>
        <w:rPr>
          <w:spacing w:val="-8"/>
          <w:sz w:val="23"/>
        </w:rPr>
        <w:t xml:space="preserve"> </w:t>
      </w:r>
      <w:r>
        <w:rPr>
          <w:sz w:val="23"/>
        </w:rPr>
        <w:t>experiences</w:t>
      </w:r>
    </w:p>
    <w:p w14:paraId="54E119A1" w14:textId="77777777" w:rsidR="008576CA" w:rsidRDefault="00D4075F">
      <w:pPr>
        <w:pStyle w:val="a4"/>
        <w:numPr>
          <w:ilvl w:val="1"/>
          <w:numId w:val="2"/>
        </w:numPr>
        <w:tabs>
          <w:tab w:val="left" w:pos="890"/>
        </w:tabs>
        <w:spacing w:before="96"/>
        <w:rPr>
          <w:sz w:val="23"/>
        </w:rPr>
      </w:pPr>
      <w:r>
        <w:rPr>
          <w:sz w:val="23"/>
        </w:rPr>
        <w:t>colleges are partly responsible for the problem in</w:t>
      </w:r>
      <w:r>
        <w:rPr>
          <w:spacing w:val="-9"/>
          <w:sz w:val="23"/>
        </w:rPr>
        <w:t xml:space="preserve"> </w:t>
      </w:r>
      <w:r>
        <w:rPr>
          <w:sz w:val="23"/>
        </w:rPr>
        <w:t>question</w:t>
      </w:r>
    </w:p>
    <w:p w14:paraId="5AA10596" w14:textId="77777777" w:rsidR="008576CA" w:rsidRDefault="008576CA"/>
    <w:p w14:paraId="6E602BFF" w14:textId="77777777" w:rsidR="008576CA" w:rsidRDefault="008576CA"/>
    <w:p w14:paraId="7A84D40A" w14:textId="77777777" w:rsidR="008576CA" w:rsidRDefault="008576CA"/>
    <w:p w14:paraId="54C76DF5" w14:textId="77777777" w:rsidR="008576CA" w:rsidRDefault="008576CA"/>
    <w:p w14:paraId="01D22042" w14:textId="77777777" w:rsidR="008576CA" w:rsidRDefault="008576CA"/>
    <w:p w14:paraId="752C25B1" w14:textId="77777777" w:rsidR="008576CA" w:rsidRDefault="008576CA"/>
    <w:p w14:paraId="39AEED77" w14:textId="77777777" w:rsidR="008576CA" w:rsidRDefault="008576CA"/>
    <w:p w14:paraId="06D8C9DF" w14:textId="77777777" w:rsidR="008576CA" w:rsidRDefault="008576CA"/>
    <w:p w14:paraId="45C5291B" w14:textId="77777777" w:rsidR="008576CA" w:rsidRDefault="00D4075F">
      <w:pPr>
        <w:pStyle w:val="2"/>
        <w:spacing w:before="102"/>
        <w:ind w:left="0" w:rightChars="418" w:right="920"/>
        <w:jc w:val="center"/>
      </w:pPr>
      <w:r>
        <w:lastRenderedPageBreak/>
        <w:t>Text 3</w:t>
      </w:r>
    </w:p>
    <w:p w14:paraId="37C6DA62" w14:textId="77777777" w:rsidR="008576CA" w:rsidRDefault="008576CA">
      <w:pPr>
        <w:pStyle w:val="a3"/>
        <w:rPr>
          <w:b/>
          <w:sz w:val="24"/>
        </w:rPr>
      </w:pPr>
    </w:p>
    <w:p w14:paraId="62B4B8D1" w14:textId="77777777" w:rsidR="008576CA" w:rsidRDefault="00D4075F">
      <w:pPr>
        <w:pStyle w:val="a3"/>
        <w:spacing w:before="191" w:line="326" w:lineRule="auto"/>
        <w:ind w:left="169" w:right="1354" w:firstLine="458"/>
        <w:jc w:val="both"/>
      </w:pPr>
      <w:r>
        <w:t xml:space="preserve">Even in traditional offices, “the </w:t>
      </w:r>
      <w:r>
        <w:rPr>
          <w:i/>
        </w:rPr>
        <w:t xml:space="preserve">lingua franca </w:t>
      </w:r>
      <w:r>
        <w:t>of corporate America has gotten much more emotional and much more right-brained than it was 20 years ago,” said Harvard Business School professor Nancy Koehn. She started spinning off examples. “If you and I parachuted back to Fortune 500 companies in 1990</w:t>
      </w:r>
      <w:r>
        <w:t xml:space="preserve">, we would see much less frequent use of terms like </w:t>
      </w:r>
      <w:r>
        <w:rPr>
          <w:i/>
        </w:rPr>
        <w:t>journey</w:t>
      </w:r>
      <w:r>
        <w:t xml:space="preserve">, </w:t>
      </w:r>
      <w:r>
        <w:rPr>
          <w:i/>
        </w:rPr>
        <w:t>mission</w:t>
      </w:r>
      <w:r>
        <w:t xml:space="preserve">, </w:t>
      </w:r>
      <w:r>
        <w:rPr>
          <w:i/>
        </w:rPr>
        <w:t>passion</w:t>
      </w:r>
      <w:r>
        <w:t xml:space="preserve">. There were goals, there were strategies, there were objectives, but we didn’t talk about </w:t>
      </w:r>
      <w:r>
        <w:rPr>
          <w:i/>
        </w:rPr>
        <w:t>energy</w:t>
      </w:r>
      <w:r>
        <w:t xml:space="preserve">; we didn’t talk about </w:t>
      </w:r>
      <w:r>
        <w:rPr>
          <w:i/>
        </w:rPr>
        <w:t>passion</w:t>
      </w:r>
      <w:r>
        <w:t>.”</w:t>
      </w:r>
    </w:p>
    <w:p w14:paraId="4A231440" w14:textId="77777777" w:rsidR="008576CA" w:rsidRDefault="00D4075F">
      <w:pPr>
        <w:pStyle w:val="a3"/>
        <w:spacing w:before="2" w:line="326" w:lineRule="auto"/>
        <w:ind w:left="169" w:right="1350" w:firstLine="458"/>
        <w:jc w:val="both"/>
      </w:pPr>
      <w:r>
        <w:t xml:space="preserve">Koehn pointed out that this new era of corporate </w:t>
      </w:r>
      <w:r>
        <w:t xml:space="preserve">vocabulary is very </w:t>
      </w:r>
      <w:r>
        <w:rPr>
          <w:spacing w:val="10"/>
        </w:rPr>
        <w:t xml:space="preserve">“team”-oriented </w:t>
      </w:r>
      <w:r>
        <w:t xml:space="preserve">– </w:t>
      </w:r>
      <w:r>
        <w:rPr>
          <w:spacing w:val="6"/>
        </w:rPr>
        <w:t xml:space="preserve">and not </w:t>
      </w:r>
      <w:r>
        <w:rPr>
          <w:spacing w:val="3"/>
        </w:rPr>
        <w:t xml:space="preserve">by </w:t>
      </w:r>
      <w:r>
        <w:rPr>
          <w:spacing w:val="10"/>
        </w:rPr>
        <w:t xml:space="preserve">coincidence. </w:t>
      </w:r>
      <w:r>
        <w:rPr>
          <w:spacing w:val="7"/>
        </w:rPr>
        <w:t xml:space="preserve">“Let’s </w:t>
      </w:r>
      <w:r>
        <w:rPr>
          <w:spacing w:val="6"/>
        </w:rPr>
        <w:t xml:space="preserve">not </w:t>
      </w:r>
      <w:r>
        <w:rPr>
          <w:spacing w:val="8"/>
        </w:rPr>
        <w:t xml:space="preserve">forget sports </w:t>
      </w:r>
      <w:r>
        <w:t xml:space="preserve">– </w:t>
      </w:r>
      <w:r>
        <w:rPr>
          <w:spacing w:val="5"/>
        </w:rPr>
        <w:t xml:space="preserve">in </w:t>
      </w:r>
      <w:r>
        <w:t xml:space="preserve">male-dominated corporate America, </w:t>
      </w:r>
      <w:r>
        <w:rPr>
          <w:spacing w:val="-4"/>
        </w:rPr>
        <w:t xml:space="preserve">it’s </w:t>
      </w:r>
      <w:r>
        <w:t xml:space="preserve">still a big deal. </w:t>
      </w:r>
      <w:r>
        <w:rPr>
          <w:spacing w:val="-4"/>
        </w:rPr>
        <w:t xml:space="preserve">It’s </w:t>
      </w:r>
      <w:r>
        <w:t xml:space="preserve">not explicitly conscious; </w:t>
      </w:r>
      <w:r>
        <w:rPr>
          <w:spacing w:val="-5"/>
        </w:rPr>
        <w:t xml:space="preserve">it’s </w:t>
      </w:r>
      <w:r>
        <w:t>the idea that I’m a coach, and you’re my team, and we’re in this togethe</w:t>
      </w:r>
      <w:r>
        <w:t>r. There are lots and lots of CEOs in very different companies, but most think of themselves as coaches and this is their team and they want to win</w:t>
      </w:r>
      <w:proofErr w:type="gramStart"/>
      <w:r>
        <w:t>.</w:t>
      </w:r>
      <w:r>
        <w:rPr>
          <w:spacing w:val="-19"/>
        </w:rPr>
        <w:t xml:space="preserve"> </w:t>
      </w:r>
      <w:r>
        <w:t>”</w:t>
      </w:r>
      <w:proofErr w:type="gramEnd"/>
    </w:p>
    <w:p w14:paraId="3ECCAB6C" w14:textId="77777777" w:rsidR="008576CA" w:rsidRDefault="00D4075F">
      <w:pPr>
        <w:pStyle w:val="a3"/>
        <w:spacing w:before="2" w:line="326" w:lineRule="auto"/>
        <w:ind w:left="169" w:right="1354" w:firstLine="458"/>
        <w:jc w:val="both"/>
      </w:pPr>
      <w:r>
        <w:t>These terms are also intended to infuse work with meaning – and, as Rakesh Khurana, another professor, po</w:t>
      </w:r>
      <w:r>
        <w:t xml:space="preserve">ints out, increase allegiance to the firm. “You have the importation of terminology that historically used to be associated with non-profit organizations and religious organizations: terms like </w:t>
      </w:r>
      <w:r>
        <w:rPr>
          <w:i/>
        </w:rPr>
        <w:t>vision</w:t>
      </w:r>
      <w:r>
        <w:t xml:space="preserve">, </w:t>
      </w:r>
      <w:r>
        <w:rPr>
          <w:i/>
        </w:rPr>
        <w:t>values</w:t>
      </w:r>
      <w:r>
        <w:t xml:space="preserve">, </w:t>
      </w:r>
      <w:r>
        <w:rPr>
          <w:i/>
        </w:rPr>
        <w:t>passion</w:t>
      </w:r>
      <w:r>
        <w:t xml:space="preserve">, and </w:t>
      </w:r>
      <w:r>
        <w:rPr>
          <w:i/>
        </w:rPr>
        <w:t>purpose</w:t>
      </w:r>
      <w:r>
        <w:t>,” said Khurana.</w:t>
      </w:r>
    </w:p>
    <w:p w14:paraId="4CD935B6" w14:textId="77777777" w:rsidR="008576CA" w:rsidRDefault="00D4075F">
      <w:pPr>
        <w:pStyle w:val="a3"/>
        <w:spacing w:before="2" w:line="326" w:lineRule="auto"/>
        <w:ind w:left="169" w:right="1354" w:firstLine="458"/>
        <w:jc w:val="both"/>
      </w:pPr>
      <w:r>
        <w:t xml:space="preserve">This new </w:t>
      </w:r>
      <w:r>
        <w:t xml:space="preserve">focus on personal fulfillment can help keep employees motivated amid increasingly loud debates over </w:t>
      </w:r>
      <w:r>
        <w:rPr>
          <w:i/>
        </w:rPr>
        <w:t>work-life balance</w:t>
      </w:r>
      <w:r>
        <w:t xml:space="preserve">. The “mommy wars” of the 1990s are still going on </w:t>
      </w:r>
      <w:r>
        <w:rPr>
          <w:spacing w:val="-3"/>
        </w:rPr>
        <w:t xml:space="preserve">today, </w:t>
      </w:r>
      <w:r>
        <w:t>prompting arguments about why women still can’t have it all and books like Sheryl</w:t>
      </w:r>
      <w:r>
        <w:t xml:space="preserve"> </w:t>
      </w:r>
      <w:r>
        <w:rPr>
          <w:spacing w:val="-3"/>
        </w:rPr>
        <w:t xml:space="preserve">Sandberg’s </w:t>
      </w:r>
      <w:r>
        <w:rPr>
          <w:i/>
        </w:rPr>
        <w:t>Lean In</w:t>
      </w:r>
      <w:r>
        <w:t xml:space="preserve">, whose title has become a buzzword in its own right. </w:t>
      </w:r>
      <w:r>
        <w:rPr>
          <w:spacing w:val="-4"/>
        </w:rPr>
        <w:t xml:space="preserve">Terms </w:t>
      </w:r>
      <w:r>
        <w:t xml:space="preserve">like </w:t>
      </w:r>
      <w:r>
        <w:rPr>
          <w:i/>
        </w:rPr>
        <w:t>unplug</w:t>
      </w:r>
      <w:r>
        <w:t xml:space="preserve">, </w:t>
      </w:r>
      <w:r>
        <w:rPr>
          <w:i/>
        </w:rPr>
        <w:t>offline</w:t>
      </w:r>
      <w:r>
        <w:t xml:space="preserve">, </w:t>
      </w:r>
      <w:r>
        <w:rPr>
          <w:i/>
        </w:rPr>
        <w:t>life-hack</w:t>
      </w:r>
      <w:r>
        <w:t xml:space="preserve">, </w:t>
      </w:r>
      <w:r>
        <w:rPr>
          <w:i/>
        </w:rPr>
        <w:t>bandwidth</w:t>
      </w:r>
      <w:r>
        <w:t xml:space="preserve">, and </w:t>
      </w:r>
      <w:r>
        <w:rPr>
          <w:i/>
        </w:rPr>
        <w:t xml:space="preserve">capacity </w:t>
      </w:r>
      <w:r>
        <w:t>are all about setting boundaries between the office and the home. But if your work is your “passion,” you’ll be more lik</w:t>
      </w:r>
      <w:r>
        <w:t>ely to devote yourself to it, even if that means going home for dinner and then working long after the kids are in</w:t>
      </w:r>
      <w:r>
        <w:rPr>
          <w:spacing w:val="-22"/>
        </w:rPr>
        <w:t xml:space="preserve"> </w:t>
      </w:r>
      <w:r>
        <w:t>bed.</w:t>
      </w:r>
    </w:p>
    <w:p w14:paraId="43EE5B09" w14:textId="77777777" w:rsidR="008576CA" w:rsidRDefault="00D4075F">
      <w:pPr>
        <w:pStyle w:val="a3"/>
        <w:spacing w:before="2" w:line="326" w:lineRule="auto"/>
        <w:ind w:left="169" w:right="1353" w:firstLine="458"/>
        <w:jc w:val="both"/>
      </w:pPr>
      <w:r>
        <w:t>But this seems to be the irony of office speak: Everyone makes fun of it, but managers love it, companies depend on it, and regular peop</w:t>
      </w:r>
      <w:r>
        <w:t xml:space="preserve">le willingly absorb it. As a linguist once said, </w:t>
      </w:r>
      <w:r>
        <w:rPr>
          <w:spacing w:val="-6"/>
        </w:rPr>
        <w:t xml:space="preserve">“You </w:t>
      </w:r>
      <w:r>
        <w:t xml:space="preserve">can get people to think </w:t>
      </w:r>
      <w:r>
        <w:rPr>
          <w:spacing w:val="-4"/>
        </w:rPr>
        <w:t xml:space="preserve">it’s </w:t>
      </w:r>
      <w:r>
        <w:t xml:space="preserve">nonsense at the same time </w:t>
      </w:r>
      <w:proofErr w:type="gramStart"/>
      <w:r>
        <w:t>that  you</w:t>
      </w:r>
      <w:proofErr w:type="gramEnd"/>
      <w:r>
        <w:t xml:space="preserve"> buy into it.” In a workplace </w:t>
      </w:r>
      <w:r>
        <w:rPr>
          <w:spacing w:val="-3"/>
        </w:rPr>
        <w:t xml:space="preserve">that’s </w:t>
      </w:r>
      <w:r>
        <w:t xml:space="preserve">fundamentally indifferent to your life and its meaning, office speak can help you figure out how you </w:t>
      </w:r>
      <w:r>
        <w:t xml:space="preserve">relate to your work </w:t>
      </w:r>
      <w:proofErr w:type="gramStart"/>
      <w:r>
        <w:t>–  and</w:t>
      </w:r>
      <w:proofErr w:type="gramEnd"/>
      <w:r>
        <w:t xml:space="preserve">  how your work defines who you</w:t>
      </w:r>
      <w:r>
        <w:rPr>
          <w:spacing w:val="-3"/>
        </w:rPr>
        <w:t xml:space="preserve"> </w:t>
      </w:r>
      <w:r>
        <w:t>are.</w:t>
      </w:r>
    </w:p>
    <w:p w14:paraId="2A2752E5" w14:textId="77777777" w:rsidR="008576CA" w:rsidRDefault="008576CA">
      <w:pPr>
        <w:pStyle w:val="a3"/>
        <w:spacing w:before="2" w:line="326" w:lineRule="auto"/>
        <w:ind w:left="169" w:right="1353" w:firstLine="458"/>
        <w:jc w:val="both"/>
      </w:pPr>
    </w:p>
    <w:p w14:paraId="41A3E0E0" w14:textId="77777777" w:rsidR="008576CA" w:rsidRDefault="00D4075F">
      <w:pPr>
        <w:pStyle w:val="a4"/>
        <w:numPr>
          <w:ilvl w:val="0"/>
          <w:numId w:val="2"/>
        </w:numPr>
        <w:tabs>
          <w:tab w:val="left" w:pos="501"/>
          <w:tab w:val="left" w:pos="6339"/>
        </w:tabs>
        <w:spacing w:before="94"/>
        <w:ind w:hanging="331"/>
        <w:rPr>
          <w:sz w:val="23"/>
        </w:rPr>
      </w:pPr>
      <w:r>
        <w:rPr>
          <w:sz w:val="23"/>
        </w:rPr>
        <w:lastRenderedPageBreak/>
        <w:t>According to Nancy Koehn, office language</w:t>
      </w:r>
      <w:r>
        <w:rPr>
          <w:spacing w:val="-15"/>
          <w:sz w:val="23"/>
        </w:rPr>
        <w:t xml:space="preserve"> </w:t>
      </w:r>
      <w:r>
        <w:rPr>
          <w:sz w:val="23"/>
        </w:rPr>
        <w:t>has</w:t>
      </w:r>
      <w:r>
        <w:rPr>
          <w:spacing w:val="-3"/>
          <w:sz w:val="23"/>
        </w:rPr>
        <w:t xml:space="preserve"> </w:t>
      </w:r>
      <w:r>
        <w:rPr>
          <w:sz w:val="23"/>
        </w:rPr>
        <w:t>become</w:t>
      </w:r>
      <w:r>
        <w:rPr>
          <w:sz w:val="23"/>
          <w:u w:val="single"/>
        </w:rPr>
        <w:t xml:space="preserve"> </w:t>
      </w:r>
      <w:r>
        <w:rPr>
          <w:sz w:val="23"/>
          <w:u w:val="single"/>
        </w:rPr>
        <w:tab/>
      </w:r>
      <w:r>
        <w:rPr>
          <w:sz w:val="23"/>
        </w:rPr>
        <w:t>.</w:t>
      </w:r>
    </w:p>
    <w:p w14:paraId="46F6C85E" w14:textId="77777777" w:rsidR="008576CA" w:rsidRDefault="00D4075F">
      <w:pPr>
        <w:pStyle w:val="a4"/>
        <w:numPr>
          <w:ilvl w:val="1"/>
          <w:numId w:val="2"/>
        </w:numPr>
        <w:tabs>
          <w:tab w:val="left" w:pos="890"/>
        </w:tabs>
        <w:spacing w:before="96"/>
        <w:rPr>
          <w:sz w:val="23"/>
        </w:rPr>
      </w:pPr>
      <w:r>
        <w:rPr>
          <w:sz w:val="23"/>
        </w:rPr>
        <w:t>less</w:t>
      </w:r>
      <w:r>
        <w:rPr>
          <w:spacing w:val="-5"/>
          <w:sz w:val="23"/>
        </w:rPr>
        <w:t xml:space="preserve"> </w:t>
      </w:r>
      <w:r>
        <w:rPr>
          <w:sz w:val="23"/>
        </w:rPr>
        <w:t>strategic</w:t>
      </w:r>
    </w:p>
    <w:p w14:paraId="04719392" w14:textId="77777777" w:rsidR="008576CA" w:rsidRDefault="00D4075F">
      <w:pPr>
        <w:pStyle w:val="a4"/>
        <w:numPr>
          <w:ilvl w:val="1"/>
          <w:numId w:val="2"/>
        </w:numPr>
        <w:tabs>
          <w:tab w:val="left" w:pos="878"/>
        </w:tabs>
        <w:ind w:left="877" w:hanging="365"/>
        <w:rPr>
          <w:sz w:val="23"/>
        </w:rPr>
      </w:pPr>
      <w:r>
        <w:rPr>
          <w:sz w:val="23"/>
        </w:rPr>
        <w:t>less</w:t>
      </w:r>
      <w:r>
        <w:rPr>
          <w:spacing w:val="-9"/>
          <w:sz w:val="23"/>
        </w:rPr>
        <w:t xml:space="preserve"> </w:t>
      </w:r>
      <w:r>
        <w:rPr>
          <w:sz w:val="23"/>
        </w:rPr>
        <w:t>energetic</w:t>
      </w:r>
    </w:p>
    <w:p w14:paraId="1436FE37" w14:textId="77777777" w:rsidR="008576CA" w:rsidRDefault="00D4075F">
      <w:pPr>
        <w:pStyle w:val="a4"/>
        <w:numPr>
          <w:ilvl w:val="1"/>
          <w:numId w:val="2"/>
        </w:numPr>
        <w:tabs>
          <w:tab w:val="left" w:pos="878"/>
        </w:tabs>
        <w:spacing w:before="96"/>
        <w:ind w:left="877" w:hanging="365"/>
        <w:rPr>
          <w:sz w:val="23"/>
        </w:rPr>
      </w:pPr>
      <w:r>
        <w:rPr>
          <w:sz w:val="23"/>
        </w:rPr>
        <w:t>more</w:t>
      </w:r>
      <w:r>
        <w:rPr>
          <w:spacing w:val="-3"/>
          <w:sz w:val="23"/>
        </w:rPr>
        <w:t xml:space="preserve"> </w:t>
      </w:r>
      <w:r>
        <w:rPr>
          <w:sz w:val="23"/>
        </w:rPr>
        <w:t>objective</w:t>
      </w:r>
    </w:p>
    <w:p w14:paraId="1CC343F9" w14:textId="77777777" w:rsidR="008576CA" w:rsidRDefault="00D4075F">
      <w:pPr>
        <w:pStyle w:val="a4"/>
        <w:numPr>
          <w:ilvl w:val="1"/>
          <w:numId w:val="2"/>
        </w:numPr>
        <w:tabs>
          <w:tab w:val="left" w:pos="890"/>
        </w:tabs>
        <w:rPr>
          <w:sz w:val="23"/>
        </w:rPr>
      </w:pPr>
      <w:r>
        <w:rPr>
          <w:sz w:val="23"/>
        </w:rPr>
        <w:t>more</w:t>
      </w:r>
      <w:r>
        <w:rPr>
          <w:spacing w:val="-3"/>
          <w:sz w:val="23"/>
        </w:rPr>
        <w:t xml:space="preserve"> </w:t>
      </w:r>
      <w:r>
        <w:rPr>
          <w:sz w:val="23"/>
        </w:rPr>
        <w:t>emotional</w:t>
      </w:r>
    </w:p>
    <w:p w14:paraId="0A135F95" w14:textId="77777777" w:rsidR="008576CA" w:rsidRDefault="008576CA">
      <w:pPr>
        <w:pStyle w:val="a3"/>
        <w:rPr>
          <w:sz w:val="24"/>
        </w:rPr>
      </w:pPr>
    </w:p>
    <w:p w14:paraId="24468C7B" w14:textId="77777777" w:rsidR="008576CA" w:rsidRDefault="00D4075F">
      <w:pPr>
        <w:pStyle w:val="a4"/>
        <w:numPr>
          <w:ilvl w:val="0"/>
          <w:numId w:val="2"/>
        </w:numPr>
        <w:tabs>
          <w:tab w:val="left" w:pos="513"/>
          <w:tab w:val="left" w:pos="6531"/>
        </w:tabs>
        <w:spacing w:before="180"/>
        <w:ind w:left="512" w:hanging="343"/>
        <w:rPr>
          <w:sz w:val="23"/>
        </w:rPr>
      </w:pPr>
      <w:r>
        <w:rPr>
          <w:sz w:val="23"/>
        </w:rPr>
        <w:t>“Team”-oriented corporate vocabulary is closely</w:t>
      </w:r>
      <w:r>
        <w:rPr>
          <w:spacing w:val="-27"/>
          <w:sz w:val="23"/>
        </w:rPr>
        <w:t xml:space="preserve"> </w:t>
      </w:r>
      <w:r>
        <w:rPr>
          <w:sz w:val="23"/>
        </w:rPr>
        <w:t>related</w:t>
      </w:r>
      <w:r>
        <w:rPr>
          <w:spacing w:val="-4"/>
          <w:sz w:val="23"/>
        </w:rPr>
        <w:t xml:space="preserve"> </w:t>
      </w:r>
      <w:r>
        <w:rPr>
          <w:sz w:val="23"/>
        </w:rPr>
        <w:t>to</w:t>
      </w:r>
      <w:r>
        <w:rPr>
          <w:sz w:val="23"/>
          <w:u w:val="single"/>
        </w:rPr>
        <w:t xml:space="preserve"> </w:t>
      </w:r>
      <w:r>
        <w:rPr>
          <w:sz w:val="23"/>
          <w:u w:val="single"/>
        </w:rPr>
        <w:tab/>
      </w:r>
      <w:r>
        <w:rPr>
          <w:sz w:val="23"/>
        </w:rPr>
        <w:t>.</w:t>
      </w:r>
    </w:p>
    <w:p w14:paraId="41880ABF" w14:textId="77777777" w:rsidR="008576CA" w:rsidRDefault="00D4075F">
      <w:pPr>
        <w:pStyle w:val="a4"/>
        <w:numPr>
          <w:ilvl w:val="1"/>
          <w:numId w:val="2"/>
        </w:numPr>
        <w:tabs>
          <w:tab w:val="left" w:pos="890"/>
        </w:tabs>
        <w:rPr>
          <w:sz w:val="23"/>
        </w:rPr>
      </w:pPr>
      <w:r>
        <w:rPr>
          <w:sz w:val="23"/>
        </w:rPr>
        <w:t>sports</w:t>
      </w:r>
      <w:r>
        <w:rPr>
          <w:spacing w:val="-2"/>
          <w:sz w:val="23"/>
        </w:rPr>
        <w:t xml:space="preserve"> </w:t>
      </w:r>
      <w:r>
        <w:rPr>
          <w:sz w:val="23"/>
        </w:rPr>
        <w:t>culture</w:t>
      </w:r>
    </w:p>
    <w:p w14:paraId="1B1126D8" w14:textId="77777777" w:rsidR="008576CA" w:rsidRDefault="00D4075F">
      <w:pPr>
        <w:pStyle w:val="a4"/>
        <w:numPr>
          <w:ilvl w:val="1"/>
          <w:numId w:val="2"/>
        </w:numPr>
        <w:tabs>
          <w:tab w:val="left" w:pos="878"/>
        </w:tabs>
        <w:spacing w:before="96"/>
        <w:ind w:left="877" w:hanging="365"/>
        <w:rPr>
          <w:sz w:val="23"/>
        </w:rPr>
      </w:pPr>
      <w:r>
        <w:rPr>
          <w:sz w:val="23"/>
        </w:rPr>
        <w:t>gender</w:t>
      </w:r>
      <w:r>
        <w:rPr>
          <w:spacing w:val="-1"/>
          <w:sz w:val="23"/>
        </w:rPr>
        <w:t xml:space="preserve"> </w:t>
      </w:r>
      <w:r>
        <w:rPr>
          <w:sz w:val="23"/>
        </w:rPr>
        <w:t>difference</w:t>
      </w:r>
    </w:p>
    <w:p w14:paraId="7C0BDDB1" w14:textId="77777777" w:rsidR="008576CA" w:rsidRDefault="00D4075F">
      <w:pPr>
        <w:pStyle w:val="a4"/>
        <w:numPr>
          <w:ilvl w:val="1"/>
          <w:numId w:val="2"/>
        </w:numPr>
        <w:tabs>
          <w:tab w:val="left" w:pos="878"/>
        </w:tabs>
        <w:spacing w:before="96"/>
        <w:ind w:left="877" w:hanging="365"/>
        <w:rPr>
          <w:sz w:val="23"/>
        </w:rPr>
      </w:pPr>
      <w:r>
        <w:rPr>
          <w:sz w:val="23"/>
        </w:rPr>
        <w:t>historical</w:t>
      </w:r>
      <w:r>
        <w:rPr>
          <w:spacing w:val="-7"/>
          <w:sz w:val="23"/>
        </w:rPr>
        <w:t xml:space="preserve"> </w:t>
      </w:r>
      <w:r>
        <w:rPr>
          <w:sz w:val="23"/>
        </w:rPr>
        <w:t>incidents</w:t>
      </w:r>
    </w:p>
    <w:p w14:paraId="6E44DC77" w14:textId="77777777" w:rsidR="008576CA" w:rsidRDefault="00D4075F">
      <w:pPr>
        <w:pStyle w:val="a4"/>
        <w:numPr>
          <w:ilvl w:val="1"/>
          <w:numId w:val="2"/>
        </w:numPr>
        <w:tabs>
          <w:tab w:val="left" w:pos="890"/>
        </w:tabs>
        <w:rPr>
          <w:sz w:val="23"/>
        </w:rPr>
      </w:pPr>
      <w:r>
        <w:rPr>
          <w:sz w:val="23"/>
        </w:rPr>
        <w:t>athletic</w:t>
      </w:r>
      <w:r>
        <w:rPr>
          <w:spacing w:val="-8"/>
          <w:sz w:val="23"/>
        </w:rPr>
        <w:t xml:space="preserve"> </w:t>
      </w:r>
      <w:r>
        <w:rPr>
          <w:sz w:val="23"/>
        </w:rPr>
        <w:t>executives</w:t>
      </w:r>
    </w:p>
    <w:p w14:paraId="62CAA329" w14:textId="77777777" w:rsidR="008576CA" w:rsidRDefault="008576CA">
      <w:pPr>
        <w:pStyle w:val="a3"/>
        <w:rPr>
          <w:sz w:val="24"/>
        </w:rPr>
      </w:pPr>
    </w:p>
    <w:p w14:paraId="12E24552" w14:textId="77777777" w:rsidR="008576CA" w:rsidRDefault="00D4075F">
      <w:pPr>
        <w:pStyle w:val="a4"/>
        <w:numPr>
          <w:ilvl w:val="0"/>
          <w:numId w:val="2"/>
        </w:numPr>
        <w:tabs>
          <w:tab w:val="left" w:pos="513"/>
          <w:tab w:val="left" w:pos="6781"/>
        </w:tabs>
        <w:spacing w:before="180"/>
        <w:ind w:left="512" w:hanging="343"/>
        <w:rPr>
          <w:sz w:val="23"/>
        </w:rPr>
      </w:pPr>
      <w:r>
        <w:rPr>
          <w:sz w:val="23"/>
        </w:rPr>
        <w:t>Khurana believes that the importation of terminology</w:t>
      </w:r>
      <w:r>
        <w:rPr>
          <w:spacing w:val="-19"/>
          <w:sz w:val="23"/>
        </w:rPr>
        <w:t xml:space="preserve"> </w:t>
      </w:r>
      <w:r>
        <w:rPr>
          <w:sz w:val="23"/>
        </w:rPr>
        <w:t>aims</w:t>
      </w:r>
      <w:r>
        <w:rPr>
          <w:spacing w:val="-3"/>
          <w:sz w:val="23"/>
        </w:rPr>
        <w:t xml:space="preserve"> </w:t>
      </w:r>
      <w:r>
        <w:rPr>
          <w:sz w:val="23"/>
        </w:rPr>
        <w:t>to</w:t>
      </w:r>
      <w:r>
        <w:rPr>
          <w:sz w:val="23"/>
          <w:u w:val="single"/>
        </w:rPr>
        <w:t xml:space="preserve"> </w:t>
      </w:r>
      <w:r>
        <w:rPr>
          <w:sz w:val="23"/>
          <w:u w:val="single"/>
        </w:rPr>
        <w:tab/>
      </w:r>
      <w:r>
        <w:rPr>
          <w:sz w:val="23"/>
        </w:rPr>
        <w:t>.</w:t>
      </w:r>
    </w:p>
    <w:p w14:paraId="0D8A2413" w14:textId="77777777" w:rsidR="008576CA" w:rsidRDefault="00D4075F">
      <w:pPr>
        <w:pStyle w:val="a4"/>
        <w:numPr>
          <w:ilvl w:val="1"/>
          <w:numId w:val="2"/>
        </w:numPr>
        <w:tabs>
          <w:tab w:val="left" w:pos="890"/>
        </w:tabs>
        <w:rPr>
          <w:sz w:val="23"/>
        </w:rPr>
      </w:pPr>
      <w:r>
        <w:rPr>
          <w:sz w:val="23"/>
        </w:rPr>
        <w:t>revive historical</w:t>
      </w:r>
      <w:r>
        <w:rPr>
          <w:sz w:val="23"/>
        </w:rPr>
        <w:t xml:space="preserve"> </w:t>
      </w:r>
      <w:r>
        <w:rPr>
          <w:sz w:val="23"/>
        </w:rPr>
        <w:t>terms</w:t>
      </w:r>
    </w:p>
    <w:p w14:paraId="079692BF" w14:textId="77777777" w:rsidR="008576CA" w:rsidRDefault="00D4075F">
      <w:pPr>
        <w:pStyle w:val="a4"/>
        <w:numPr>
          <w:ilvl w:val="1"/>
          <w:numId w:val="2"/>
        </w:numPr>
        <w:tabs>
          <w:tab w:val="left" w:pos="878"/>
        </w:tabs>
        <w:spacing w:before="96"/>
        <w:ind w:left="877" w:hanging="365"/>
        <w:rPr>
          <w:sz w:val="23"/>
        </w:rPr>
      </w:pPr>
      <w:r>
        <w:rPr>
          <w:sz w:val="23"/>
        </w:rPr>
        <w:t>promote company</w:t>
      </w:r>
      <w:r>
        <w:rPr>
          <w:spacing w:val="-6"/>
          <w:sz w:val="23"/>
        </w:rPr>
        <w:t xml:space="preserve"> </w:t>
      </w:r>
      <w:r>
        <w:rPr>
          <w:sz w:val="23"/>
        </w:rPr>
        <w:t>image</w:t>
      </w:r>
    </w:p>
    <w:p w14:paraId="36885273" w14:textId="77777777" w:rsidR="008576CA" w:rsidRDefault="00D4075F">
      <w:pPr>
        <w:pStyle w:val="a4"/>
        <w:numPr>
          <w:ilvl w:val="1"/>
          <w:numId w:val="2"/>
        </w:numPr>
        <w:tabs>
          <w:tab w:val="left" w:pos="878"/>
        </w:tabs>
        <w:ind w:left="877" w:hanging="365"/>
        <w:rPr>
          <w:sz w:val="23"/>
        </w:rPr>
      </w:pPr>
      <w:r>
        <w:rPr>
          <w:sz w:val="23"/>
        </w:rPr>
        <w:t>foster corporate</w:t>
      </w:r>
      <w:r>
        <w:rPr>
          <w:spacing w:val="-9"/>
          <w:sz w:val="23"/>
        </w:rPr>
        <w:t xml:space="preserve"> </w:t>
      </w:r>
      <w:r>
        <w:rPr>
          <w:sz w:val="23"/>
        </w:rPr>
        <w:t>cooperation</w:t>
      </w:r>
    </w:p>
    <w:p w14:paraId="26CFCDEF" w14:textId="77777777" w:rsidR="008576CA" w:rsidRDefault="00D4075F">
      <w:pPr>
        <w:pStyle w:val="a4"/>
        <w:numPr>
          <w:ilvl w:val="1"/>
          <w:numId w:val="2"/>
        </w:numPr>
        <w:tabs>
          <w:tab w:val="left" w:pos="890"/>
        </w:tabs>
        <w:spacing w:before="96"/>
        <w:rPr>
          <w:sz w:val="23"/>
        </w:rPr>
      </w:pPr>
      <w:r>
        <w:rPr>
          <w:sz w:val="23"/>
        </w:rPr>
        <w:t>strengthen employee</w:t>
      </w:r>
      <w:r>
        <w:rPr>
          <w:spacing w:val="-11"/>
          <w:sz w:val="23"/>
        </w:rPr>
        <w:t xml:space="preserve"> </w:t>
      </w:r>
      <w:r>
        <w:rPr>
          <w:sz w:val="23"/>
        </w:rPr>
        <w:t>loyalty</w:t>
      </w:r>
    </w:p>
    <w:p w14:paraId="0D1C2098" w14:textId="77777777" w:rsidR="008576CA" w:rsidRDefault="008576CA">
      <w:pPr>
        <w:pStyle w:val="a3"/>
        <w:rPr>
          <w:sz w:val="24"/>
        </w:rPr>
      </w:pPr>
    </w:p>
    <w:p w14:paraId="0B1B27BC" w14:textId="77777777" w:rsidR="008576CA" w:rsidRDefault="00D4075F">
      <w:pPr>
        <w:pStyle w:val="a4"/>
        <w:numPr>
          <w:ilvl w:val="0"/>
          <w:numId w:val="2"/>
        </w:numPr>
        <w:tabs>
          <w:tab w:val="left" w:pos="513"/>
          <w:tab w:val="left" w:pos="3891"/>
        </w:tabs>
        <w:spacing w:before="179"/>
        <w:ind w:left="512" w:hanging="343"/>
        <w:rPr>
          <w:sz w:val="23"/>
        </w:rPr>
      </w:pPr>
      <w:r>
        <w:rPr>
          <w:sz w:val="23"/>
        </w:rPr>
        <w:t xml:space="preserve">It can be </w:t>
      </w:r>
      <w:r>
        <w:rPr>
          <w:sz w:val="23"/>
        </w:rPr>
        <w:t>inferred that</w:t>
      </w:r>
      <w:r>
        <w:rPr>
          <w:spacing w:val="-7"/>
          <w:sz w:val="23"/>
        </w:rPr>
        <w:t xml:space="preserve"> </w:t>
      </w:r>
      <w:r>
        <w:rPr>
          <w:i/>
          <w:sz w:val="23"/>
        </w:rPr>
        <w:t>Lean</w:t>
      </w:r>
      <w:r>
        <w:rPr>
          <w:i/>
          <w:spacing w:val="-1"/>
          <w:sz w:val="23"/>
        </w:rPr>
        <w:t xml:space="preserve"> </w:t>
      </w:r>
      <w:r>
        <w:rPr>
          <w:i/>
          <w:sz w:val="23"/>
        </w:rPr>
        <w:t>In</w:t>
      </w:r>
      <w:r>
        <w:rPr>
          <w:i/>
          <w:sz w:val="23"/>
          <w:u w:val="single"/>
        </w:rPr>
        <w:t xml:space="preserve"> </w:t>
      </w:r>
      <w:r>
        <w:rPr>
          <w:i/>
          <w:sz w:val="23"/>
          <w:u w:val="single"/>
        </w:rPr>
        <w:tab/>
      </w:r>
      <w:r>
        <w:rPr>
          <w:sz w:val="23"/>
        </w:rPr>
        <w:t>.</w:t>
      </w:r>
    </w:p>
    <w:p w14:paraId="2BD019D6" w14:textId="77777777" w:rsidR="008576CA" w:rsidRDefault="00D4075F">
      <w:pPr>
        <w:pStyle w:val="a4"/>
        <w:numPr>
          <w:ilvl w:val="1"/>
          <w:numId w:val="2"/>
        </w:numPr>
        <w:tabs>
          <w:tab w:val="left" w:pos="890"/>
        </w:tabs>
        <w:spacing w:before="96"/>
        <w:rPr>
          <w:sz w:val="23"/>
        </w:rPr>
      </w:pPr>
      <w:r>
        <w:rPr>
          <w:sz w:val="23"/>
        </w:rPr>
        <w:t>voices for working</w:t>
      </w:r>
      <w:r>
        <w:rPr>
          <w:spacing w:val="-3"/>
          <w:sz w:val="23"/>
        </w:rPr>
        <w:t xml:space="preserve"> </w:t>
      </w:r>
      <w:r>
        <w:rPr>
          <w:sz w:val="23"/>
        </w:rPr>
        <w:t>women</w:t>
      </w:r>
    </w:p>
    <w:p w14:paraId="697BE59B" w14:textId="77777777" w:rsidR="008576CA" w:rsidRDefault="00D4075F">
      <w:pPr>
        <w:pStyle w:val="a4"/>
        <w:numPr>
          <w:ilvl w:val="1"/>
          <w:numId w:val="2"/>
        </w:numPr>
        <w:tabs>
          <w:tab w:val="left" w:pos="878"/>
        </w:tabs>
        <w:ind w:left="877" w:hanging="365"/>
        <w:rPr>
          <w:sz w:val="23"/>
        </w:rPr>
      </w:pPr>
      <w:r>
        <w:rPr>
          <w:sz w:val="23"/>
        </w:rPr>
        <w:t>appeals to passionate</w:t>
      </w:r>
      <w:r>
        <w:rPr>
          <w:spacing w:val="-9"/>
          <w:sz w:val="23"/>
        </w:rPr>
        <w:t xml:space="preserve"> </w:t>
      </w:r>
      <w:r>
        <w:rPr>
          <w:sz w:val="23"/>
        </w:rPr>
        <w:t>workaholics</w:t>
      </w:r>
    </w:p>
    <w:p w14:paraId="5124545B" w14:textId="77777777" w:rsidR="008576CA" w:rsidRDefault="00D4075F">
      <w:pPr>
        <w:pStyle w:val="a4"/>
        <w:numPr>
          <w:ilvl w:val="1"/>
          <w:numId w:val="2"/>
        </w:numPr>
        <w:tabs>
          <w:tab w:val="left" w:pos="878"/>
        </w:tabs>
        <w:spacing w:before="96"/>
        <w:ind w:left="877" w:hanging="365"/>
        <w:rPr>
          <w:sz w:val="23"/>
        </w:rPr>
      </w:pPr>
      <w:r>
        <w:rPr>
          <w:sz w:val="23"/>
        </w:rPr>
        <w:t xml:space="preserve">triggers </w:t>
      </w:r>
      <w:proofErr w:type="gramStart"/>
      <w:r>
        <w:rPr>
          <w:sz w:val="23"/>
        </w:rPr>
        <w:t>debates</w:t>
      </w:r>
      <w:proofErr w:type="gramEnd"/>
      <w:r>
        <w:rPr>
          <w:sz w:val="23"/>
        </w:rPr>
        <w:t xml:space="preserve"> among</w:t>
      </w:r>
      <w:r>
        <w:rPr>
          <w:spacing w:val="-10"/>
          <w:sz w:val="23"/>
        </w:rPr>
        <w:t xml:space="preserve"> </w:t>
      </w:r>
      <w:r>
        <w:rPr>
          <w:sz w:val="23"/>
        </w:rPr>
        <w:t>mommies</w:t>
      </w:r>
    </w:p>
    <w:p w14:paraId="79C51A38" w14:textId="77777777" w:rsidR="008576CA" w:rsidRDefault="00D4075F">
      <w:pPr>
        <w:pStyle w:val="a4"/>
        <w:numPr>
          <w:ilvl w:val="1"/>
          <w:numId w:val="2"/>
        </w:numPr>
        <w:tabs>
          <w:tab w:val="left" w:pos="890"/>
        </w:tabs>
        <w:rPr>
          <w:sz w:val="23"/>
        </w:rPr>
      </w:pPr>
      <w:r>
        <w:rPr>
          <w:sz w:val="23"/>
        </w:rPr>
        <w:t>praises motivated</w:t>
      </w:r>
      <w:r>
        <w:rPr>
          <w:spacing w:val="-2"/>
          <w:sz w:val="23"/>
        </w:rPr>
        <w:t xml:space="preserve"> </w:t>
      </w:r>
      <w:r>
        <w:rPr>
          <w:sz w:val="23"/>
        </w:rPr>
        <w:t>employees</w:t>
      </w:r>
    </w:p>
    <w:p w14:paraId="198BDD84" w14:textId="77777777" w:rsidR="008576CA" w:rsidRDefault="008576CA">
      <w:pPr>
        <w:pStyle w:val="a3"/>
        <w:rPr>
          <w:sz w:val="24"/>
        </w:rPr>
      </w:pPr>
    </w:p>
    <w:p w14:paraId="25BDDE81" w14:textId="77777777" w:rsidR="008576CA" w:rsidRDefault="00D4075F">
      <w:pPr>
        <w:pStyle w:val="a4"/>
        <w:numPr>
          <w:ilvl w:val="0"/>
          <w:numId w:val="2"/>
        </w:numPr>
        <w:tabs>
          <w:tab w:val="left" w:pos="508"/>
        </w:tabs>
        <w:spacing w:before="180"/>
        <w:ind w:left="508" w:hanging="339"/>
        <w:rPr>
          <w:sz w:val="23"/>
        </w:rPr>
      </w:pPr>
      <w:r>
        <w:rPr>
          <w:sz w:val="23"/>
        </w:rPr>
        <w:t>Which of the following statements is true about office</w:t>
      </w:r>
      <w:r>
        <w:rPr>
          <w:spacing w:val="-17"/>
          <w:sz w:val="23"/>
        </w:rPr>
        <w:t xml:space="preserve"> </w:t>
      </w:r>
      <w:r>
        <w:rPr>
          <w:sz w:val="23"/>
        </w:rPr>
        <w:t>speak?</w:t>
      </w:r>
    </w:p>
    <w:p w14:paraId="000DD4A2" w14:textId="77777777" w:rsidR="008576CA" w:rsidRDefault="00D4075F">
      <w:pPr>
        <w:pStyle w:val="a4"/>
        <w:numPr>
          <w:ilvl w:val="1"/>
          <w:numId w:val="2"/>
        </w:numPr>
        <w:tabs>
          <w:tab w:val="left" w:pos="890"/>
        </w:tabs>
        <w:rPr>
          <w:sz w:val="23"/>
        </w:rPr>
      </w:pPr>
      <w:r>
        <w:rPr>
          <w:sz w:val="23"/>
        </w:rPr>
        <w:t>Linguists believe it to be</w:t>
      </w:r>
      <w:r>
        <w:rPr>
          <w:spacing w:val="-3"/>
          <w:sz w:val="23"/>
        </w:rPr>
        <w:t xml:space="preserve"> </w:t>
      </w:r>
      <w:r>
        <w:rPr>
          <w:sz w:val="23"/>
        </w:rPr>
        <w:t>nonsense.</w:t>
      </w:r>
    </w:p>
    <w:p w14:paraId="2DA2EF31" w14:textId="77777777" w:rsidR="008576CA" w:rsidRDefault="00D4075F">
      <w:pPr>
        <w:pStyle w:val="a4"/>
        <w:numPr>
          <w:ilvl w:val="1"/>
          <w:numId w:val="2"/>
        </w:numPr>
        <w:tabs>
          <w:tab w:val="left" w:pos="878"/>
        </w:tabs>
        <w:spacing w:before="96"/>
        <w:ind w:left="877" w:hanging="365"/>
        <w:rPr>
          <w:sz w:val="23"/>
        </w:rPr>
      </w:pPr>
      <w:r>
        <w:rPr>
          <w:sz w:val="23"/>
        </w:rPr>
        <w:t>Regular peopl</w:t>
      </w:r>
      <w:r>
        <w:rPr>
          <w:sz w:val="23"/>
        </w:rPr>
        <w:t>e mock it but accept</w:t>
      </w:r>
      <w:r>
        <w:rPr>
          <w:spacing w:val="-10"/>
          <w:sz w:val="23"/>
        </w:rPr>
        <w:t xml:space="preserve"> </w:t>
      </w:r>
      <w:r>
        <w:rPr>
          <w:sz w:val="23"/>
        </w:rPr>
        <w:t>it.</w:t>
      </w:r>
    </w:p>
    <w:p w14:paraId="5EBF0850" w14:textId="77777777" w:rsidR="008576CA" w:rsidRDefault="00D4075F">
      <w:pPr>
        <w:pStyle w:val="a4"/>
        <w:numPr>
          <w:ilvl w:val="1"/>
          <w:numId w:val="2"/>
        </w:numPr>
        <w:tabs>
          <w:tab w:val="left" w:pos="878"/>
        </w:tabs>
        <w:ind w:left="877" w:hanging="365"/>
        <w:rPr>
          <w:sz w:val="23"/>
        </w:rPr>
      </w:pPr>
      <w:r>
        <w:rPr>
          <w:sz w:val="23"/>
        </w:rPr>
        <w:t>Companies find it to be</w:t>
      </w:r>
      <w:r>
        <w:rPr>
          <w:spacing w:val="-14"/>
          <w:sz w:val="23"/>
        </w:rPr>
        <w:t xml:space="preserve"> </w:t>
      </w:r>
      <w:r>
        <w:rPr>
          <w:sz w:val="23"/>
        </w:rPr>
        <w:t>fundamental.</w:t>
      </w:r>
    </w:p>
    <w:p w14:paraId="61AEC08C" w14:textId="77777777" w:rsidR="008576CA" w:rsidRDefault="00D4075F">
      <w:pPr>
        <w:pStyle w:val="a4"/>
        <w:numPr>
          <w:ilvl w:val="1"/>
          <w:numId w:val="2"/>
        </w:numPr>
        <w:tabs>
          <w:tab w:val="left" w:pos="890"/>
        </w:tabs>
        <w:spacing w:before="96"/>
        <w:rPr>
          <w:sz w:val="23"/>
        </w:rPr>
      </w:pPr>
      <w:r>
        <w:rPr>
          <w:sz w:val="23"/>
        </w:rPr>
        <w:t>Managers admire it but avoid</w:t>
      </w:r>
      <w:r>
        <w:rPr>
          <w:spacing w:val="-5"/>
          <w:sz w:val="23"/>
        </w:rPr>
        <w:t xml:space="preserve"> </w:t>
      </w:r>
      <w:r>
        <w:rPr>
          <w:sz w:val="23"/>
        </w:rPr>
        <w:t>it.</w:t>
      </w:r>
    </w:p>
    <w:p w14:paraId="081DB2C0" w14:textId="77777777" w:rsidR="008576CA" w:rsidRDefault="008576CA"/>
    <w:p w14:paraId="765F14D6" w14:textId="77777777" w:rsidR="008576CA" w:rsidRDefault="008576CA"/>
    <w:p w14:paraId="38AF5293" w14:textId="77777777" w:rsidR="008576CA" w:rsidRDefault="008576CA"/>
    <w:p w14:paraId="38FF9C8E" w14:textId="77777777" w:rsidR="008576CA" w:rsidRDefault="008576CA"/>
    <w:p w14:paraId="4125D48B" w14:textId="77777777" w:rsidR="008576CA" w:rsidRDefault="008576CA"/>
    <w:p w14:paraId="6357B3FB" w14:textId="77777777" w:rsidR="008576CA" w:rsidRDefault="008576CA"/>
    <w:p w14:paraId="36A09C12" w14:textId="77777777" w:rsidR="008576CA" w:rsidRDefault="008576CA"/>
    <w:p w14:paraId="4A9029FE" w14:textId="77777777" w:rsidR="008576CA" w:rsidRDefault="008576CA"/>
    <w:p w14:paraId="17A7CBBE" w14:textId="77777777" w:rsidR="008576CA" w:rsidRDefault="008576CA"/>
    <w:p w14:paraId="1B400307" w14:textId="77777777" w:rsidR="008576CA" w:rsidRDefault="00D4075F">
      <w:pPr>
        <w:pStyle w:val="2"/>
        <w:spacing w:before="90"/>
        <w:ind w:left="4069"/>
      </w:pPr>
      <w:r>
        <w:lastRenderedPageBreak/>
        <w:t>Text 4</w:t>
      </w:r>
    </w:p>
    <w:p w14:paraId="01C0F691" w14:textId="77777777" w:rsidR="008576CA" w:rsidRDefault="008576CA">
      <w:pPr>
        <w:pStyle w:val="a3"/>
        <w:rPr>
          <w:b/>
          <w:sz w:val="24"/>
        </w:rPr>
      </w:pPr>
    </w:p>
    <w:p w14:paraId="62BFD60A" w14:textId="77777777" w:rsidR="008576CA" w:rsidRDefault="00D4075F">
      <w:pPr>
        <w:pStyle w:val="a3"/>
        <w:spacing w:before="172" w:line="324" w:lineRule="auto"/>
        <w:ind w:left="169" w:right="1355" w:firstLine="458"/>
        <w:jc w:val="both"/>
      </w:pPr>
      <w:r>
        <w:t xml:space="preserve">Many people talked of the 288,000 new jobs the Labor Department reported for June, along with the drop in the unemployment rate to 6.1 </w:t>
      </w:r>
      <w:r>
        <w:t xml:space="preserve">percent, as good news. And they were right. For </w:t>
      </w:r>
      <w:proofErr w:type="gramStart"/>
      <w:r>
        <w:t>now</w:t>
      </w:r>
      <w:proofErr w:type="gramEnd"/>
      <w:r>
        <w:t xml:space="preserve"> it appears the economy is creating jobs at a decent pace. We still have a long way to go to get back to full employment, but at least we are now finally moving forward at a faster pace.</w:t>
      </w:r>
    </w:p>
    <w:p w14:paraId="748334C5" w14:textId="77777777" w:rsidR="008576CA" w:rsidRDefault="00D4075F">
      <w:pPr>
        <w:pStyle w:val="a3"/>
        <w:spacing w:line="316" w:lineRule="auto"/>
        <w:ind w:left="169" w:right="1352" w:firstLine="458"/>
        <w:jc w:val="both"/>
      </w:pPr>
      <w:r>
        <w:t xml:space="preserve">However, there is </w:t>
      </w:r>
      <w:r>
        <w:t>another important part of the jobs picture that</w:t>
      </w:r>
      <w:r>
        <w:rPr>
          <w:spacing w:val="52"/>
        </w:rPr>
        <w:t xml:space="preserve"> </w:t>
      </w:r>
      <w:r>
        <w:t>was</w:t>
      </w:r>
      <w:r>
        <w:rPr>
          <w:spacing w:val="40"/>
        </w:rPr>
        <w:t xml:space="preserve"> </w:t>
      </w:r>
      <w:r>
        <w:t>largely overlooked.</w:t>
      </w:r>
      <w:r>
        <w:rPr>
          <w:spacing w:val="26"/>
        </w:rPr>
        <w:t xml:space="preserve"> </w:t>
      </w:r>
      <w:r>
        <w:t>There</w:t>
      </w:r>
      <w:r>
        <w:rPr>
          <w:spacing w:val="32"/>
        </w:rPr>
        <w:t xml:space="preserve"> </w:t>
      </w:r>
      <w:r>
        <w:t>was</w:t>
      </w:r>
      <w:r>
        <w:rPr>
          <w:spacing w:val="30"/>
        </w:rPr>
        <w:t xml:space="preserve"> </w:t>
      </w:r>
      <w:r>
        <w:t>a</w:t>
      </w:r>
      <w:r>
        <w:rPr>
          <w:spacing w:val="32"/>
        </w:rPr>
        <w:t xml:space="preserve"> </w:t>
      </w:r>
      <w:r>
        <w:t>big</w:t>
      </w:r>
      <w:r>
        <w:rPr>
          <w:spacing w:val="30"/>
        </w:rPr>
        <w:t xml:space="preserve"> </w:t>
      </w:r>
      <w:r>
        <w:t>jump</w:t>
      </w:r>
      <w:r>
        <w:rPr>
          <w:spacing w:val="30"/>
        </w:rPr>
        <w:t xml:space="preserve"> </w:t>
      </w:r>
      <w:r>
        <w:t>in</w:t>
      </w:r>
      <w:r>
        <w:rPr>
          <w:spacing w:val="31"/>
        </w:rPr>
        <w:t xml:space="preserve"> </w:t>
      </w:r>
      <w:r>
        <w:t>the</w:t>
      </w:r>
      <w:r>
        <w:rPr>
          <w:spacing w:val="30"/>
        </w:rPr>
        <w:t xml:space="preserve"> </w:t>
      </w:r>
      <w:r>
        <w:t>number</w:t>
      </w:r>
      <w:r>
        <w:rPr>
          <w:spacing w:val="31"/>
        </w:rPr>
        <w:t xml:space="preserve"> </w:t>
      </w:r>
      <w:r>
        <w:t>of</w:t>
      </w:r>
      <w:r>
        <w:rPr>
          <w:spacing w:val="31"/>
        </w:rPr>
        <w:t xml:space="preserve"> </w:t>
      </w:r>
      <w:r>
        <w:t>people</w:t>
      </w:r>
      <w:r>
        <w:rPr>
          <w:spacing w:val="32"/>
        </w:rPr>
        <w:t xml:space="preserve"> </w:t>
      </w:r>
      <w:r>
        <w:t>who</w:t>
      </w:r>
      <w:r>
        <w:rPr>
          <w:spacing w:val="31"/>
        </w:rPr>
        <w:t xml:space="preserve"> </w:t>
      </w:r>
      <w:r>
        <w:t>report</w:t>
      </w:r>
      <w:r>
        <w:rPr>
          <w:spacing w:val="32"/>
        </w:rPr>
        <w:t xml:space="preserve"> </w:t>
      </w:r>
      <w:r>
        <w:t>voluntarily working</w:t>
      </w:r>
      <w:r>
        <w:rPr>
          <w:spacing w:val="-8"/>
        </w:rPr>
        <w:t xml:space="preserve"> </w:t>
      </w:r>
      <w:r>
        <w:t>part-time.</w:t>
      </w:r>
      <w:r>
        <w:rPr>
          <w:spacing w:val="-12"/>
        </w:rPr>
        <w:t xml:space="preserve"> </w:t>
      </w:r>
      <w:r>
        <w:t>This</w:t>
      </w:r>
      <w:r>
        <w:rPr>
          <w:spacing w:val="-6"/>
        </w:rPr>
        <w:t xml:space="preserve"> </w:t>
      </w:r>
      <w:r>
        <w:t>figure</w:t>
      </w:r>
      <w:r>
        <w:rPr>
          <w:spacing w:val="-7"/>
        </w:rPr>
        <w:t xml:space="preserve"> </w:t>
      </w:r>
      <w:r>
        <w:t>is</w:t>
      </w:r>
      <w:r>
        <w:rPr>
          <w:spacing w:val="-6"/>
        </w:rPr>
        <w:t xml:space="preserve"> </w:t>
      </w:r>
      <w:r>
        <w:t>now</w:t>
      </w:r>
      <w:r>
        <w:rPr>
          <w:spacing w:val="-6"/>
        </w:rPr>
        <w:t xml:space="preserve"> </w:t>
      </w:r>
      <w:r>
        <w:t>830,000</w:t>
      </w:r>
      <w:r>
        <w:rPr>
          <w:rFonts w:ascii="宋体" w:eastAsia="宋体" w:hint="eastAsia"/>
        </w:rPr>
        <w:t>（</w:t>
      </w:r>
      <w:r>
        <w:t>4.4</w:t>
      </w:r>
      <w:r>
        <w:rPr>
          <w:spacing w:val="-6"/>
        </w:rPr>
        <w:t xml:space="preserve"> </w:t>
      </w:r>
      <w:proofErr w:type="spellStart"/>
      <w:r>
        <w:t>percent</w:t>
      </w:r>
      <w:r>
        <w:rPr>
          <w:rFonts w:ascii="宋体" w:eastAsia="宋体" w:hint="eastAsia"/>
        </w:rPr>
        <w:t>）</w:t>
      </w:r>
      <w:r>
        <w:t>above</w:t>
      </w:r>
      <w:proofErr w:type="spellEnd"/>
      <w:r>
        <w:rPr>
          <w:spacing w:val="-5"/>
        </w:rPr>
        <w:t xml:space="preserve"> </w:t>
      </w:r>
      <w:r>
        <w:t>its</w:t>
      </w:r>
      <w:r>
        <w:rPr>
          <w:spacing w:val="-6"/>
        </w:rPr>
        <w:t xml:space="preserve"> </w:t>
      </w:r>
      <w:r>
        <w:t>year</w:t>
      </w:r>
      <w:r>
        <w:rPr>
          <w:spacing w:val="-8"/>
        </w:rPr>
        <w:t xml:space="preserve"> </w:t>
      </w:r>
      <w:r>
        <w:t>ago</w:t>
      </w:r>
      <w:r>
        <w:rPr>
          <w:spacing w:val="-4"/>
        </w:rPr>
        <w:t xml:space="preserve"> </w:t>
      </w:r>
      <w:r>
        <w:t xml:space="preserve">level. </w:t>
      </w:r>
      <w:r>
        <w:rPr>
          <w:rFonts w:eastAsia="宋体" w:hint="eastAsia"/>
          <w:lang w:eastAsia="zh-CN"/>
        </w:rPr>
        <w:t xml:space="preserve">  </w:t>
      </w:r>
    </w:p>
    <w:p w14:paraId="688C5310" w14:textId="77777777" w:rsidR="008576CA" w:rsidRDefault="00D4075F">
      <w:pPr>
        <w:pStyle w:val="a3"/>
        <w:spacing w:line="316" w:lineRule="auto"/>
        <w:ind w:left="169" w:right="1352" w:firstLine="458"/>
        <w:jc w:val="both"/>
      </w:pPr>
      <w:r>
        <w:t xml:space="preserve">Before explaining the </w:t>
      </w:r>
      <w:r>
        <w:t>connection to the Obamacare, it is worth</w:t>
      </w:r>
      <w:r>
        <w:rPr>
          <w:spacing w:val="35"/>
        </w:rPr>
        <w:t xml:space="preserve"> </w:t>
      </w:r>
      <w:r>
        <w:t>making</w:t>
      </w:r>
      <w:r>
        <w:rPr>
          <w:spacing w:val="3"/>
        </w:rPr>
        <w:t xml:space="preserve"> </w:t>
      </w:r>
      <w:r>
        <w:t>an important</w:t>
      </w:r>
      <w:r>
        <w:rPr>
          <w:spacing w:val="18"/>
        </w:rPr>
        <w:t xml:space="preserve"> </w:t>
      </w:r>
      <w:r>
        <w:t>distinction.</w:t>
      </w:r>
      <w:r>
        <w:rPr>
          <w:spacing w:val="20"/>
        </w:rPr>
        <w:t xml:space="preserve"> </w:t>
      </w:r>
      <w:r>
        <w:t>Many</w:t>
      </w:r>
      <w:r>
        <w:rPr>
          <w:spacing w:val="20"/>
        </w:rPr>
        <w:t xml:space="preserve"> </w:t>
      </w:r>
      <w:r>
        <w:t>people</w:t>
      </w:r>
      <w:r>
        <w:rPr>
          <w:spacing w:val="21"/>
        </w:rPr>
        <w:t xml:space="preserve"> </w:t>
      </w:r>
      <w:r>
        <w:t>who</w:t>
      </w:r>
      <w:r>
        <w:rPr>
          <w:spacing w:val="20"/>
        </w:rPr>
        <w:t xml:space="preserve"> </w:t>
      </w:r>
      <w:r>
        <w:t>work</w:t>
      </w:r>
      <w:r>
        <w:rPr>
          <w:spacing w:val="22"/>
        </w:rPr>
        <w:t xml:space="preserve"> </w:t>
      </w:r>
      <w:r>
        <w:t>part-time</w:t>
      </w:r>
      <w:r>
        <w:rPr>
          <w:spacing w:val="21"/>
        </w:rPr>
        <w:t xml:space="preserve"> </w:t>
      </w:r>
      <w:r>
        <w:t>jobs</w:t>
      </w:r>
      <w:r>
        <w:rPr>
          <w:spacing w:val="20"/>
        </w:rPr>
        <w:t xml:space="preserve"> </w:t>
      </w:r>
      <w:r>
        <w:t>actually</w:t>
      </w:r>
      <w:r>
        <w:rPr>
          <w:spacing w:val="20"/>
        </w:rPr>
        <w:t xml:space="preserve"> </w:t>
      </w:r>
      <w:r>
        <w:t>want</w:t>
      </w:r>
      <w:r>
        <w:rPr>
          <w:spacing w:val="21"/>
        </w:rPr>
        <w:t xml:space="preserve"> </w:t>
      </w:r>
      <w:r>
        <w:t>full-time jobs. They take part-time work because this is all they can get. An increase in involuntary</w:t>
      </w:r>
      <w:r>
        <w:rPr>
          <w:spacing w:val="10"/>
        </w:rPr>
        <w:t xml:space="preserve"> </w:t>
      </w:r>
      <w:r>
        <w:t>part-time</w:t>
      </w:r>
      <w:r>
        <w:rPr>
          <w:spacing w:val="10"/>
        </w:rPr>
        <w:t xml:space="preserve"> </w:t>
      </w:r>
      <w:r>
        <w:t>work</w:t>
      </w:r>
      <w:r>
        <w:rPr>
          <w:spacing w:val="11"/>
        </w:rPr>
        <w:t xml:space="preserve"> </w:t>
      </w:r>
      <w:r>
        <w:t>is</w:t>
      </w:r>
      <w:r>
        <w:rPr>
          <w:spacing w:val="10"/>
        </w:rPr>
        <w:t xml:space="preserve"> </w:t>
      </w:r>
      <w:r>
        <w:t>evidence</w:t>
      </w:r>
      <w:r>
        <w:rPr>
          <w:spacing w:val="10"/>
        </w:rPr>
        <w:t xml:space="preserve"> </w:t>
      </w:r>
      <w:r>
        <w:t>of</w:t>
      </w:r>
      <w:r>
        <w:rPr>
          <w:spacing w:val="11"/>
        </w:rPr>
        <w:t xml:space="preserve"> </w:t>
      </w:r>
      <w:r>
        <w:t>weakness</w:t>
      </w:r>
      <w:r>
        <w:rPr>
          <w:spacing w:val="10"/>
        </w:rPr>
        <w:t xml:space="preserve"> </w:t>
      </w:r>
      <w:r>
        <w:t>in</w:t>
      </w:r>
      <w:r>
        <w:rPr>
          <w:spacing w:val="10"/>
        </w:rPr>
        <w:t xml:space="preserve"> </w:t>
      </w:r>
      <w:r>
        <w:t>the</w:t>
      </w:r>
      <w:r>
        <w:rPr>
          <w:spacing w:val="10"/>
        </w:rPr>
        <w:t xml:space="preserve"> </w:t>
      </w:r>
      <w:r>
        <w:t>labor</w:t>
      </w:r>
      <w:r>
        <w:rPr>
          <w:spacing w:val="11"/>
        </w:rPr>
        <w:t xml:space="preserve"> </w:t>
      </w:r>
      <w:r>
        <w:t>market</w:t>
      </w:r>
      <w:r>
        <w:rPr>
          <w:spacing w:val="7"/>
        </w:rPr>
        <w:t xml:space="preserve"> </w:t>
      </w:r>
      <w:r>
        <w:t>and</w:t>
      </w:r>
      <w:r>
        <w:rPr>
          <w:spacing w:val="10"/>
        </w:rPr>
        <w:t xml:space="preserve"> </w:t>
      </w:r>
      <w:r>
        <w:t>it</w:t>
      </w:r>
      <w:r>
        <w:rPr>
          <w:spacing w:val="12"/>
        </w:rPr>
        <w:t xml:space="preserve"> </w:t>
      </w:r>
      <w:r>
        <w:t>means</w:t>
      </w:r>
    </w:p>
    <w:p w14:paraId="6A5B836C" w14:textId="77777777" w:rsidR="008576CA" w:rsidRDefault="00D4075F">
      <w:pPr>
        <w:pStyle w:val="a3"/>
        <w:spacing w:before="3"/>
        <w:ind w:left="169"/>
        <w:jc w:val="both"/>
      </w:pPr>
      <w:r>
        <w:t>that many people will be having a very hard time making ends meet.</w:t>
      </w:r>
    </w:p>
    <w:p w14:paraId="53CDB4AE" w14:textId="77777777" w:rsidR="008576CA" w:rsidRDefault="00D4075F">
      <w:pPr>
        <w:pStyle w:val="a3"/>
        <w:spacing w:before="91" w:line="324" w:lineRule="auto"/>
        <w:ind w:left="169" w:right="1355" w:firstLine="458"/>
        <w:jc w:val="both"/>
      </w:pPr>
      <w:r>
        <w:t>There was an increase in involuntary part-time in June, but the general direction has been down. Involuntary part-time employment is st</w:t>
      </w:r>
      <w:r>
        <w:t>ill far higher than before the recession, but it is down by 640,000 (7.9 percent) from its year ago level.</w:t>
      </w:r>
    </w:p>
    <w:p w14:paraId="15994703" w14:textId="77777777" w:rsidR="008576CA" w:rsidRDefault="00D4075F">
      <w:pPr>
        <w:pStyle w:val="a3"/>
        <w:spacing w:line="324" w:lineRule="auto"/>
        <w:ind w:left="169" w:right="1359" w:firstLine="458"/>
        <w:jc w:val="both"/>
      </w:pPr>
      <w:r>
        <w:t>We know the difference between</w:t>
      </w:r>
      <w:r>
        <w:rPr>
          <w:rFonts w:eastAsia="宋体" w:hint="eastAsia"/>
          <w:lang w:eastAsia="zh-CN"/>
        </w:rPr>
        <w:t xml:space="preserve"> </w:t>
      </w:r>
      <w:r>
        <w:t xml:space="preserve">voluntary and involuntary </w:t>
      </w:r>
      <w:r>
        <w:t>part-time employment because people tell us. The survey used by the Labor Department asks pe</w:t>
      </w:r>
      <w:r>
        <w:t>ople if they worked less than 35 hours in the reference week. If the answer is “yes,” they are classified as working part-time. The survey then asks whether they worked less than 35 hours in that week because they wanted to work less than full time or beca</w:t>
      </w:r>
      <w:r>
        <w:t xml:space="preserve">use they had no choice. They are only classified as voluntary part-time workers if they tell the survey </w:t>
      </w:r>
      <w:proofErr w:type="gramStart"/>
      <w:r>
        <w:t>taker</w:t>
      </w:r>
      <w:proofErr w:type="gramEnd"/>
      <w:r>
        <w:t xml:space="preserve"> they chose to work less than 35 hours a</w:t>
      </w:r>
      <w:r>
        <w:rPr>
          <w:spacing w:val="-21"/>
        </w:rPr>
        <w:t xml:space="preserve"> </w:t>
      </w:r>
      <w:r>
        <w:t>week.</w:t>
      </w:r>
    </w:p>
    <w:p w14:paraId="344602BA" w14:textId="77777777" w:rsidR="008576CA" w:rsidRDefault="00D4075F">
      <w:pPr>
        <w:pStyle w:val="a3"/>
        <w:spacing w:line="324" w:lineRule="auto"/>
        <w:ind w:left="169" w:right="1356" w:firstLine="458"/>
        <w:jc w:val="both"/>
      </w:pPr>
      <w:r>
        <w:t xml:space="preserve">The issue of voluntary part-time relates to Obamacare because one of the main purposes was to allow </w:t>
      </w:r>
      <w:r>
        <w:t>people to get insurance outside of employment. For many people, especially those with serious health conditions or family members with serious health conditions, before Obamacare the only way to get insurance was through a job that provided health</w:t>
      </w:r>
      <w:r>
        <w:rPr>
          <w:spacing w:val="-11"/>
        </w:rPr>
        <w:t xml:space="preserve"> </w:t>
      </w:r>
      <w:r>
        <w:t>insuranc</w:t>
      </w:r>
      <w:r>
        <w:t>e.</w:t>
      </w:r>
    </w:p>
    <w:p w14:paraId="7CE35BBB" w14:textId="77777777" w:rsidR="008576CA" w:rsidRDefault="00D4075F">
      <w:pPr>
        <w:pStyle w:val="a3"/>
        <w:spacing w:line="324" w:lineRule="auto"/>
        <w:ind w:left="169" w:right="1356" w:firstLine="458"/>
        <w:jc w:val="both"/>
      </w:pPr>
      <w:r>
        <w:t xml:space="preserve">However, Obamacare has allowed more than 12 million people to either get insurance through Medicaid or the exchanges. These are people who may previously have felt the need to get a full-time job that provided insurance in order to cover themselves and </w:t>
      </w:r>
      <w:r>
        <w:t>their families. With Obamacare there is no longer a link between employment and insurance.</w:t>
      </w:r>
    </w:p>
    <w:p w14:paraId="3942FDAF" w14:textId="77777777" w:rsidR="008576CA" w:rsidRDefault="00D4075F">
      <w:pPr>
        <w:pStyle w:val="a4"/>
        <w:numPr>
          <w:ilvl w:val="0"/>
          <w:numId w:val="2"/>
        </w:numPr>
        <w:tabs>
          <w:tab w:val="left" w:pos="508"/>
        </w:tabs>
        <w:spacing w:before="94"/>
        <w:ind w:left="508" w:hanging="339"/>
        <w:rPr>
          <w:sz w:val="23"/>
        </w:rPr>
      </w:pPr>
      <w:r>
        <w:rPr>
          <w:sz w:val="23"/>
        </w:rPr>
        <w:lastRenderedPageBreak/>
        <w:t>Which part of the jobs picture was</w:t>
      </w:r>
      <w:r>
        <w:rPr>
          <w:spacing w:val="-8"/>
          <w:sz w:val="23"/>
        </w:rPr>
        <w:t xml:space="preserve"> </w:t>
      </w:r>
      <w:r>
        <w:rPr>
          <w:sz w:val="23"/>
        </w:rPr>
        <w:t>neglected?</w:t>
      </w:r>
    </w:p>
    <w:p w14:paraId="5A0AFA04" w14:textId="77777777" w:rsidR="008576CA" w:rsidRDefault="00D4075F">
      <w:pPr>
        <w:pStyle w:val="a4"/>
        <w:numPr>
          <w:ilvl w:val="1"/>
          <w:numId w:val="2"/>
        </w:numPr>
        <w:tabs>
          <w:tab w:val="left" w:pos="885"/>
        </w:tabs>
        <w:spacing w:before="96"/>
        <w:ind w:left="884" w:hanging="372"/>
        <w:rPr>
          <w:sz w:val="23"/>
        </w:rPr>
      </w:pPr>
      <w:r>
        <w:rPr>
          <w:sz w:val="23"/>
        </w:rPr>
        <w:t>The prospect of a thriving job</w:t>
      </w:r>
      <w:r>
        <w:rPr>
          <w:spacing w:val="-7"/>
          <w:sz w:val="23"/>
        </w:rPr>
        <w:t xml:space="preserve"> </w:t>
      </w:r>
      <w:r>
        <w:rPr>
          <w:sz w:val="23"/>
        </w:rPr>
        <w:t>market.</w:t>
      </w:r>
    </w:p>
    <w:p w14:paraId="72264451" w14:textId="77777777" w:rsidR="008576CA" w:rsidRDefault="00D4075F">
      <w:pPr>
        <w:pStyle w:val="a4"/>
        <w:numPr>
          <w:ilvl w:val="1"/>
          <w:numId w:val="2"/>
        </w:numPr>
        <w:tabs>
          <w:tab w:val="left" w:pos="873"/>
        </w:tabs>
        <w:ind w:left="872" w:hanging="360"/>
        <w:rPr>
          <w:sz w:val="23"/>
        </w:rPr>
      </w:pPr>
      <w:r>
        <w:rPr>
          <w:sz w:val="23"/>
        </w:rPr>
        <w:t>The increase of voluntary part-time</w:t>
      </w:r>
      <w:r>
        <w:rPr>
          <w:spacing w:val="-10"/>
          <w:sz w:val="23"/>
        </w:rPr>
        <w:t xml:space="preserve"> </w:t>
      </w:r>
      <w:r>
        <w:rPr>
          <w:sz w:val="23"/>
        </w:rPr>
        <w:t>jobs.</w:t>
      </w:r>
    </w:p>
    <w:p w14:paraId="4117C199" w14:textId="77777777" w:rsidR="008576CA" w:rsidRDefault="00D4075F">
      <w:pPr>
        <w:pStyle w:val="a4"/>
        <w:numPr>
          <w:ilvl w:val="1"/>
          <w:numId w:val="2"/>
        </w:numPr>
        <w:tabs>
          <w:tab w:val="left" w:pos="873"/>
        </w:tabs>
        <w:spacing w:before="96"/>
        <w:ind w:left="872" w:hanging="360"/>
        <w:rPr>
          <w:sz w:val="23"/>
        </w:rPr>
      </w:pPr>
      <w:r>
        <w:rPr>
          <w:sz w:val="23"/>
        </w:rPr>
        <w:t>The possibility of full</w:t>
      </w:r>
      <w:r>
        <w:rPr>
          <w:spacing w:val="-3"/>
          <w:sz w:val="23"/>
        </w:rPr>
        <w:t xml:space="preserve"> </w:t>
      </w:r>
      <w:r>
        <w:rPr>
          <w:sz w:val="23"/>
        </w:rPr>
        <w:t>employment.</w:t>
      </w:r>
    </w:p>
    <w:p w14:paraId="476AF342" w14:textId="77777777" w:rsidR="008576CA" w:rsidRDefault="00D4075F">
      <w:pPr>
        <w:pStyle w:val="a4"/>
        <w:numPr>
          <w:ilvl w:val="1"/>
          <w:numId w:val="2"/>
        </w:numPr>
        <w:tabs>
          <w:tab w:val="left" w:pos="885"/>
        </w:tabs>
        <w:ind w:left="884" w:hanging="372"/>
        <w:rPr>
          <w:sz w:val="23"/>
        </w:rPr>
      </w:pPr>
      <w:r>
        <w:rPr>
          <w:sz w:val="23"/>
        </w:rPr>
        <w:t>The acceleration of job</w:t>
      </w:r>
      <w:r>
        <w:rPr>
          <w:spacing w:val="-6"/>
          <w:sz w:val="23"/>
        </w:rPr>
        <w:t xml:space="preserve"> </w:t>
      </w:r>
      <w:r>
        <w:rPr>
          <w:sz w:val="23"/>
        </w:rPr>
        <w:t>creation.</w:t>
      </w:r>
    </w:p>
    <w:p w14:paraId="6D02FB4C" w14:textId="77777777" w:rsidR="008576CA" w:rsidRDefault="008576CA">
      <w:pPr>
        <w:pStyle w:val="a3"/>
        <w:rPr>
          <w:sz w:val="24"/>
        </w:rPr>
      </w:pPr>
    </w:p>
    <w:p w14:paraId="266F8806" w14:textId="77777777" w:rsidR="008576CA" w:rsidRDefault="00D4075F">
      <w:pPr>
        <w:pStyle w:val="a4"/>
        <w:numPr>
          <w:ilvl w:val="0"/>
          <w:numId w:val="2"/>
        </w:numPr>
        <w:tabs>
          <w:tab w:val="left" w:pos="513"/>
          <w:tab w:val="left" w:pos="5022"/>
        </w:tabs>
        <w:spacing w:before="180"/>
        <w:ind w:left="512" w:hanging="343"/>
        <w:rPr>
          <w:sz w:val="23"/>
        </w:rPr>
      </w:pPr>
      <w:r>
        <w:rPr>
          <w:sz w:val="23"/>
        </w:rPr>
        <w:t>Many people work part-time</w:t>
      </w:r>
      <w:r>
        <w:rPr>
          <w:spacing w:val="-7"/>
          <w:sz w:val="23"/>
        </w:rPr>
        <w:t xml:space="preserve"> </w:t>
      </w:r>
      <w:r>
        <w:rPr>
          <w:sz w:val="23"/>
        </w:rPr>
        <w:t>because</w:t>
      </w:r>
      <w:r>
        <w:rPr>
          <w:spacing w:val="-3"/>
          <w:sz w:val="23"/>
        </w:rPr>
        <w:t xml:space="preserve"> </w:t>
      </w:r>
      <w:r>
        <w:rPr>
          <w:sz w:val="23"/>
        </w:rPr>
        <w:t>they</w:t>
      </w:r>
      <w:r>
        <w:rPr>
          <w:sz w:val="23"/>
          <w:u w:val="single"/>
        </w:rPr>
        <w:t xml:space="preserve"> </w:t>
      </w:r>
      <w:r>
        <w:rPr>
          <w:sz w:val="23"/>
          <w:u w:val="single"/>
        </w:rPr>
        <w:tab/>
      </w:r>
      <w:r>
        <w:rPr>
          <w:sz w:val="23"/>
        </w:rPr>
        <w:t>.</w:t>
      </w:r>
    </w:p>
    <w:p w14:paraId="1FC219EF" w14:textId="77777777" w:rsidR="008576CA" w:rsidRDefault="00D4075F">
      <w:pPr>
        <w:pStyle w:val="a4"/>
        <w:numPr>
          <w:ilvl w:val="1"/>
          <w:numId w:val="2"/>
        </w:numPr>
        <w:tabs>
          <w:tab w:val="left" w:pos="890"/>
        </w:tabs>
        <w:rPr>
          <w:sz w:val="23"/>
        </w:rPr>
      </w:pPr>
      <w:r>
        <w:rPr>
          <w:sz w:val="23"/>
        </w:rPr>
        <w:t>prefer part-time jobs to full-time</w:t>
      </w:r>
      <w:r>
        <w:rPr>
          <w:spacing w:val="-14"/>
          <w:sz w:val="23"/>
        </w:rPr>
        <w:t xml:space="preserve"> </w:t>
      </w:r>
      <w:r>
        <w:rPr>
          <w:sz w:val="23"/>
        </w:rPr>
        <w:t>jobs</w:t>
      </w:r>
    </w:p>
    <w:p w14:paraId="7469B1CC" w14:textId="77777777" w:rsidR="008576CA" w:rsidRDefault="00D4075F">
      <w:pPr>
        <w:pStyle w:val="a4"/>
        <w:numPr>
          <w:ilvl w:val="1"/>
          <w:numId w:val="2"/>
        </w:numPr>
        <w:tabs>
          <w:tab w:val="left" w:pos="878"/>
        </w:tabs>
        <w:spacing w:before="96"/>
        <w:ind w:left="877" w:hanging="365"/>
        <w:rPr>
          <w:sz w:val="23"/>
        </w:rPr>
      </w:pPr>
      <w:r>
        <w:rPr>
          <w:sz w:val="23"/>
        </w:rPr>
        <w:t>feel that is enough to make ends</w:t>
      </w:r>
      <w:r>
        <w:rPr>
          <w:spacing w:val="-10"/>
          <w:sz w:val="23"/>
        </w:rPr>
        <w:t xml:space="preserve"> </w:t>
      </w:r>
      <w:r>
        <w:rPr>
          <w:sz w:val="23"/>
        </w:rPr>
        <w:t>meet</w:t>
      </w:r>
    </w:p>
    <w:p w14:paraId="15D6E65C" w14:textId="77777777" w:rsidR="008576CA" w:rsidRDefault="00D4075F">
      <w:pPr>
        <w:pStyle w:val="a4"/>
        <w:numPr>
          <w:ilvl w:val="1"/>
          <w:numId w:val="2"/>
        </w:numPr>
        <w:tabs>
          <w:tab w:val="left" w:pos="878"/>
        </w:tabs>
        <w:spacing w:before="96"/>
        <w:ind w:left="877" w:hanging="365"/>
        <w:rPr>
          <w:sz w:val="23"/>
        </w:rPr>
      </w:pPr>
      <w:r>
        <w:rPr>
          <w:sz w:val="23"/>
        </w:rPr>
        <w:t xml:space="preserve">cannot get their </w:t>
      </w:r>
      <w:proofErr w:type="gramStart"/>
      <w:r>
        <w:rPr>
          <w:sz w:val="23"/>
        </w:rPr>
        <w:t>hands on</w:t>
      </w:r>
      <w:proofErr w:type="gramEnd"/>
      <w:r>
        <w:rPr>
          <w:sz w:val="23"/>
        </w:rPr>
        <w:t xml:space="preserve"> full-time</w:t>
      </w:r>
      <w:r>
        <w:rPr>
          <w:spacing w:val="-9"/>
          <w:sz w:val="23"/>
        </w:rPr>
        <w:t xml:space="preserve"> </w:t>
      </w:r>
      <w:r>
        <w:rPr>
          <w:sz w:val="23"/>
        </w:rPr>
        <w:t>jobs</w:t>
      </w:r>
    </w:p>
    <w:p w14:paraId="705005A6" w14:textId="77777777" w:rsidR="008576CA" w:rsidRDefault="00D4075F">
      <w:pPr>
        <w:pStyle w:val="a4"/>
        <w:numPr>
          <w:ilvl w:val="1"/>
          <w:numId w:val="2"/>
        </w:numPr>
        <w:tabs>
          <w:tab w:val="left" w:pos="890"/>
        </w:tabs>
        <w:rPr>
          <w:sz w:val="23"/>
        </w:rPr>
      </w:pPr>
      <w:r>
        <w:rPr>
          <w:sz w:val="23"/>
        </w:rPr>
        <w:t>haven’ t seen the weakness of the</w:t>
      </w:r>
      <w:r>
        <w:rPr>
          <w:spacing w:val="-25"/>
          <w:sz w:val="23"/>
        </w:rPr>
        <w:t xml:space="preserve"> </w:t>
      </w:r>
      <w:r>
        <w:rPr>
          <w:sz w:val="23"/>
        </w:rPr>
        <w:t>market</w:t>
      </w:r>
    </w:p>
    <w:p w14:paraId="48F5B447" w14:textId="77777777" w:rsidR="008576CA" w:rsidRDefault="008576CA">
      <w:pPr>
        <w:pStyle w:val="a3"/>
        <w:rPr>
          <w:sz w:val="24"/>
        </w:rPr>
      </w:pPr>
    </w:p>
    <w:p w14:paraId="1511F51E" w14:textId="77777777" w:rsidR="008576CA" w:rsidRDefault="00D4075F">
      <w:pPr>
        <w:pStyle w:val="a4"/>
        <w:numPr>
          <w:ilvl w:val="0"/>
          <w:numId w:val="2"/>
        </w:numPr>
        <w:tabs>
          <w:tab w:val="left" w:pos="513"/>
          <w:tab w:val="left" w:pos="5252"/>
        </w:tabs>
        <w:spacing w:before="180"/>
        <w:ind w:left="512" w:hanging="343"/>
        <w:rPr>
          <w:sz w:val="23"/>
        </w:rPr>
      </w:pPr>
      <w:r>
        <w:rPr>
          <w:sz w:val="23"/>
        </w:rPr>
        <w:t>Involuntary part-time employment in</w:t>
      </w:r>
      <w:r>
        <w:rPr>
          <w:spacing w:val="-12"/>
          <w:sz w:val="23"/>
        </w:rPr>
        <w:t xml:space="preserve"> </w:t>
      </w:r>
      <w:r>
        <w:rPr>
          <w:sz w:val="23"/>
        </w:rPr>
        <w:t>the</w:t>
      </w:r>
      <w:r>
        <w:rPr>
          <w:spacing w:val="-4"/>
          <w:sz w:val="23"/>
        </w:rPr>
        <w:t xml:space="preserve"> </w:t>
      </w:r>
      <w:r>
        <w:rPr>
          <w:sz w:val="23"/>
        </w:rPr>
        <w:t>US</w:t>
      </w:r>
      <w:r>
        <w:rPr>
          <w:sz w:val="23"/>
          <w:u w:val="single"/>
        </w:rPr>
        <w:t xml:space="preserve"> </w:t>
      </w:r>
      <w:r>
        <w:rPr>
          <w:sz w:val="23"/>
          <w:u w:val="single"/>
        </w:rPr>
        <w:tab/>
      </w:r>
      <w:r>
        <w:rPr>
          <w:sz w:val="23"/>
        </w:rPr>
        <w:t>.</w:t>
      </w:r>
    </w:p>
    <w:p w14:paraId="6CF533E5" w14:textId="77777777" w:rsidR="008576CA" w:rsidRDefault="00D4075F">
      <w:pPr>
        <w:pStyle w:val="a4"/>
        <w:numPr>
          <w:ilvl w:val="1"/>
          <w:numId w:val="2"/>
        </w:numPr>
        <w:tabs>
          <w:tab w:val="left" w:pos="890"/>
        </w:tabs>
        <w:rPr>
          <w:sz w:val="23"/>
        </w:rPr>
      </w:pPr>
      <w:r>
        <w:rPr>
          <w:sz w:val="23"/>
        </w:rPr>
        <w:t>shows a general tendency of</w:t>
      </w:r>
      <w:r>
        <w:rPr>
          <w:spacing w:val="-4"/>
          <w:sz w:val="23"/>
        </w:rPr>
        <w:t xml:space="preserve"> </w:t>
      </w:r>
      <w:r>
        <w:rPr>
          <w:sz w:val="23"/>
        </w:rPr>
        <w:t>decline</w:t>
      </w:r>
    </w:p>
    <w:p w14:paraId="15D4DAA5" w14:textId="77777777" w:rsidR="008576CA" w:rsidRDefault="00D4075F">
      <w:pPr>
        <w:pStyle w:val="a4"/>
        <w:numPr>
          <w:ilvl w:val="1"/>
          <w:numId w:val="2"/>
        </w:numPr>
        <w:tabs>
          <w:tab w:val="left" w:pos="878"/>
        </w:tabs>
        <w:spacing w:before="96"/>
        <w:ind w:left="877" w:hanging="365"/>
        <w:rPr>
          <w:sz w:val="23"/>
        </w:rPr>
      </w:pPr>
      <w:r>
        <w:rPr>
          <w:sz w:val="23"/>
        </w:rPr>
        <w:t>is harder to acquire than one year</w:t>
      </w:r>
      <w:r>
        <w:rPr>
          <w:spacing w:val="-12"/>
          <w:sz w:val="23"/>
        </w:rPr>
        <w:t xml:space="preserve"> </w:t>
      </w:r>
      <w:r>
        <w:rPr>
          <w:sz w:val="23"/>
        </w:rPr>
        <w:t>ago</w:t>
      </w:r>
    </w:p>
    <w:p w14:paraId="21D4A890" w14:textId="77777777" w:rsidR="008576CA" w:rsidRDefault="00D4075F">
      <w:pPr>
        <w:pStyle w:val="a4"/>
        <w:numPr>
          <w:ilvl w:val="1"/>
          <w:numId w:val="2"/>
        </w:numPr>
        <w:tabs>
          <w:tab w:val="left" w:pos="878"/>
        </w:tabs>
        <w:ind w:left="877" w:hanging="365"/>
        <w:rPr>
          <w:sz w:val="23"/>
        </w:rPr>
      </w:pPr>
      <w:r>
        <w:rPr>
          <w:sz w:val="23"/>
        </w:rPr>
        <w:t>satisfies the real need of the</w:t>
      </w:r>
      <w:r>
        <w:rPr>
          <w:spacing w:val="-8"/>
          <w:sz w:val="23"/>
        </w:rPr>
        <w:t xml:space="preserve"> </w:t>
      </w:r>
      <w:r>
        <w:rPr>
          <w:sz w:val="23"/>
        </w:rPr>
        <w:t>jobless</w:t>
      </w:r>
    </w:p>
    <w:p w14:paraId="76534DC3" w14:textId="77777777" w:rsidR="008576CA" w:rsidRDefault="00D4075F">
      <w:pPr>
        <w:pStyle w:val="a4"/>
        <w:numPr>
          <w:ilvl w:val="1"/>
          <w:numId w:val="2"/>
        </w:numPr>
        <w:tabs>
          <w:tab w:val="left" w:pos="890"/>
        </w:tabs>
        <w:spacing w:before="96"/>
        <w:rPr>
          <w:sz w:val="23"/>
        </w:rPr>
      </w:pPr>
      <w:r>
        <w:rPr>
          <w:sz w:val="23"/>
        </w:rPr>
        <w:t>is lower than before the</w:t>
      </w:r>
      <w:r>
        <w:rPr>
          <w:spacing w:val="-9"/>
          <w:sz w:val="23"/>
        </w:rPr>
        <w:t xml:space="preserve"> </w:t>
      </w:r>
      <w:r>
        <w:rPr>
          <w:sz w:val="23"/>
        </w:rPr>
        <w:t>recession</w:t>
      </w:r>
    </w:p>
    <w:p w14:paraId="74DB2D8B" w14:textId="77777777" w:rsidR="008576CA" w:rsidRDefault="008576CA">
      <w:pPr>
        <w:pStyle w:val="a3"/>
        <w:rPr>
          <w:sz w:val="24"/>
        </w:rPr>
      </w:pPr>
    </w:p>
    <w:p w14:paraId="176F2981" w14:textId="77777777" w:rsidR="008576CA" w:rsidRDefault="00D4075F">
      <w:pPr>
        <w:pStyle w:val="a4"/>
        <w:numPr>
          <w:ilvl w:val="0"/>
          <w:numId w:val="2"/>
        </w:numPr>
        <w:tabs>
          <w:tab w:val="left" w:pos="513"/>
          <w:tab w:val="left" w:pos="4703"/>
        </w:tabs>
        <w:spacing w:before="179"/>
        <w:ind w:left="512" w:hanging="343"/>
        <w:rPr>
          <w:sz w:val="23"/>
        </w:rPr>
      </w:pPr>
      <w:r>
        <w:rPr>
          <w:sz w:val="23"/>
        </w:rPr>
        <w:t>It can be learned that</w:t>
      </w:r>
      <w:r>
        <w:rPr>
          <w:spacing w:val="-9"/>
          <w:sz w:val="23"/>
        </w:rPr>
        <w:t xml:space="preserve"> </w:t>
      </w:r>
      <w:r>
        <w:rPr>
          <w:sz w:val="23"/>
        </w:rPr>
        <w:t>with</w:t>
      </w:r>
      <w:r>
        <w:rPr>
          <w:spacing w:val="-4"/>
          <w:sz w:val="23"/>
        </w:rPr>
        <w:t xml:space="preserve"> </w:t>
      </w:r>
      <w:r>
        <w:rPr>
          <w:sz w:val="23"/>
        </w:rPr>
        <w:t>Obamacare,</w:t>
      </w:r>
      <w:r>
        <w:rPr>
          <w:sz w:val="23"/>
          <w:u w:val="single"/>
        </w:rPr>
        <w:t xml:space="preserve"> </w:t>
      </w:r>
      <w:r>
        <w:rPr>
          <w:sz w:val="23"/>
          <w:u w:val="single"/>
        </w:rPr>
        <w:tab/>
      </w:r>
      <w:r>
        <w:rPr>
          <w:sz w:val="23"/>
        </w:rPr>
        <w:t>.</w:t>
      </w:r>
    </w:p>
    <w:p w14:paraId="1E980505" w14:textId="77777777" w:rsidR="008576CA" w:rsidRDefault="00D4075F">
      <w:pPr>
        <w:pStyle w:val="a4"/>
        <w:numPr>
          <w:ilvl w:val="1"/>
          <w:numId w:val="2"/>
        </w:numPr>
        <w:tabs>
          <w:tab w:val="left" w:pos="890"/>
        </w:tabs>
        <w:spacing w:before="96"/>
        <w:rPr>
          <w:sz w:val="23"/>
        </w:rPr>
      </w:pPr>
      <w:r>
        <w:rPr>
          <w:sz w:val="23"/>
        </w:rPr>
        <w:t>it is no longer ea</w:t>
      </w:r>
      <w:r>
        <w:rPr>
          <w:sz w:val="23"/>
        </w:rPr>
        <w:t>sy for part-timers to get</w:t>
      </w:r>
      <w:r>
        <w:rPr>
          <w:spacing w:val="-3"/>
          <w:sz w:val="23"/>
        </w:rPr>
        <w:t xml:space="preserve"> </w:t>
      </w:r>
      <w:r>
        <w:rPr>
          <w:sz w:val="23"/>
        </w:rPr>
        <w:t>insurance</w:t>
      </w:r>
    </w:p>
    <w:p w14:paraId="49054B69" w14:textId="77777777" w:rsidR="008576CA" w:rsidRDefault="00D4075F">
      <w:pPr>
        <w:pStyle w:val="a4"/>
        <w:numPr>
          <w:ilvl w:val="1"/>
          <w:numId w:val="2"/>
        </w:numPr>
        <w:tabs>
          <w:tab w:val="left" w:pos="878"/>
        </w:tabs>
        <w:ind w:left="877" w:hanging="365"/>
        <w:rPr>
          <w:sz w:val="23"/>
        </w:rPr>
      </w:pPr>
      <w:r>
        <w:rPr>
          <w:sz w:val="23"/>
        </w:rPr>
        <w:t>full-time employment is still essential for</w:t>
      </w:r>
      <w:r>
        <w:rPr>
          <w:spacing w:val="-9"/>
          <w:sz w:val="23"/>
        </w:rPr>
        <w:t xml:space="preserve"> </w:t>
      </w:r>
      <w:r>
        <w:rPr>
          <w:sz w:val="23"/>
        </w:rPr>
        <w:t>insurance</w:t>
      </w:r>
    </w:p>
    <w:p w14:paraId="6B2AD6A1" w14:textId="77777777" w:rsidR="008576CA" w:rsidRDefault="00D4075F">
      <w:pPr>
        <w:pStyle w:val="a4"/>
        <w:numPr>
          <w:ilvl w:val="1"/>
          <w:numId w:val="2"/>
        </w:numPr>
        <w:tabs>
          <w:tab w:val="left" w:pos="878"/>
        </w:tabs>
        <w:spacing w:before="96"/>
        <w:ind w:left="877" w:hanging="365"/>
        <w:rPr>
          <w:sz w:val="23"/>
        </w:rPr>
      </w:pPr>
      <w:r>
        <w:rPr>
          <w:sz w:val="23"/>
        </w:rPr>
        <w:t>it is still challenging to get insurance for family</w:t>
      </w:r>
      <w:r>
        <w:rPr>
          <w:spacing w:val="-12"/>
          <w:sz w:val="23"/>
        </w:rPr>
        <w:t xml:space="preserve"> </w:t>
      </w:r>
      <w:r>
        <w:rPr>
          <w:sz w:val="23"/>
        </w:rPr>
        <w:t>members</w:t>
      </w:r>
    </w:p>
    <w:p w14:paraId="6578D65F" w14:textId="77777777" w:rsidR="008576CA" w:rsidRDefault="00D4075F">
      <w:pPr>
        <w:pStyle w:val="a4"/>
        <w:numPr>
          <w:ilvl w:val="1"/>
          <w:numId w:val="2"/>
        </w:numPr>
        <w:tabs>
          <w:tab w:val="left" w:pos="890"/>
        </w:tabs>
        <w:rPr>
          <w:sz w:val="23"/>
        </w:rPr>
      </w:pPr>
      <w:r>
        <w:rPr>
          <w:sz w:val="23"/>
        </w:rPr>
        <w:t>employment is no longer a precondition to get</w:t>
      </w:r>
      <w:r>
        <w:rPr>
          <w:spacing w:val="-10"/>
          <w:sz w:val="23"/>
        </w:rPr>
        <w:t xml:space="preserve"> </w:t>
      </w:r>
      <w:r>
        <w:rPr>
          <w:sz w:val="23"/>
        </w:rPr>
        <w:t>insurance</w:t>
      </w:r>
    </w:p>
    <w:p w14:paraId="67C4EC53" w14:textId="77777777" w:rsidR="008576CA" w:rsidRDefault="008576CA">
      <w:pPr>
        <w:pStyle w:val="a3"/>
        <w:rPr>
          <w:sz w:val="24"/>
        </w:rPr>
      </w:pPr>
    </w:p>
    <w:p w14:paraId="08AB28FD" w14:textId="77777777" w:rsidR="008576CA" w:rsidRDefault="00D4075F">
      <w:pPr>
        <w:pStyle w:val="a4"/>
        <w:numPr>
          <w:ilvl w:val="0"/>
          <w:numId w:val="2"/>
        </w:numPr>
        <w:tabs>
          <w:tab w:val="left" w:pos="508"/>
          <w:tab w:val="left" w:pos="3512"/>
        </w:tabs>
        <w:spacing w:before="180"/>
        <w:ind w:left="508" w:hanging="339"/>
        <w:rPr>
          <w:sz w:val="23"/>
        </w:rPr>
      </w:pPr>
      <w:r>
        <w:rPr>
          <w:sz w:val="23"/>
        </w:rPr>
        <w:t>The text</w:t>
      </w:r>
      <w:r>
        <w:rPr>
          <w:spacing w:val="-4"/>
          <w:sz w:val="23"/>
        </w:rPr>
        <w:t xml:space="preserve"> </w:t>
      </w:r>
      <w:r>
        <w:rPr>
          <w:sz w:val="23"/>
        </w:rPr>
        <w:t>mainly</w:t>
      </w:r>
      <w:r>
        <w:rPr>
          <w:spacing w:val="-3"/>
          <w:sz w:val="23"/>
        </w:rPr>
        <w:t xml:space="preserve"> </w:t>
      </w:r>
      <w:r>
        <w:rPr>
          <w:sz w:val="23"/>
        </w:rPr>
        <w:t>discusses</w:t>
      </w:r>
      <w:r>
        <w:rPr>
          <w:sz w:val="23"/>
          <w:u w:val="single"/>
        </w:rPr>
        <w:t xml:space="preserve"> </w:t>
      </w:r>
      <w:r>
        <w:rPr>
          <w:sz w:val="23"/>
          <w:u w:val="single"/>
        </w:rPr>
        <w:tab/>
      </w:r>
      <w:r>
        <w:rPr>
          <w:sz w:val="23"/>
        </w:rPr>
        <w:t>.</w:t>
      </w:r>
    </w:p>
    <w:p w14:paraId="2950168D" w14:textId="77777777" w:rsidR="008576CA" w:rsidRDefault="00D4075F">
      <w:pPr>
        <w:pStyle w:val="a4"/>
        <w:numPr>
          <w:ilvl w:val="1"/>
          <w:numId w:val="2"/>
        </w:numPr>
        <w:tabs>
          <w:tab w:val="left" w:pos="890"/>
        </w:tabs>
        <w:rPr>
          <w:sz w:val="23"/>
        </w:rPr>
      </w:pPr>
      <w:r>
        <w:rPr>
          <w:sz w:val="23"/>
        </w:rPr>
        <w:t>employment in the</w:t>
      </w:r>
      <w:r>
        <w:rPr>
          <w:spacing w:val="-5"/>
          <w:sz w:val="23"/>
        </w:rPr>
        <w:t xml:space="preserve"> </w:t>
      </w:r>
      <w:r>
        <w:rPr>
          <w:sz w:val="23"/>
        </w:rPr>
        <w:t>US</w:t>
      </w:r>
    </w:p>
    <w:p w14:paraId="007DF23F" w14:textId="77777777" w:rsidR="008576CA" w:rsidRDefault="00D4075F">
      <w:pPr>
        <w:pStyle w:val="a4"/>
        <w:numPr>
          <w:ilvl w:val="1"/>
          <w:numId w:val="2"/>
        </w:numPr>
        <w:tabs>
          <w:tab w:val="left" w:pos="878"/>
        </w:tabs>
        <w:spacing w:before="96"/>
        <w:ind w:left="877" w:hanging="365"/>
        <w:rPr>
          <w:sz w:val="23"/>
        </w:rPr>
      </w:pPr>
      <w:r>
        <w:rPr>
          <w:sz w:val="23"/>
        </w:rPr>
        <w:t>part-timer</w:t>
      </w:r>
      <w:r>
        <w:rPr>
          <w:spacing w:val="-4"/>
          <w:sz w:val="23"/>
        </w:rPr>
        <w:t xml:space="preserve"> </w:t>
      </w:r>
      <w:r>
        <w:rPr>
          <w:sz w:val="23"/>
        </w:rPr>
        <w:t>classification</w:t>
      </w:r>
    </w:p>
    <w:p w14:paraId="7AC31840" w14:textId="77777777" w:rsidR="008576CA" w:rsidRDefault="00D4075F">
      <w:pPr>
        <w:pStyle w:val="a4"/>
        <w:numPr>
          <w:ilvl w:val="1"/>
          <w:numId w:val="2"/>
        </w:numPr>
        <w:tabs>
          <w:tab w:val="left" w:pos="878"/>
        </w:tabs>
        <w:ind w:left="877" w:hanging="365"/>
        <w:rPr>
          <w:sz w:val="23"/>
        </w:rPr>
      </w:pPr>
      <w:r>
        <w:rPr>
          <w:sz w:val="23"/>
        </w:rPr>
        <w:t>insurance through</w:t>
      </w:r>
      <w:r>
        <w:rPr>
          <w:spacing w:val="-3"/>
          <w:sz w:val="23"/>
        </w:rPr>
        <w:t xml:space="preserve"> </w:t>
      </w:r>
      <w:r>
        <w:rPr>
          <w:sz w:val="23"/>
        </w:rPr>
        <w:t>Medicaid</w:t>
      </w:r>
    </w:p>
    <w:p w14:paraId="29864664" w14:textId="77777777" w:rsidR="008576CA" w:rsidRDefault="00D4075F">
      <w:pPr>
        <w:pStyle w:val="a4"/>
        <w:numPr>
          <w:ilvl w:val="1"/>
          <w:numId w:val="2"/>
        </w:numPr>
        <w:tabs>
          <w:tab w:val="left" w:pos="890"/>
        </w:tabs>
        <w:spacing w:before="96"/>
        <w:rPr>
          <w:sz w:val="23"/>
        </w:rPr>
      </w:pPr>
      <w:r>
        <w:rPr>
          <w:sz w:val="23"/>
        </w:rPr>
        <w:t>Obamacare’s</w:t>
      </w:r>
      <w:r>
        <w:rPr>
          <w:spacing w:val="-2"/>
          <w:sz w:val="23"/>
        </w:rPr>
        <w:t xml:space="preserve"> </w:t>
      </w:r>
      <w:r>
        <w:rPr>
          <w:sz w:val="23"/>
        </w:rPr>
        <w:t>trouble</w:t>
      </w:r>
    </w:p>
    <w:p w14:paraId="1F472201" w14:textId="77777777" w:rsidR="008576CA" w:rsidRDefault="008576CA"/>
    <w:p w14:paraId="06F03245" w14:textId="77777777" w:rsidR="008576CA" w:rsidRDefault="008576CA"/>
    <w:p w14:paraId="47C5337E" w14:textId="77777777" w:rsidR="008576CA" w:rsidRDefault="008576CA"/>
    <w:p w14:paraId="73554BFA" w14:textId="77777777" w:rsidR="008576CA" w:rsidRDefault="008576CA"/>
    <w:p w14:paraId="2A50A28B" w14:textId="77777777" w:rsidR="008576CA" w:rsidRDefault="008576CA"/>
    <w:p w14:paraId="7278778C" w14:textId="77777777" w:rsidR="008576CA" w:rsidRDefault="008576CA"/>
    <w:p w14:paraId="128F39E3" w14:textId="77777777" w:rsidR="008576CA" w:rsidRDefault="008576CA"/>
    <w:p w14:paraId="1BAC6F0B" w14:textId="77777777" w:rsidR="008576CA" w:rsidRDefault="008576CA"/>
    <w:p w14:paraId="412CA79A" w14:textId="77777777" w:rsidR="008576CA" w:rsidRDefault="00D4075F">
      <w:pPr>
        <w:pStyle w:val="2"/>
        <w:spacing w:before="109" w:line="345" w:lineRule="auto"/>
        <w:ind w:right="8225"/>
      </w:pPr>
      <w:r>
        <w:lastRenderedPageBreak/>
        <w:t>Part B Directions:</w:t>
      </w:r>
    </w:p>
    <w:p w14:paraId="69269808" w14:textId="77777777" w:rsidR="008576CA" w:rsidRDefault="00D4075F">
      <w:pPr>
        <w:pStyle w:val="a3"/>
        <w:spacing w:line="345" w:lineRule="auto"/>
        <w:ind w:left="169" w:right="1359"/>
        <w:jc w:val="both"/>
      </w:pPr>
      <w:r>
        <w:t xml:space="preserve">Read the following text and answer the questions by choosing the most suitable subheading from the list A-G for each of the numbered paragraphs </w:t>
      </w:r>
      <w:r>
        <w:t>(41-45). There are two extra subheadings which you do not need to use. Mark your answers on the ANSWER SHEET. (10 points)</w:t>
      </w:r>
    </w:p>
    <w:p w14:paraId="08A369FD" w14:textId="77777777" w:rsidR="008576CA" w:rsidRDefault="00D4075F">
      <w:pPr>
        <w:pStyle w:val="a4"/>
        <w:numPr>
          <w:ilvl w:val="0"/>
          <w:numId w:val="3"/>
        </w:numPr>
        <w:tabs>
          <w:tab w:val="left" w:pos="537"/>
        </w:tabs>
        <w:spacing w:before="0" w:line="260" w:lineRule="exact"/>
        <w:ind w:hanging="367"/>
        <w:jc w:val="both"/>
        <w:rPr>
          <w:sz w:val="23"/>
        </w:rPr>
      </w:pPr>
      <w:r>
        <w:rPr>
          <w:spacing w:val="-8"/>
          <w:sz w:val="23"/>
        </w:rPr>
        <w:t xml:space="preserve">You </w:t>
      </w:r>
      <w:r>
        <w:rPr>
          <w:sz w:val="23"/>
        </w:rPr>
        <w:t>are not</w:t>
      </w:r>
      <w:r>
        <w:rPr>
          <w:spacing w:val="3"/>
          <w:sz w:val="23"/>
        </w:rPr>
        <w:t xml:space="preserve"> </w:t>
      </w:r>
      <w:r>
        <w:rPr>
          <w:sz w:val="23"/>
        </w:rPr>
        <w:t>alone</w:t>
      </w:r>
    </w:p>
    <w:p w14:paraId="0025C4CA" w14:textId="77777777" w:rsidR="008576CA" w:rsidRDefault="00D4075F">
      <w:pPr>
        <w:pStyle w:val="a4"/>
        <w:numPr>
          <w:ilvl w:val="0"/>
          <w:numId w:val="3"/>
        </w:numPr>
        <w:tabs>
          <w:tab w:val="left" w:pos="532"/>
        </w:tabs>
        <w:spacing w:before="116"/>
        <w:ind w:left="532" w:hanging="363"/>
        <w:jc w:val="both"/>
        <w:rPr>
          <w:sz w:val="23"/>
        </w:rPr>
      </w:pPr>
      <w:r>
        <w:rPr>
          <w:sz w:val="23"/>
        </w:rPr>
        <w:t>Experience helps you</w:t>
      </w:r>
      <w:r>
        <w:rPr>
          <w:spacing w:val="-11"/>
          <w:sz w:val="23"/>
        </w:rPr>
        <w:t xml:space="preserve"> </w:t>
      </w:r>
      <w:r>
        <w:rPr>
          <w:sz w:val="23"/>
        </w:rPr>
        <w:t>grow</w:t>
      </w:r>
    </w:p>
    <w:p w14:paraId="43FB1D80" w14:textId="77777777" w:rsidR="008576CA" w:rsidRDefault="00D4075F">
      <w:pPr>
        <w:pStyle w:val="a4"/>
        <w:numPr>
          <w:ilvl w:val="0"/>
          <w:numId w:val="3"/>
        </w:numPr>
        <w:tabs>
          <w:tab w:val="left" w:pos="532"/>
        </w:tabs>
        <w:spacing w:before="115"/>
        <w:ind w:left="532" w:hanging="363"/>
        <w:jc w:val="both"/>
        <w:rPr>
          <w:sz w:val="23"/>
        </w:rPr>
      </w:pPr>
      <w:r>
        <w:rPr>
          <w:sz w:val="23"/>
        </w:rPr>
        <w:t>Pave your own unique</w:t>
      </w:r>
      <w:r>
        <w:rPr>
          <w:spacing w:val="-7"/>
          <w:sz w:val="23"/>
        </w:rPr>
        <w:t xml:space="preserve"> </w:t>
      </w:r>
      <w:r>
        <w:rPr>
          <w:sz w:val="23"/>
        </w:rPr>
        <w:t>path</w:t>
      </w:r>
    </w:p>
    <w:p w14:paraId="13A7801C" w14:textId="77777777" w:rsidR="008576CA" w:rsidRDefault="00D4075F">
      <w:pPr>
        <w:pStyle w:val="a4"/>
        <w:numPr>
          <w:ilvl w:val="0"/>
          <w:numId w:val="3"/>
        </w:numPr>
        <w:tabs>
          <w:tab w:val="left" w:pos="544"/>
        </w:tabs>
        <w:spacing w:before="114"/>
        <w:ind w:left="544" w:hanging="375"/>
        <w:jc w:val="both"/>
        <w:rPr>
          <w:sz w:val="23"/>
        </w:rPr>
      </w:pPr>
      <w:r>
        <w:rPr>
          <w:sz w:val="23"/>
        </w:rPr>
        <w:t>Most of your fears are</w:t>
      </w:r>
      <w:r>
        <w:rPr>
          <w:spacing w:val="-2"/>
          <w:sz w:val="23"/>
        </w:rPr>
        <w:t xml:space="preserve"> </w:t>
      </w:r>
      <w:r>
        <w:rPr>
          <w:sz w:val="23"/>
        </w:rPr>
        <w:t>unreal</w:t>
      </w:r>
    </w:p>
    <w:p w14:paraId="1BEA7469" w14:textId="77777777" w:rsidR="008576CA" w:rsidRDefault="00D4075F">
      <w:pPr>
        <w:pStyle w:val="a4"/>
        <w:numPr>
          <w:ilvl w:val="0"/>
          <w:numId w:val="3"/>
        </w:numPr>
        <w:tabs>
          <w:tab w:val="left" w:pos="516"/>
        </w:tabs>
        <w:spacing w:before="118"/>
        <w:ind w:left="515" w:hanging="346"/>
        <w:jc w:val="both"/>
        <w:rPr>
          <w:sz w:val="23"/>
        </w:rPr>
      </w:pPr>
      <w:r>
        <w:rPr>
          <w:sz w:val="23"/>
        </w:rPr>
        <w:t>Think about the present</w:t>
      </w:r>
      <w:r>
        <w:rPr>
          <w:spacing w:val="-4"/>
          <w:sz w:val="23"/>
        </w:rPr>
        <w:t xml:space="preserve"> </w:t>
      </w:r>
      <w:r>
        <w:rPr>
          <w:sz w:val="23"/>
        </w:rPr>
        <w:t>moment</w:t>
      </w:r>
    </w:p>
    <w:p w14:paraId="0C80A981" w14:textId="77777777" w:rsidR="008576CA" w:rsidRDefault="00D4075F">
      <w:pPr>
        <w:pStyle w:val="a4"/>
        <w:numPr>
          <w:ilvl w:val="0"/>
          <w:numId w:val="3"/>
        </w:numPr>
        <w:tabs>
          <w:tab w:val="left" w:pos="508"/>
        </w:tabs>
        <w:spacing w:before="114"/>
        <w:ind w:left="508" w:hanging="339"/>
        <w:jc w:val="both"/>
        <w:rPr>
          <w:sz w:val="23"/>
        </w:rPr>
      </w:pPr>
      <w:r>
        <w:rPr>
          <w:sz w:val="23"/>
        </w:rPr>
        <w:t>Don’t fear responsibility for your</w:t>
      </w:r>
      <w:r>
        <w:rPr>
          <w:spacing w:val="-2"/>
          <w:sz w:val="23"/>
        </w:rPr>
        <w:t xml:space="preserve"> </w:t>
      </w:r>
      <w:r>
        <w:rPr>
          <w:sz w:val="23"/>
        </w:rPr>
        <w:t>life</w:t>
      </w:r>
    </w:p>
    <w:p w14:paraId="3EF366AC" w14:textId="77777777" w:rsidR="008576CA" w:rsidRDefault="00D4075F">
      <w:pPr>
        <w:pStyle w:val="a4"/>
        <w:numPr>
          <w:ilvl w:val="0"/>
          <w:numId w:val="3"/>
        </w:numPr>
        <w:tabs>
          <w:tab w:val="left" w:pos="542"/>
        </w:tabs>
        <w:spacing w:before="115"/>
        <w:ind w:left="541" w:hanging="372"/>
        <w:jc w:val="both"/>
        <w:rPr>
          <w:sz w:val="23"/>
        </w:rPr>
      </w:pPr>
      <w:r>
        <w:rPr>
          <w:sz w:val="23"/>
        </w:rPr>
        <w:t>There are many things to be grateful</w:t>
      </w:r>
      <w:r>
        <w:rPr>
          <w:spacing w:val="-7"/>
          <w:sz w:val="23"/>
        </w:rPr>
        <w:t xml:space="preserve"> </w:t>
      </w:r>
      <w:r>
        <w:rPr>
          <w:sz w:val="23"/>
        </w:rPr>
        <w:t>for</w:t>
      </w:r>
    </w:p>
    <w:p w14:paraId="1AB69FCA" w14:textId="77777777" w:rsidR="008576CA" w:rsidRDefault="008576CA">
      <w:pPr>
        <w:pStyle w:val="a3"/>
        <w:rPr>
          <w:sz w:val="24"/>
        </w:rPr>
      </w:pPr>
    </w:p>
    <w:p w14:paraId="6B1CD0E9" w14:textId="77777777" w:rsidR="008576CA" w:rsidRDefault="008576CA">
      <w:pPr>
        <w:pStyle w:val="a3"/>
        <w:spacing w:before="2"/>
        <w:rPr>
          <w:sz w:val="19"/>
        </w:rPr>
      </w:pPr>
    </w:p>
    <w:p w14:paraId="4B877441" w14:textId="77777777" w:rsidR="008576CA" w:rsidRDefault="00D4075F">
      <w:pPr>
        <w:pStyle w:val="2"/>
        <w:ind w:left="1513"/>
      </w:pPr>
      <w:r>
        <w:t>Some Old Truths to Help You Overcome Tough Times</w:t>
      </w:r>
    </w:p>
    <w:p w14:paraId="2683B3F6" w14:textId="77777777" w:rsidR="008576CA" w:rsidRDefault="008576CA">
      <w:pPr>
        <w:pStyle w:val="a3"/>
        <w:rPr>
          <w:b/>
          <w:sz w:val="24"/>
        </w:rPr>
      </w:pPr>
    </w:p>
    <w:p w14:paraId="259BAFBF" w14:textId="77777777" w:rsidR="008576CA" w:rsidRDefault="008576CA">
      <w:pPr>
        <w:pStyle w:val="a3"/>
        <w:spacing w:before="2"/>
        <w:rPr>
          <w:b/>
          <w:sz w:val="19"/>
        </w:rPr>
      </w:pPr>
    </w:p>
    <w:p w14:paraId="60B201E2" w14:textId="77777777" w:rsidR="008576CA" w:rsidRDefault="00D4075F">
      <w:pPr>
        <w:pStyle w:val="a3"/>
        <w:spacing w:line="345" w:lineRule="auto"/>
        <w:ind w:left="169" w:right="1357" w:firstLine="458"/>
        <w:jc w:val="both"/>
      </w:pPr>
      <w:r>
        <w:t>Unfortunately, life is not a bed of roses. We are going through life facing sad experiences. Moreover, we are griev</w:t>
      </w:r>
      <w:r>
        <w:t>ing various kinds of loss: a friendship, a romantic relationship or a house. Hard times may hold you down at what usually seems like the most inopportune time, but you should remember that they won’t last forever.</w:t>
      </w:r>
    </w:p>
    <w:p w14:paraId="27FF3097" w14:textId="77777777" w:rsidR="008576CA" w:rsidRDefault="00D4075F">
      <w:pPr>
        <w:pStyle w:val="a3"/>
        <w:spacing w:line="345" w:lineRule="auto"/>
        <w:ind w:left="169" w:right="1356" w:firstLine="458"/>
        <w:jc w:val="both"/>
      </w:pPr>
      <w:r>
        <w:t>When our time of mourning is over, we pres</w:t>
      </w:r>
      <w:r>
        <w:t>s forward, stronger with a greater understanding and respect for life. Furthermore, these losses make us mature and eventually move us toward future opportunities for growth and happiness. I want to share these old truths I’ve learned along the way.</w:t>
      </w:r>
    </w:p>
    <w:p w14:paraId="03F7E381" w14:textId="77777777" w:rsidR="008576CA" w:rsidRDefault="00D4075F">
      <w:pPr>
        <w:pStyle w:val="a3"/>
        <w:tabs>
          <w:tab w:val="left" w:pos="3485"/>
        </w:tabs>
        <w:spacing w:line="260" w:lineRule="exact"/>
        <w:ind w:left="208"/>
      </w:pPr>
      <w:r>
        <w:t xml:space="preserve">41. </w:t>
      </w:r>
      <w:r>
        <w:rPr>
          <w:u w:val="single"/>
        </w:rPr>
        <w:t xml:space="preserve"> </w:t>
      </w:r>
      <w:r>
        <w:rPr>
          <w:u w:val="single"/>
        </w:rPr>
        <w:tab/>
      </w:r>
    </w:p>
    <w:p w14:paraId="57DF8CC0" w14:textId="77777777" w:rsidR="008576CA" w:rsidRDefault="00D4075F">
      <w:pPr>
        <w:pStyle w:val="a3"/>
        <w:spacing w:before="113" w:line="345" w:lineRule="auto"/>
        <w:ind w:left="169" w:right="1352" w:firstLine="458"/>
        <w:jc w:val="both"/>
      </w:pPr>
      <w:r>
        <w:t xml:space="preserve">Fear is both useful and harmful. This normal human reaction is used to protect us by signaling danger and preparing us to deal with it. Unfortunately, people create inner barriers with a help of exaggerating fears. My favorite actor </w:t>
      </w:r>
      <w:r>
        <w:rPr>
          <w:spacing w:val="-3"/>
        </w:rPr>
        <w:t xml:space="preserve">Will </w:t>
      </w:r>
      <w:r>
        <w:t>Smith once said, “</w:t>
      </w:r>
      <w:r>
        <w:t>Fear is not real. It is a product of thoughts you create. Do not misunderstand me. Danger is very real. But fear is a choice.” I do completely agree that fears are just the product of our luxuriant</w:t>
      </w:r>
      <w:r>
        <w:rPr>
          <w:spacing w:val="-7"/>
        </w:rPr>
        <w:t xml:space="preserve"> </w:t>
      </w:r>
      <w:r>
        <w:t>imagination.</w:t>
      </w:r>
    </w:p>
    <w:p w14:paraId="36278721" w14:textId="77777777" w:rsidR="008576CA" w:rsidRDefault="00D4075F">
      <w:pPr>
        <w:pStyle w:val="a3"/>
        <w:tabs>
          <w:tab w:val="left" w:pos="3485"/>
        </w:tabs>
        <w:spacing w:line="250" w:lineRule="exact"/>
        <w:ind w:left="208"/>
        <w:jc w:val="both"/>
      </w:pPr>
      <w:r>
        <w:t xml:space="preserve">42. </w:t>
      </w:r>
      <w:r>
        <w:rPr>
          <w:u w:val="single"/>
        </w:rPr>
        <w:t xml:space="preserve"> </w:t>
      </w:r>
      <w:r>
        <w:rPr>
          <w:u w:val="single"/>
        </w:rPr>
        <w:tab/>
      </w:r>
    </w:p>
    <w:p w14:paraId="2577CD9D" w14:textId="77777777" w:rsidR="008576CA" w:rsidRDefault="008576CA">
      <w:pPr>
        <w:pStyle w:val="a3"/>
        <w:spacing w:before="157" w:line="398" w:lineRule="auto"/>
        <w:ind w:left="169" w:right="1357" w:firstLine="458"/>
        <w:jc w:val="both"/>
      </w:pPr>
    </w:p>
    <w:p w14:paraId="0017C499" w14:textId="77777777" w:rsidR="008576CA" w:rsidRDefault="00D4075F">
      <w:pPr>
        <w:pStyle w:val="a3"/>
        <w:spacing w:before="157" w:line="398" w:lineRule="auto"/>
        <w:ind w:left="169" w:right="1357" w:firstLine="458"/>
        <w:jc w:val="both"/>
      </w:pPr>
      <w:r>
        <w:lastRenderedPageBreak/>
        <w:t>If you are surrounded by problems and</w:t>
      </w:r>
      <w:r>
        <w:t xml:space="preserve"> cannot stop thinking about the past, try to focus on the present moment. Many of us are weighed down by the past or anxious about the future. </w:t>
      </w:r>
      <w:r>
        <w:rPr>
          <w:spacing w:val="-8"/>
        </w:rPr>
        <w:t xml:space="preserve">You </w:t>
      </w:r>
      <w:r>
        <w:t>may feel guilt over your past, but you are poisoning the present with the things and circumstances you cannot</w:t>
      </w:r>
      <w:r>
        <w:t xml:space="preserve"> change. </w:t>
      </w:r>
      <w:r>
        <w:rPr>
          <w:spacing w:val="-6"/>
        </w:rPr>
        <w:t xml:space="preserve">Value </w:t>
      </w:r>
      <w:r>
        <w:t xml:space="preserve">the present moment and remember how fortunate you are to be alive. Enjoy the beauty of the world </w:t>
      </w:r>
      <w:proofErr w:type="gramStart"/>
      <w:r>
        <w:t>around  and</w:t>
      </w:r>
      <w:proofErr w:type="gramEnd"/>
      <w:r>
        <w:t xml:space="preserve"> keep the eyes open to see the possibilities before you. Happiness is not a point of future and not a moment from the past, but a min</w:t>
      </w:r>
      <w:r>
        <w:t>dset that can be designed into the present.</w:t>
      </w:r>
    </w:p>
    <w:p w14:paraId="2ADDDCC7" w14:textId="77777777" w:rsidR="008576CA" w:rsidRDefault="00D4075F">
      <w:pPr>
        <w:pStyle w:val="a3"/>
        <w:tabs>
          <w:tab w:val="left" w:pos="3485"/>
        </w:tabs>
        <w:spacing w:before="8"/>
        <w:ind w:left="208"/>
      </w:pPr>
      <w:r>
        <w:t xml:space="preserve">43. </w:t>
      </w:r>
      <w:r>
        <w:rPr>
          <w:u w:val="single"/>
        </w:rPr>
        <w:t xml:space="preserve"> </w:t>
      </w:r>
      <w:r>
        <w:rPr>
          <w:u w:val="single"/>
        </w:rPr>
        <w:tab/>
      </w:r>
    </w:p>
    <w:p w14:paraId="1C6B84CE" w14:textId="77777777" w:rsidR="008576CA" w:rsidRDefault="00D4075F">
      <w:pPr>
        <w:pStyle w:val="a3"/>
        <w:spacing w:before="175" w:line="398" w:lineRule="auto"/>
        <w:ind w:left="169" w:right="1359" w:firstLine="458"/>
        <w:jc w:val="both"/>
      </w:pPr>
      <w:r>
        <w:t>Sometimes it is easy to feel bad because you are going through tough times. You can be easily caught up by life problems that you forget to pause and appreciate the things you have. Only strong people pref</w:t>
      </w:r>
      <w:r>
        <w:t>er to smile and value their life instead of crying and complaining about something.</w:t>
      </w:r>
    </w:p>
    <w:p w14:paraId="63D29106" w14:textId="77777777" w:rsidR="008576CA" w:rsidRDefault="00D4075F">
      <w:pPr>
        <w:pStyle w:val="a3"/>
        <w:tabs>
          <w:tab w:val="left" w:pos="3485"/>
        </w:tabs>
        <w:spacing w:before="5"/>
        <w:ind w:left="208"/>
      </w:pPr>
      <w:r>
        <w:t xml:space="preserve">44. </w:t>
      </w:r>
      <w:r>
        <w:rPr>
          <w:u w:val="single"/>
        </w:rPr>
        <w:t xml:space="preserve"> </w:t>
      </w:r>
      <w:r>
        <w:rPr>
          <w:u w:val="single"/>
        </w:rPr>
        <w:tab/>
      </w:r>
    </w:p>
    <w:p w14:paraId="20128A3E" w14:textId="77777777" w:rsidR="008576CA" w:rsidRDefault="00D4075F">
      <w:pPr>
        <w:pStyle w:val="a3"/>
        <w:spacing w:before="175" w:line="398" w:lineRule="auto"/>
        <w:ind w:left="169" w:right="1352" w:firstLine="458"/>
        <w:jc w:val="both"/>
      </w:pPr>
      <w:r>
        <w:t>No matter how isolated you might feel and how serious the situation is, you should always remember that you are not alone. Try to keep in mind that almost everyone r</w:t>
      </w:r>
      <w:r>
        <w:t>espects and wants to help you if you are trying to make a good change in your life, especially your dearest and nearest people. You may have a circle of friends who provide constant good humor, help and companionship. If you have no friends or relatives, t</w:t>
      </w:r>
      <w:r>
        <w:t>ry to participate in several online communities, full of people who are always willing to share advice and encouragement.</w:t>
      </w:r>
    </w:p>
    <w:p w14:paraId="024E380E" w14:textId="77777777" w:rsidR="008576CA" w:rsidRDefault="00D4075F">
      <w:pPr>
        <w:pStyle w:val="a3"/>
        <w:tabs>
          <w:tab w:val="left" w:pos="3485"/>
        </w:tabs>
        <w:spacing w:before="6"/>
        <w:ind w:left="208"/>
      </w:pPr>
      <w:r>
        <w:t xml:space="preserve">45. </w:t>
      </w:r>
      <w:r>
        <w:rPr>
          <w:u w:val="single"/>
        </w:rPr>
        <w:t xml:space="preserve"> </w:t>
      </w:r>
      <w:r>
        <w:rPr>
          <w:u w:val="single"/>
        </w:rPr>
        <w:tab/>
      </w:r>
    </w:p>
    <w:p w14:paraId="17A23791" w14:textId="77777777" w:rsidR="008576CA" w:rsidRDefault="00D4075F" w:rsidP="008C1B70">
      <w:pPr>
        <w:pStyle w:val="a3"/>
        <w:tabs>
          <w:tab w:val="left" w:pos="8360"/>
        </w:tabs>
        <w:spacing w:before="177" w:line="398" w:lineRule="auto"/>
        <w:ind w:leftChars="76" w:left="167" w:right="1357" w:firstLineChars="25" w:firstLine="56"/>
        <w:jc w:val="both"/>
      </w:pPr>
      <w:r>
        <w:rPr>
          <w:spacing w:val="-4"/>
        </w:rPr>
        <w:t xml:space="preserve">Today </w:t>
      </w:r>
      <w:r>
        <w:t xml:space="preserve">many people find it difficult to trust their own opinion and seek </w:t>
      </w:r>
      <w:proofErr w:type="gramStart"/>
      <w:r>
        <w:t>balance  by</w:t>
      </w:r>
      <w:proofErr w:type="gramEnd"/>
      <w:r>
        <w:t xml:space="preserve"> gaining objectivity from external sources. This way you devalue your opinion and show that you are incapable of managing your own life. When you are struggling to achieve somethi</w:t>
      </w:r>
      <w:r>
        <w:t xml:space="preserve">ng important you should believe in yourself and be sure that your decision is the best. </w:t>
      </w:r>
      <w:r>
        <w:rPr>
          <w:spacing w:val="-8"/>
        </w:rPr>
        <w:t xml:space="preserve">You </w:t>
      </w:r>
      <w:r>
        <w:t>live in your skin, think your own thoughts, have your own values and make your own</w:t>
      </w:r>
      <w:r>
        <w:rPr>
          <w:spacing w:val="-4"/>
        </w:rPr>
        <w:t xml:space="preserve"> </w:t>
      </w:r>
      <w:r>
        <w:t>choices.</w:t>
      </w:r>
    </w:p>
    <w:p w14:paraId="791673C7" w14:textId="02EBA980" w:rsidR="008C1B70" w:rsidRDefault="008C1B70" w:rsidP="008C1B70">
      <w:pPr>
        <w:pStyle w:val="a3"/>
        <w:tabs>
          <w:tab w:val="left" w:pos="8360"/>
        </w:tabs>
        <w:spacing w:before="177" w:line="398" w:lineRule="auto"/>
        <w:ind w:right="1357"/>
        <w:jc w:val="both"/>
        <w:sectPr w:rsidR="008C1B70">
          <w:footerReference w:type="default" r:id="rId11"/>
          <w:pgSz w:w="10720" w:h="14970"/>
          <w:pgMar w:top="1160" w:right="0" w:bottom="1080" w:left="1220" w:header="680" w:footer="900" w:gutter="0"/>
          <w:cols w:space="720"/>
        </w:sectPr>
      </w:pPr>
    </w:p>
    <w:p w14:paraId="62EAB758" w14:textId="77777777" w:rsidR="008C1B70" w:rsidRDefault="008C1B70" w:rsidP="008C1B70">
      <w:pPr>
        <w:pStyle w:val="1"/>
        <w:tabs>
          <w:tab w:val="left" w:pos="4566"/>
        </w:tabs>
        <w:ind w:left="3078"/>
      </w:pPr>
      <w:r>
        <w:lastRenderedPageBreak/>
        <w:t>Section</w:t>
      </w:r>
      <w:r>
        <w:rPr>
          <w:spacing w:val="-2"/>
        </w:rPr>
        <w:t xml:space="preserve"> </w:t>
      </w:r>
      <w:r>
        <w:t>III</w:t>
      </w:r>
      <w:r>
        <w:tab/>
        <w:t>Translation</w:t>
      </w:r>
    </w:p>
    <w:p w14:paraId="61889CDC" w14:textId="77777777" w:rsidR="008C1B70" w:rsidRDefault="008C1B70" w:rsidP="008C1B70">
      <w:pPr>
        <w:pStyle w:val="a3"/>
        <w:rPr>
          <w:sz w:val="30"/>
        </w:rPr>
      </w:pPr>
    </w:p>
    <w:p w14:paraId="59716BEF" w14:textId="08EE43D9" w:rsidR="008C1B70" w:rsidRDefault="008C1B70" w:rsidP="008C1B70">
      <w:pPr>
        <w:pStyle w:val="2"/>
        <w:tabs>
          <w:tab w:val="left" w:pos="573"/>
        </w:tabs>
        <w:spacing w:before="1"/>
      </w:pPr>
      <w:r>
        <w:t>irections:</w:t>
      </w:r>
    </w:p>
    <w:p w14:paraId="4E979602" w14:textId="4504850F" w:rsidR="008576CA" w:rsidRDefault="00D4075F" w:rsidP="008C1B70">
      <w:pPr>
        <w:pStyle w:val="a3"/>
        <w:spacing w:before="146" w:line="372" w:lineRule="auto"/>
        <w:ind w:right="1361"/>
        <w:jc w:val="both"/>
      </w:pPr>
      <w:r>
        <w:t>T</w:t>
      </w:r>
      <w:r>
        <w:t>ranslate the following text into Chinese. Write your translation on the ANSWER SHEET. (15 points)</w:t>
      </w:r>
    </w:p>
    <w:p w14:paraId="2862A012" w14:textId="77777777" w:rsidR="008576CA" w:rsidRDefault="008576CA">
      <w:pPr>
        <w:pStyle w:val="a3"/>
        <w:spacing w:before="8"/>
        <w:rPr>
          <w:sz w:val="35"/>
        </w:rPr>
      </w:pPr>
    </w:p>
    <w:p w14:paraId="6AA3A81B" w14:textId="77777777" w:rsidR="008576CA" w:rsidRDefault="00D4075F">
      <w:pPr>
        <w:pStyle w:val="a3"/>
        <w:spacing w:line="372" w:lineRule="auto"/>
        <w:ind w:left="169" w:right="1354" w:firstLine="458"/>
        <w:jc w:val="both"/>
      </w:pPr>
      <w:r>
        <w:t xml:space="preserve">Think about driving a route </w:t>
      </w:r>
      <w:r>
        <w:rPr>
          <w:spacing w:val="-3"/>
        </w:rPr>
        <w:t xml:space="preserve">that’s </w:t>
      </w:r>
      <w:r>
        <w:t xml:space="preserve">very familiar. It could be your commute to work, a trip into town or the way home. Whichever it is, you know every twist and turn like the back of your hand. On these sorts of </w:t>
      </w:r>
      <w:proofErr w:type="gramStart"/>
      <w:r>
        <w:t>trips</w:t>
      </w:r>
      <w:proofErr w:type="gramEnd"/>
      <w:r>
        <w:t xml:space="preserve"> </w:t>
      </w:r>
      <w:r>
        <w:rPr>
          <w:spacing w:val="-4"/>
        </w:rPr>
        <w:t xml:space="preserve">it’s </w:t>
      </w:r>
      <w:r>
        <w:t>easy to lose concentration on the driving and pay little attention to</w:t>
      </w:r>
      <w:r>
        <w:t xml:space="preserve"> the passing scenery. The consequence is that you perceive that the trip has taken less time than it actually</w:t>
      </w:r>
      <w:r>
        <w:rPr>
          <w:spacing w:val="-17"/>
        </w:rPr>
        <w:t xml:space="preserve"> </w:t>
      </w:r>
      <w:r>
        <w:t>has.</w:t>
      </w:r>
    </w:p>
    <w:p w14:paraId="2374FE49" w14:textId="77777777" w:rsidR="008576CA" w:rsidRDefault="00D4075F">
      <w:pPr>
        <w:pStyle w:val="a3"/>
        <w:spacing w:line="372" w:lineRule="auto"/>
        <w:ind w:left="169" w:right="1352" w:firstLine="458"/>
        <w:jc w:val="both"/>
      </w:pPr>
      <w:r>
        <w:t>This is the well-travelled road effect: People tend to underestimate the time it takes to travel a familiar route.</w:t>
      </w:r>
    </w:p>
    <w:p w14:paraId="5A4BEE44" w14:textId="77777777" w:rsidR="008576CA" w:rsidRDefault="00D4075F">
      <w:pPr>
        <w:pStyle w:val="a3"/>
        <w:spacing w:line="372" w:lineRule="auto"/>
        <w:ind w:left="169" w:right="1358" w:firstLine="458"/>
        <w:jc w:val="both"/>
      </w:pPr>
      <w:r>
        <w:t>The effect is caused by th</w:t>
      </w:r>
      <w:r>
        <w:t xml:space="preserve">e way we allocate our attention. When we travel down a well-known route, because we don’t have to concentrate much, time seems to flow more quickly. And afterwards, when we come to think back on it, we can’t remember the journey well because we didn’t pay </w:t>
      </w:r>
      <w:r>
        <w:t xml:space="preserve">much attention to it. </w:t>
      </w:r>
      <w:proofErr w:type="gramStart"/>
      <w:r>
        <w:t>So</w:t>
      </w:r>
      <w:proofErr w:type="gramEnd"/>
      <w:r>
        <w:t xml:space="preserve"> we assume it was shorter.</w:t>
      </w:r>
    </w:p>
    <w:p w14:paraId="2E0085F0" w14:textId="77777777" w:rsidR="008576CA" w:rsidRDefault="008576CA">
      <w:pPr>
        <w:pStyle w:val="a3"/>
        <w:rPr>
          <w:sz w:val="20"/>
        </w:rPr>
      </w:pPr>
    </w:p>
    <w:p w14:paraId="651F1CDB" w14:textId="77777777" w:rsidR="008576CA" w:rsidRDefault="008576CA">
      <w:pPr>
        <w:pStyle w:val="a3"/>
        <w:rPr>
          <w:sz w:val="20"/>
        </w:rPr>
      </w:pPr>
    </w:p>
    <w:p w14:paraId="75A2E123" w14:textId="77777777" w:rsidR="008576CA" w:rsidRDefault="008576CA">
      <w:pPr>
        <w:pStyle w:val="a3"/>
        <w:rPr>
          <w:sz w:val="20"/>
        </w:rPr>
      </w:pPr>
    </w:p>
    <w:p w14:paraId="04A3E4EB" w14:textId="77777777" w:rsidR="008576CA" w:rsidRDefault="008576CA">
      <w:pPr>
        <w:pStyle w:val="a3"/>
        <w:rPr>
          <w:sz w:val="20"/>
        </w:rPr>
      </w:pPr>
    </w:p>
    <w:p w14:paraId="1E91BFC0" w14:textId="77777777" w:rsidR="008576CA" w:rsidRDefault="008576CA">
      <w:pPr>
        <w:pStyle w:val="a3"/>
        <w:spacing w:before="1"/>
        <w:rPr>
          <w:sz w:val="17"/>
        </w:rPr>
      </w:pPr>
    </w:p>
    <w:p w14:paraId="5875DAF3" w14:textId="77777777" w:rsidR="008576CA" w:rsidRDefault="00D4075F">
      <w:pPr>
        <w:pStyle w:val="1"/>
        <w:tabs>
          <w:tab w:val="left" w:pos="1497"/>
        </w:tabs>
        <w:spacing w:before="88"/>
        <w:ind w:right="697"/>
        <w:jc w:val="center"/>
      </w:pPr>
      <w:r>
        <w:t>Section IV</w:t>
      </w:r>
      <w:r>
        <w:tab/>
        <w:t>Writing</w:t>
      </w:r>
    </w:p>
    <w:p w14:paraId="3C5D90F1" w14:textId="77777777" w:rsidR="008576CA" w:rsidRDefault="00D4075F">
      <w:pPr>
        <w:pStyle w:val="2"/>
        <w:spacing w:before="137"/>
      </w:pPr>
      <w:r>
        <w:t>Part A</w:t>
      </w:r>
    </w:p>
    <w:p w14:paraId="6C8E4045" w14:textId="77777777" w:rsidR="008576CA" w:rsidRDefault="00D4075F">
      <w:pPr>
        <w:pStyle w:val="a4"/>
        <w:numPr>
          <w:ilvl w:val="0"/>
          <w:numId w:val="4"/>
        </w:numPr>
        <w:tabs>
          <w:tab w:val="left" w:pos="513"/>
        </w:tabs>
        <w:spacing w:before="146"/>
        <w:ind w:hanging="343"/>
        <w:rPr>
          <w:b/>
          <w:sz w:val="23"/>
        </w:rPr>
      </w:pPr>
      <w:r>
        <w:rPr>
          <w:b/>
          <w:sz w:val="23"/>
        </w:rPr>
        <w:t>Directions:</w:t>
      </w:r>
    </w:p>
    <w:p w14:paraId="2844854A" w14:textId="77777777" w:rsidR="008576CA" w:rsidRDefault="00D4075F">
      <w:pPr>
        <w:pStyle w:val="a3"/>
        <w:spacing w:before="146"/>
        <w:ind w:left="541"/>
      </w:pPr>
      <w:r>
        <w:t>Suppose your university is going to host a summer camp for high school students.</w:t>
      </w:r>
    </w:p>
    <w:p w14:paraId="67BA22D9" w14:textId="77777777" w:rsidR="008576CA" w:rsidRDefault="00D4075F">
      <w:pPr>
        <w:pStyle w:val="a3"/>
        <w:spacing w:before="143"/>
        <w:ind w:left="169"/>
      </w:pPr>
      <w:r>
        <w:t>Write a notice to</w:t>
      </w:r>
    </w:p>
    <w:p w14:paraId="6AD7DD29" w14:textId="77777777" w:rsidR="008576CA" w:rsidRDefault="00D4075F">
      <w:pPr>
        <w:pStyle w:val="a4"/>
        <w:numPr>
          <w:ilvl w:val="1"/>
          <w:numId w:val="4"/>
        </w:numPr>
        <w:tabs>
          <w:tab w:val="left" w:pos="763"/>
        </w:tabs>
        <w:spacing w:before="146"/>
        <w:rPr>
          <w:sz w:val="23"/>
        </w:rPr>
      </w:pPr>
      <w:r>
        <w:rPr>
          <w:sz w:val="23"/>
        </w:rPr>
        <w:t>briefly introduce the camp activities,</w:t>
      </w:r>
      <w:r>
        <w:rPr>
          <w:spacing w:val="-5"/>
          <w:sz w:val="23"/>
        </w:rPr>
        <w:t xml:space="preserve"> </w:t>
      </w:r>
      <w:r>
        <w:rPr>
          <w:sz w:val="23"/>
        </w:rPr>
        <w:t>and</w:t>
      </w:r>
    </w:p>
    <w:p w14:paraId="764C512C" w14:textId="77777777" w:rsidR="008576CA" w:rsidRDefault="00D4075F">
      <w:pPr>
        <w:pStyle w:val="a4"/>
        <w:numPr>
          <w:ilvl w:val="1"/>
          <w:numId w:val="4"/>
        </w:numPr>
        <w:tabs>
          <w:tab w:val="left" w:pos="763"/>
        </w:tabs>
        <w:spacing w:before="146"/>
        <w:rPr>
          <w:sz w:val="23"/>
        </w:rPr>
      </w:pPr>
      <w:r>
        <w:rPr>
          <w:sz w:val="23"/>
        </w:rPr>
        <w:t>call for</w:t>
      </w:r>
      <w:r>
        <w:rPr>
          <w:spacing w:val="-1"/>
          <w:sz w:val="23"/>
        </w:rPr>
        <w:t xml:space="preserve"> </w:t>
      </w:r>
      <w:r>
        <w:rPr>
          <w:sz w:val="23"/>
        </w:rPr>
        <w:t>volunteers.</w:t>
      </w:r>
    </w:p>
    <w:p w14:paraId="68D2F8BF" w14:textId="77777777" w:rsidR="008576CA" w:rsidRDefault="00D4075F">
      <w:pPr>
        <w:pStyle w:val="a3"/>
        <w:spacing w:before="146"/>
        <w:ind w:left="512"/>
      </w:pPr>
      <w:r>
        <w:t>You should write about 100 words on the ANSWER SHEET.</w:t>
      </w:r>
    </w:p>
    <w:p w14:paraId="009DA9A8" w14:textId="77777777" w:rsidR="008576CA" w:rsidRDefault="00D4075F">
      <w:pPr>
        <w:pStyle w:val="a3"/>
        <w:spacing w:before="146"/>
        <w:ind w:left="512"/>
      </w:pPr>
      <w:r>
        <w:rPr>
          <w:b/>
        </w:rPr>
        <w:t xml:space="preserve">Do not </w:t>
      </w:r>
      <w:r>
        <w:t>use your name or the name of your university.</w:t>
      </w:r>
    </w:p>
    <w:p w14:paraId="3B824595" w14:textId="77777777" w:rsidR="008576CA" w:rsidRDefault="00D4075F">
      <w:pPr>
        <w:pStyle w:val="a3"/>
        <w:spacing w:before="146"/>
        <w:ind w:left="512"/>
      </w:pPr>
      <w:r>
        <w:rPr>
          <w:b/>
        </w:rPr>
        <w:t xml:space="preserve">Do not </w:t>
      </w:r>
      <w:r>
        <w:t>write your address. (10 points)</w:t>
      </w:r>
    </w:p>
    <w:p w14:paraId="0FB43DC6" w14:textId="77777777" w:rsidR="008576CA" w:rsidRDefault="008576CA">
      <w:pPr>
        <w:pStyle w:val="2"/>
        <w:spacing w:before="133"/>
      </w:pPr>
    </w:p>
    <w:p w14:paraId="10B28F4D" w14:textId="77777777" w:rsidR="008576CA" w:rsidRDefault="00D4075F">
      <w:pPr>
        <w:pStyle w:val="2"/>
        <w:spacing w:before="133"/>
      </w:pPr>
      <w:r>
        <w:t>Part B</w:t>
      </w:r>
    </w:p>
    <w:p w14:paraId="2D30438E" w14:textId="77777777" w:rsidR="008576CA" w:rsidRDefault="00D4075F">
      <w:pPr>
        <w:pStyle w:val="a4"/>
        <w:numPr>
          <w:ilvl w:val="0"/>
          <w:numId w:val="4"/>
        </w:numPr>
        <w:tabs>
          <w:tab w:val="left" w:pos="513"/>
        </w:tabs>
        <w:spacing w:before="146"/>
        <w:ind w:hanging="343"/>
        <w:rPr>
          <w:b/>
          <w:sz w:val="23"/>
        </w:rPr>
      </w:pPr>
      <w:r>
        <w:rPr>
          <w:b/>
          <w:sz w:val="23"/>
        </w:rPr>
        <w:t>Directions:</w:t>
      </w:r>
    </w:p>
    <w:p w14:paraId="2F9C7C79" w14:textId="77777777" w:rsidR="008576CA" w:rsidRDefault="00D4075F">
      <w:pPr>
        <w:pStyle w:val="a3"/>
        <w:spacing w:before="146"/>
        <w:ind w:left="512"/>
      </w:pPr>
      <w:r>
        <w:t>Write an essay based on the following chart. In your writing, you should</w:t>
      </w:r>
    </w:p>
    <w:p w14:paraId="215FF84A" w14:textId="77777777" w:rsidR="008576CA" w:rsidRDefault="00D4075F">
      <w:pPr>
        <w:pStyle w:val="a4"/>
        <w:numPr>
          <w:ilvl w:val="1"/>
          <w:numId w:val="4"/>
        </w:numPr>
        <w:tabs>
          <w:tab w:val="left" w:pos="763"/>
        </w:tabs>
        <w:spacing w:before="145"/>
        <w:rPr>
          <w:sz w:val="23"/>
        </w:rPr>
      </w:pPr>
      <w:r>
        <w:rPr>
          <w:sz w:val="23"/>
        </w:rPr>
        <w:t>inter</w:t>
      </w:r>
      <w:r>
        <w:rPr>
          <w:sz w:val="23"/>
        </w:rPr>
        <w:t>pret the chart,</w:t>
      </w:r>
      <w:r>
        <w:rPr>
          <w:spacing w:val="-5"/>
          <w:sz w:val="23"/>
        </w:rPr>
        <w:t xml:space="preserve"> </w:t>
      </w:r>
      <w:r>
        <w:rPr>
          <w:sz w:val="23"/>
        </w:rPr>
        <w:t>and</w:t>
      </w:r>
    </w:p>
    <w:p w14:paraId="79C4E98C" w14:textId="77777777" w:rsidR="008576CA" w:rsidRDefault="00D4075F">
      <w:pPr>
        <w:pStyle w:val="a4"/>
        <w:numPr>
          <w:ilvl w:val="1"/>
          <w:numId w:val="4"/>
        </w:numPr>
        <w:tabs>
          <w:tab w:val="left" w:pos="763"/>
        </w:tabs>
        <w:spacing w:before="146"/>
        <w:rPr>
          <w:sz w:val="23"/>
        </w:rPr>
      </w:pPr>
      <w:r>
        <w:rPr>
          <w:sz w:val="23"/>
        </w:rPr>
        <w:t>give your</w:t>
      </w:r>
      <w:r>
        <w:rPr>
          <w:spacing w:val="1"/>
          <w:sz w:val="23"/>
        </w:rPr>
        <w:t xml:space="preserve"> </w:t>
      </w:r>
      <w:r>
        <w:rPr>
          <w:sz w:val="23"/>
        </w:rPr>
        <w:t>comments.</w:t>
      </w:r>
    </w:p>
    <w:p w14:paraId="1240A8AE" w14:textId="77777777" w:rsidR="008576CA" w:rsidRDefault="00D4075F">
      <w:pPr>
        <w:pStyle w:val="a3"/>
        <w:spacing w:before="146"/>
        <w:ind w:left="512"/>
      </w:pPr>
      <w:r>
        <w:t>You should write about 150 words on the ANSWER SHEET. (15 points)</w:t>
      </w:r>
    </w:p>
    <w:p w14:paraId="5593E8C3" w14:textId="77777777" w:rsidR="008576CA" w:rsidRDefault="00D4075F">
      <w:pPr>
        <w:pStyle w:val="a3"/>
        <w:spacing w:before="146"/>
        <w:ind w:left="512"/>
      </w:pPr>
      <w:r>
        <w:rPr>
          <w:noProof/>
        </w:rPr>
        <w:drawing>
          <wp:anchor distT="0" distB="0" distL="0" distR="0" simplePos="0" relativeHeight="251641856" behindDoc="0" locked="0" layoutInCell="1" allowOverlap="1" wp14:anchorId="3F3C2A5B" wp14:editId="0231AF2B">
            <wp:simplePos x="0" y="0"/>
            <wp:positionH relativeFrom="page">
              <wp:posOffset>1818005</wp:posOffset>
            </wp:positionH>
            <wp:positionV relativeFrom="paragraph">
              <wp:posOffset>234315</wp:posOffset>
            </wp:positionV>
            <wp:extent cx="2863215" cy="1932940"/>
            <wp:effectExtent l="0" t="0" r="13335" b="1016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12" cstate="print"/>
                    <a:stretch>
                      <a:fillRect/>
                    </a:stretch>
                  </pic:blipFill>
                  <pic:spPr>
                    <a:xfrm>
                      <a:off x="0" y="0"/>
                      <a:ext cx="2863215" cy="1932940"/>
                    </a:xfrm>
                    <a:prstGeom prst="rect">
                      <a:avLst/>
                    </a:prstGeom>
                  </pic:spPr>
                </pic:pic>
              </a:graphicData>
            </a:graphic>
          </wp:anchor>
        </w:drawing>
      </w:r>
    </w:p>
    <w:p w14:paraId="26555A9B" w14:textId="77777777" w:rsidR="008576CA" w:rsidRDefault="008576CA">
      <w:pPr>
        <w:pStyle w:val="a3"/>
        <w:spacing w:before="146"/>
        <w:ind w:left="512"/>
      </w:pPr>
    </w:p>
    <w:p w14:paraId="3381B703" w14:textId="77777777" w:rsidR="008576CA" w:rsidRDefault="008576CA">
      <w:pPr>
        <w:pStyle w:val="a3"/>
        <w:spacing w:before="146"/>
        <w:ind w:left="512"/>
      </w:pPr>
    </w:p>
    <w:p w14:paraId="1256CB9A" w14:textId="77777777" w:rsidR="008576CA" w:rsidRDefault="008576CA">
      <w:pPr>
        <w:pStyle w:val="a3"/>
        <w:spacing w:before="146"/>
        <w:ind w:left="512"/>
      </w:pPr>
    </w:p>
    <w:p w14:paraId="26CDA0CC" w14:textId="77777777" w:rsidR="008576CA" w:rsidRDefault="008576CA">
      <w:pPr>
        <w:pStyle w:val="a3"/>
        <w:spacing w:before="146"/>
        <w:ind w:left="512"/>
      </w:pPr>
    </w:p>
    <w:p w14:paraId="399E8162" w14:textId="77777777" w:rsidR="008576CA" w:rsidRDefault="008576CA">
      <w:pPr>
        <w:pStyle w:val="a3"/>
        <w:spacing w:before="146"/>
        <w:ind w:left="512"/>
      </w:pPr>
    </w:p>
    <w:p w14:paraId="10D66D30" w14:textId="77777777" w:rsidR="008576CA" w:rsidRDefault="008576CA">
      <w:pPr>
        <w:pStyle w:val="a3"/>
        <w:spacing w:before="146"/>
        <w:ind w:left="512"/>
      </w:pPr>
    </w:p>
    <w:p w14:paraId="0D278316" w14:textId="77777777" w:rsidR="008576CA" w:rsidRDefault="008576CA">
      <w:pPr>
        <w:pStyle w:val="a3"/>
        <w:spacing w:before="146"/>
        <w:ind w:left="512"/>
      </w:pPr>
    </w:p>
    <w:p w14:paraId="3FDCA2C2" w14:textId="77777777" w:rsidR="008576CA" w:rsidRDefault="008576CA">
      <w:pPr>
        <w:pStyle w:val="a3"/>
        <w:spacing w:before="146"/>
        <w:ind w:left="512"/>
      </w:pPr>
    </w:p>
    <w:p w14:paraId="0E5CB60F" w14:textId="77777777" w:rsidR="008576CA" w:rsidRDefault="008576CA">
      <w:pPr>
        <w:pStyle w:val="a3"/>
        <w:spacing w:before="146"/>
        <w:ind w:left="512"/>
      </w:pPr>
    </w:p>
    <w:p w14:paraId="15C11F2A" w14:textId="77777777" w:rsidR="008576CA" w:rsidRDefault="008576CA">
      <w:pPr>
        <w:pStyle w:val="a3"/>
        <w:spacing w:before="146"/>
        <w:ind w:left="512"/>
      </w:pPr>
    </w:p>
    <w:p w14:paraId="2CD54D33" w14:textId="77777777" w:rsidR="008576CA" w:rsidRDefault="008576CA">
      <w:pPr>
        <w:pStyle w:val="a3"/>
        <w:spacing w:before="146"/>
        <w:ind w:left="512"/>
      </w:pPr>
    </w:p>
    <w:p w14:paraId="0DFF672F" w14:textId="77777777" w:rsidR="008576CA" w:rsidRDefault="008576CA">
      <w:pPr>
        <w:pStyle w:val="a3"/>
        <w:spacing w:before="146"/>
        <w:ind w:left="512"/>
      </w:pPr>
    </w:p>
    <w:p w14:paraId="1A263EC2" w14:textId="77777777" w:rsidR="008576CA" w:rsidRDefault="008576CA">
      <w:pPr>
        <w:pStyle w:val="a3"/>
        <w:spacing w:before="146"/>
        <w:ind w:left="512"/>
      </w:pPr>
    </w:p>
    <w:p w14:paraId="4842534C" w14:textId="77777777" w:rsidR="008576CA" w:rsidRDefault="008576CA">
      <w:pPr>
        <w:pStyle w:val="a3"/>
        <w:spacing w:before="146"/>
        <w:ind w:left="512"/>
      </w:pPr>
    </w:p>
    <w:p w14:paraId="338254A4" w14:textId="77777777" w:rsidR="008576CA" w:rsidRDefault="008576CA">
      <w:pPr>
        <w:pStyle w:val="a3"/>
        <w:spacing w:before="146"/>
        <w:ind w:left="512"/>
      </w:pPr>
    </w:p>
    <w:p w14:paraId="29F5DCBD" w14:textId="77777777" w:rsidR="008576CA" w:rsidRDefault="008576CA">
      <w:pPr>
        <w:pStyle w:val="a3"/>
        <w:spacing w:before="146"/>
        <w:ind w:left="512"/>
      </w:pPr>
    </w:p>
    <w:p w14:paraId="58220B3C" w14:textId="77777777" w:rsidR="008576CA" w:rsidRDefault="008576CA">
      <w:pPr>
        <w:pStyle w:val="a3"/>
        <w:spacing w:before="146"/>
        <w:ind w:left="512"/>
      </w:pPr>
    </w:p>
    <w:p w14:paraId="2D15EF10" w14:textId="77777777" w:rsidR="008576CA" w:rsidRDefault="008576CA">
      <w:pPr>
        <w:pStyle w:val="a3"/>
        <w:spacing w:before="146"/>
        <w:ind w:left="512"/>
      </w:pPr>
    </w:p>
    <w:p w14:paraId="3D8112BA" w14:textId="77777777" w:rsidR="008576CA" w:rsidRDefault="008576CA">
      <w:pPr>
        <w:pStyle w:val="a3"/>
        <w:spacing w:before="146"/>
        <w:ind w:left="512"/>
      </w:pPr>
    </w:p>
    <w:p w14:paraId="1BB84237" w14:textId="77777777" w:rsidR="008576CA" w:rsidRDefault="008576CA">
      <w:pPr>
        <w:pStyle w:val="a3"/>
        <w:spacing w:before="146"/>
        <w:ind w:left="512"/>
      </w:pPr>
    </w:p>
    <w:p w14:paraId="06D0E6E4" w14:textId="77777777" w:rsidR="008576CA" w:rsidRDefault="008576CA">
      <w:pPr>
        <w:pStyle w:val="a3"/>
        <w:spacing w:before="146"/>
        <w:ind w:left="512"/>
      </w:pPr>
    </w:p>
    <w:p w14:paraId="17366111" w14:textId="77777777" w:rsidR="008576CA" w:rsidRDefault="008576CA">
      <w:pPr>
        <w:pStyle w:val="a3"/>
        <w:spacing w:before="146"/>
        <w:ind w:left="512"/>
      </w:pPr>
    </w:p>
    <w:p w14:paraId="1C369169" w14:textId="77777777" w:rsidR="008576CA" w:rsidRDefault="008576CA">
      <w:pPr>
        <w:pStyle w:val="a3"/>
        <w:spacing w:before="146"/>
        <w:ind w:left="512"/>
      </w:pPr>
    </w:p>
    <w:p w14:paraId="74752083" w14:textId="77777777" w:rsidR="008576CA" w:rsidRDefault="008576CA">
      <w:pPr>
        <w:pStyle w:val="a3"/>
        <w:spacing w:before="146"/>
        <w:ind w:left="512"/>
      </w:pPr>
    </w:p>
    <w:p w14:paraId="4C6D4AB5" w14:textId="77777777" w:rsidR="008576CA" w:rsidRDefault="00D4075F">
      <w:pPr>
        <w:pStyle w:val="1"/>
        <w:tabs>
          <w:tab w:val="left" w:pos="8360"/>
        </w:tabs>
        <w:ind w:leftChars="-300" w:left="-440" w:rightChars="418" w:right="920" w:hangingChars="73" w:hanging="220"/>
        <w:jc w:val="center"/>
        <w:rPr>
          <w:rFonts w:eastAsiaTheme="majorEastAsia"/>
          <w:b/>
          <w:bCs/>
          <w:sz w:val="30"/>
          <w:szCs w:val="30"/>
          <w:lang w:eastAsia="zh-CN"/>
        </w:rPr>
      </w:pPr>
      <w:r>
        <w:rPr>
          <w:rFonts w:eastAsiaTheme="minorEastAsia"/>
          <w:b/>
          <w:bCs/>
          <w:sz w:val="30"/>
          <w:szCs w:val="30"/>
          <w:lang w:eastAsia="zh-CN"/>
        </w:rPr>
        <w:t>201</w:t>
      </w:r>
      <w:r>
        <w:rPr>
          <w:rFonts w:eastAsiaTheme="minorEastAsia" w:hint="eastAsia"/>
          <w:b/>
          <w:bCs/>
          <w:sz w:val="30"/>
          <w:szCs w:val="30"/>
          <w:lang w:eastAsia="zh-CN"/>
        </w:rPr>
        <w:t>5</w:t>
      </w:r>
      <w:r>
        <w:rPr>
          <w:rFonts w:eastAsiaTheme="majorEastAsia"/>
          <w:b/>
          <w:bCs/>
          <w:sz w:val="30"/>
          <w:szCs w:val="30"/>
          <w:lang w:eastAsia="zh-CN"/>
        </w:rPr>
        <w:t>年</w:t>
      </w:r>
      <w:r>
        <w:rPr>
          <w:rFonts w:eastAsiaTheme="majorEastAsia" w:hint="eastAsia"/>
          <w:b/>
          <w:bCs/>
          <w:sz w:val="30"/>
          <w:szCs w:val="30"/>
          <w:lang w:eastAsia="zh-CN"/>
        </w:rPr>
        <w:t>考研</w:t>
      </w:r>
      <w:r>
        <w:rPr>
          <w:rFonts w:eastAsiaTheme="majorEastAsia"/>
          <w:b/>
          <w:bCs/>
          <w:sz w:val="30"/>
          <w:szCs w:val="30"/>
          <w:lang w:eastAsia="zh-CN"/>
        </w:rPr>
        <w:t>英语</w:t>
      </w:r>
      <w:r>
        <w:rPr>
          <w:rFonts w:eastAsiaTheme="majorEastAsia" w:hint="eastAsia"/>
          <w:b/>
          <w:bCs/>
          <w:sz w:val="30"/>
          <w:szCs w:val="30"/>
          <w:lang w:eastAsia="zh-CN"/>
        </w:rPr>
        <w:t>二</w:t>
      </w:r>
      <w:r>
        <w:rPr>
          <w:rFonts w:eastAsiaTheme="majorEastAsia"/>
          <w:b/>
          <w:bCs/>
          <w:sz w:val="30"/>
          <w:szCs w:val="30"/>
          <w:lang w:eastAsia="zh-CN"/>
        </w:rPr>
        <w:t>真题答案</w:t>
      </w:r>
    </w:p>
    <w:p w14:paraId="17D7EB2E" w14:textId="77777777" w:rsidR="008576CA" w:rsidRDefault="008576CA">
      <w:pPr>
        <w:ind w:left="220" w:rightChars="518" w:right="1140" w:hangingChars="100" w:hanging="220"/>
        <w:rPr>
          <w:lang w:eastAsia="zh-CN"/>
        </w:rPr>
      </w:pPr>
    </w:p>
    <w:p w14:paraId="51660CFD" w14:textId="77777777" w:rsidR="008576CA" w:rsidRDefault="00D4075F">
      <w:pPr>
        <w:pStyle w:val="1"/>
        <w:ind w:leftChars="-200" w:left="-440" w:rightChars="418" w:right="920"/>
        <w:jc w:val="center"/>
        <w:rPr>
          <w:lang w:eastAsia="zh-CN"/>
        </w:rPr>
      </w:pPr>
      <w:r>
        <w:t xml:space="preserve">Section </w:t>
      </w:r>
      <w:r>
        <w:rPr>
          <w:rFonts w:ascii="宋体" w:hAnsi="宋体"/>
        </w:rPr>
        <w:t>Ⅰ</w:t>
      </w:r>
      <w:r>
        <w:rPr>
          <w:rFonts w:ascii="宋体" w:hAnsi="宋体"/>
          <w:spacing w:val="-63"/>
        </w:rPr>
        <w:t xml:space="preserve"> </w:t>
      </w:r>
      <w:r>
        <w:t xml:space="preserve">Use </w:t>
      </w:r>
      <w:proofErr w:type="gramStart"/>
      <w:r>
        <w:t>of</w:t>
      </w:r>
      <w:r>
        <w:rPr>
          <w:rFonts w:eastAsia="宋体" w:hint="eastAsia"/>
          <w:lang w:eastAsia="zh-CN"/>
        </w:rPr>
        <w:t xml:space="preserve"> </w:t>
      </w:r>
      <w:r>
        <w:t xml:space="preserve"> English</w:t>
      </w:r>
      <w:proofErr w:type="gramEnd"/>
    </w:p>
    <w:p w14:paraId="530D387A" w14:textId="77777777" w:rsidR="008576CA" w:rsidRDefault="008576CA">
      <w:pPr>
        <w:rPr>
          <w:b/>
          <w:bCs/>
          <w:lang w:eastAsia="zh-CN"/>
        </w:rPr>
      </w:pPr>
    </w:p>
    <w:p w14:paraId="3D3C6FBF" w14:textId="77777777" w:rsidR="008576CA" w:rsidRDefault="00D4075F">
      <w:pPr>
        <w:pStyle w:val="TableParagraph"/>
        <w:spacing w:line="266" w:lineRule="exact"/>
        <w:ind w:left="0" w:rightChars="518" w:right="1140"/>
        <w:rPr>
          <w:bCs/>
          <w:kern w:val="15"/>
          <w:sz w:val="24"/>
          <w:szCs w:val="24"/>
          <w:lang w:eastAsia="zh-CN"/>
        </w:rPr>
      </w:pPr>
      <w:r>
        <w:rPr>
          <w:rFonts w:hint="eastAsia"/>
          <w:bCs/>
          <w:kern w:val="15"/>
          <w:sz w:val="24"/>
          <w:szCs w:val="24"/>
          <w:lang w:eastAsia="zh-CN"/>
        </w:rPr>
        <w:t xml:space="preserve">1.A      2.D        3.B        4.A       5.C       6.B       7.A       8.D      </w:t>
      </w:r>
      <w:r>
        <w:rPr>
          <w:rFonts w:hint="eastAsia"/>
          <w:bCs/>
          <w:kern w:val="15"/>
          <w:sz w:val="24"/>
          <w:szCs w:val="24"/>
          <w:lang w:eastAsia="zh-CN"/>
        </w:rPr>
        <w:t xml:space="preserve"> 9.C        10.B</w:t>
      </w:r>
    </w:p>
    <w:p w14:paraId="5297BA8B" w14:textId="77777777" w:rsidR="008576CA" w:rsidRDefault="008576CA">
      <w:pPr>
        <w:pStyle w:val="TableParagraph"/>
        <w:spacing w:line="266" w:lineRule="exact"/>
        <w:ind w:left="0"/>
        <w:rPr>
          <w:bCs/>
          <w:kern w:val="15"/>
          <w:sz w:val="24"/>
          <w:szCs w:val="24"/>
          <w:lang w:eastAsia="zh-CN"/>
        </w:rPr>
      </w:pPr>
    </w:p>
    <w:p w14:paraId="21DC3D44" w14:textId="77777777" w:rsidR="008576CA" w:rsidRDefault="00D4075F">
      <w:pPr>
        <w:pStyle w:val="TableParagraph"/>
        <w:spacing w:line="266" w:lineRule="exact"/>
        <w:ind w:left="0"/>
        <w:rPr>
          <w:bCs/>
          <w:kern w:val="15"/>
          <w:sz w:val="24"/>
          <w:szCs w:val="24"/>
          <w:lang w:eastAsia="zh-CN"/>
        </w:rPr>
      </w:pPr>
      <w:r>
        <w:rPr>
          <w:rFonts w:hint="eastAsia"/>
          <w:bCs/>
          <w:kern w:val="15"/>
          <w:sz w:val="24"/>
          <w:szCs w:val="24"/>
          <w:lang w:eastAsia="zh-CN"/>
        </w:rPr>
        <w:t xml:space="preserve">11.A     12.C     13.C     14.D     15.C     16.D     17.A     18.B      19.D      20.B </w:t>
      </w:r>
    </w:p>
    <w:p w14:paraId="19271A38" w14:textId="77777777" w:rsidR="008576CA" w:rsidRDefault="008576CA">
      <w:pPr>
        <w:pStyle w:val="a3"/>
        <w:spacing w:before="6"/>
        <w:rPr>
          <w:sz w:val="13"/>
        </w:rPr>
      </w:pPr>
    </w:p>
    <w:p w14:paraId="0C2598E2" w14:textId="77777777" w:rsidR="008576CA" w:rsidRDefault="008576CA">
      <w:pPr>
        <w:pStyle w:val="a3"/>
        <w:spacing w:before="6"/>
        <w:rPr>
          <w:sz w:val="13"/>
        </w:rPr>
      </w:pPr>
    </w:p>
    <w:p w14:paraId="1966D4F8" w14:textId="77777777" w:rsidR="008576CA" w:rsidRDefault="008576CA">
      <w:pPr>
        <w:pStyle w:val="a3"/>
        <w:spacing w:before="6"/>
        <w:ind w:rightChars="-23" w:right="-51"/>
        <w:jc w:val="both"/>
        <w:rPr>
          <w:sz w:val="13"/>
        </w:rPr>
      </w:pPr>
    </w:p>
    <w:p w14:paraId="1904F0C8" w14:textId="77777777" w:rsidR="008576CA" w:rsidRDefault="00D4075F">
      <w:pPr>
        <w:pStyle w:val="1"/>
        <w:tabs>
          <w:tab w:val="left" w:pos="3565"/>
        </w:tabs>
        <w:spacing w:before="71"/>
        <w:ind w:leftChars="-200" w:left="-440" w:rightChars="418" w:right="920"/>
        <w:jc w:val="center"/>
      </w:pPr>
      <w:r>
        <w:t>Section</w:t>
      </w:r>
      <w:r>
        <w:rPr>
          <w:rFonts w:eastAsia="宋体" w:hint="eastAsia"/>
          <w:lang w:eastAsia="zh-CN"/>
        </w:rPr>
        <w:t xml:space="preserve"> </w:t>
      </w:r>
      <w:r>
        <w:rPr>
          <w:rFonts w:ascii="宋体" w:hAnsi="宋体"/>
        </w:rPr>
        <w:t>Ⅱ</w:t>
      </w:r>
      <w:r>
        <w:rPr>
          <w:rFonts w:ascii="宋体" w:eastAsia="宋体" w:hAnsi="宋体" w:hint="eastAsia"/>
          <w:lang w:eastAsia="zh-CN"/>
        </w:rPr>
        <w:t xml:space="preserve"> </w:t>
      </w:r>
      <w:r>
        <w:t>Reading</w:t>
      </w:r>
      <w:r>
        <w:t xml:space="preserve"> </w:t>
      </w:r>
      <w:r>
        <w:t>Comprehension</w:t>
      </w:r>
    </w:p>
    <w:p w14:paraId="6D95F575" w14:textId="77777777" w:rsidR="008576CA" w:rsidRDefault="008576CA"/>
    <w:p w14:paraId="2CF66A50" w14:textId="77777777" w:rsidR="008576CA" w:rsidRDefault="00D4075F">
      <w:pPr>
        <w:pStyle w:val="2"/>
        <w:ind w:rightChars="518" w:right="1140"/>
        <w:jc w:val="center"/>
        <w:rPr>
          <w:b w:val="0"/>
          <w:bCs w:val="0"/>
        </w:rPr>
      </w:pPr>
      <w:r>
        <w:rPr>
          <w:b w:val="0"/>
          <w:bCs w:val="0"/>
        </w:rPr>
        <w:t>Part A</w:t>
      </w:r>
    </w:p>
    <w:p w14:paraId="04594C9E" w14:textId="77777777" w:rsidR="008576CA" w:rsidRDefault="008576CA"/>
    <w:tbl>
      <w:tblPr>
        <w:tblW w:w="7300" w:type="dxa"/>
        <w:tblInd w:w="110" w:type="dxa"/>
        <w:tblLayout w:type="fixed"/>
        <w:tblCellMar>
          <w:left w:w="0" w:type="dxa"/>
          <w:right w:w="0" w:type="dxa"/>
        </w:tblCellMar>
        <w:tblLook w:val="04A0" w:firstRow="1" w:lastRow="0" w:firstColumn="1" w:lastColumn="0" w:noHBand="0" w:noVBand="1"/>
      </w:tblPr>
      <w:tblGrid>
        <w:gridCol w:w="854"/>
        <w:gridCol w:w="964"/>
        <w:gridCol w:w="1477"/>
        <w:gridCol w:w="1110"/>
        <w:gridCol w:w="1380"/>
        <w:gridCol w:w="1515"/>
      </w:tblGrid>
      <w:tr w:rsidR="008576CA" w14:paraId="2AC9D156" w14:textId="77777777">
        <w:trPr>
          <w:trHeight w:val="366"/>
        </w:trPr>
        <w:tc>
          <w:tcPr>
            <w:tcW w:w="854" w:type="dxa"/>
          </w:tcPr>
          <w:p w14:paraId="70DCFCCC" w14:textId="77777777" w:rsidR="008576CA" w:rsidRDefault="00D4075F">
            <w:pPr>
              <w:pStyle w:val="TableParagraph"/>
              <w:spacing w:line="266" w:lineRule="exact"/>
              <w:ind w:left="50"/>
              <w:rPr>
                <w:b/>
                <w:sz w:val="24"/>
              </w:rPr>
            </w:pPr>
            <w:r>
              <w:rPr>
                <w:b/>
                <w:sz w:val="24"/>
              </w:rPr>
              <w:t>Text 1</w:t>
            </w:r>
          </w:p>
        </w:tc>
        <w:tc>
          <w:tcPr>
            <w:tcW w:w="964" w:type="dxa"/>
          </w:tcPr>
          <w:p w14:paraId="68DB0F2D" w14:textId="77777777" w:rsidR="008576CA" w:rsidRDefault="00D4075F">
            <w:pPr>
              <w:pStyle w:val="TableParagraph"/>
              <w:spacing w:line="266" w:lineRule="exact"/>
              <w:ind w:left="180"/>
              <w:rPr>
                <w:sz w:val="24"/>
              </w:rPr>
            </w:pPr>
            <w:r>
              <w:rPr>
                <w:sz w:val="24"/>
              </w:rPr>
              <w:t>21~25</w:t>
            </w:r>
          </w:p>
        </w:tc>
        <w:tc>
          <w:tcPr>
            <w:tcW w:w="1477" w:type="dxa"/>
          </w:tcPr>
          <w:p w14:paraId="36E20EEF" w14:textId="77777777" w:rsidR="008576CA" w:rsidRDefault="00D4075F">
            <w:pPr>
              <w:pStyle w:val="TableParagraph"/>
              <w:spacing w:line="266" w:lineRule="exact"/>
              <w:ind w:left="185"/>
              <w:rPr>
                <w:sz w:val="24"/>
              </w:rPr>
            </w:pPr>
            <w:r>
              <w:rPr>
                <w:rFonts w:hint="eastAsia"/>
                <w:sz w:val="24"/>
                <w:szCs w:val="24"/>
              </w:rPr>
              <w:t xml:space="preserve">A </w:t>
            </w:r>
            <w:r>
              <w:rPr>
                <w:rFonts w:eastAsia="宋体" w:hint="eastAsia"/>
                <w:sz w:val="24"/>
                <w:szCs w:val="24"/>
                <w:lang w:eastAsia="zh-CN"/>
              </w:rPr>
              <w:t>B</w:t>
            </w:r>
            <w:r>
              <w:rPr>
                <w:rFonts w:hint="eastAsia"/>
                <w:sz w:val="24"/>
                <w:szCs w:val="24"/>
              </w:rPr>
              <w:t xml:space="preserve"> </w:t>
            </w:r>
            <w:proofErr w:type="spellStart"/>
            <w:r>
              <w:rPr>
                <w:rFonts w:eastAsia="宋体" w:hint="eastAsia"/>
                <w:sz w:val="24"/>
                <w:szCs w:val="24"/>
                <w:lang w:eastAsia="zh-CN"/>
              </w:rPr>
              <w:t>B</w:t>
            </w:r>
            <w:proofErr w:type="spellEnd"/>
            <w:r>
              <w:rPr>
                <w:rFonts w:eastAsia="宋体" w:hint="eastAsia"/>
                <w:sz w:val="24"/>
                <w:szCs w:val="24"/>
                <w:lang w:eastAsia="zh-CN"/>
              </w:rPr>
              <w:t xml:space="preserve"> C</w:t>
            </w:r>
            <w:r>
              <w:rPr>
                <w:rFonts w:hint="eastAsia"/>
                <w:sz w:val="24"/>
                <w:szCs w:val="24"/>
              </w:rPr>
              <w:t xml:space="preserve"> </w:t>
            </w:r>
            <w:r>
              <w:rPr>
                <w:rFonts w:eastAsia="宋体" w:hint="eastAsia"/>
                <w:sz w:val="24"/>
                <w:szCs w:val="24"/>
                <w:lang w:eastAsia="zh-CN"/>
              </w:rPr>
              <w:t>D</w:t>
            </w:r>
          </w:p>
        </w:tc>
        <w:tc>
          <w:tcPr>
            <w:tcW w:w="1110" w:type="dxa"/>
          </w:tcPr>
          <w:p w14:paraId="1963BBA5" w14:textId="77777777" w:rsidR="008576CA" w:rsidRDefault="00D4075F">
            <w:pPr>
              <w:pStyle w:val="TableParagraph"/>
              <w:spacing w:line="266" w:lineRule="exact"/>
              <w:ind w:left="128" w:right="170"/>
              <w:jc w:val="right"/>
              <w:rPr>
                <w:b/>
                <w:sz w:val="24"/>
              </w:rPr>
            </w:pPr>
            <w:r>
              <w:rPr>
                <w:b/>
                <w:sz w:val="24"/>
              </w:rPr>
              <w:t>Text 2</w:t>
            </w:r>
          </w:p>
        </w:tc>
        <w:tc>
          <w:tcPr>
            <w:tcW w:w="1380" w:type="dxa"/>
          </w:tcPr>
          <w:p w14:paraId="22227419" w14:textId="77777777" w:rsidR="008576CA" w:rsidRDefault="00D4075F">
            <w:pPr>
              <w:pStyle w:val="TableParagraph"/>
              <w:spacing w:line="266" w:lineRule="exact"/>
              <w:ind w:left="154" w:right="140"/>
              <w:jc w:val="center"/>
              <w:rPr>
                <w:sz w:val="24"/>
              </w:rPr>
            </w:pPr>
            <w:r>
              <w:rPr>
                <w:sz w:val="24"/>
              </w:rPr>
              <w:t>26~30</w:t>
            </w:r>
          </w:p>
        </w:tc>
        <w:tc>
          <w:tcPr>
            <w:tcW w:w="1515" w:type="dxa"/>
          </w:tcPr>
          <w:p w14:paraId="1ECC9DAE" w14:textId="77777777" w:rsidR="008576CA" w:rsidRDefault="00D4075F">
            <w:pPr>
              <w:pStyle w:val="TableParagraph"/>
              <w:spacing w:line="266" w:lineRule="exact"/>
              <w:ind w:left="128" w:right="46"/>
              <w:jc w:val="right"/>
              <w:rPr>
                <w:sz w:val="24"/>
              </w:rPr>
            </w:pPr>
            <w:r>
              <w:rPr>
                <w:rFonts w:hint="eastAsia"/>
                <w:sz w:val="24"/>
                <w:szCs w:val="24"/>
              </w:rPr>
              <w:t xml:space="preserve">C </w:t>
            </w:r>
            <w:proofErr w:type="spellStart"/>
            <w:r>
              <w:rPr>
                <w:rFonts w:eastAsia="宋体" w:hint="eastAsia"/>
                <w:sz w:val="24"/>
                <w:szCs w:val="24"/>
                <w:lang w:eastAsia="zh-CN"/>
              </w:rPr>
              <w:t>C</w:t>
            </w:r>
            <w:proofErr w:type="spellEnd"/>
            <w:r>
              <w:rPr>
                <w:rFonts w:eastAsia="宋体" w:hint="eastAsia"/>
                <w:sz w:val="24"/>
                <w:szCs w:val="24"/>
                <w:lang w:eastAsia="zh-CN"/>
              </w:rPr>
              <w:t xml:space="preserve"> </w:t>
            </w:r>
            <w:proofErr w:type="spellStart"/>
            <w:r>
              <w:rPr>
                <w:rFonts w:eastAsia="宋体" w:hint="eastAsia"/>
                <w:sz w:val="24"/>
                <w:szCs w:val="24"/>
                <w:lang w:eastAsia="zh-CN"/>
              </w:rPr>
              <w:t>C</w:t>
            </w:r>
            <w:proofErr w:type="spellEnd"/>
            <w:r>
              <w:rPr>
                <w:rFonts w:eastAsia="宋体" w:hint="eastAsia"/>
                <w:sz w:val="24"/>
                <w:szCs w:val="24"/>
                <w:lang w:eastAsia="zh-CN"/>
              </w:rPr>
              <w:t xml:space="preserve"> B D</w:t>
            </w:r>
          </w:p>
        </w:tc>
      </w:tr>
      <w:tr w:rsidR="008576CA" w14:paraId="1EEE6327" w14:textId="77777777">
        <w:trPr>
          <w:trHeight w:val="366"/>
        </w:trPr>
        <w:tc>
          <w:tcPr>
            <w:tcW w:w="854" w:type="dxa"/>
          </w:tcPr>
          <w:p w14:paraId="1B70A1C4" w14:textId="77777777" w:rsidR="008576CA" w:rsidRDefault="00D4075F">
            <w:pPr>
              <w:pStyle w:val="TableParagraph"/>
              <w:spacing w:before="91"/>
              <w:ind w:left="50"/>
              <w:rPr>
                <w:b/>
                <w:sz w:val="24"/>
              </w:rPr>
            </w:pPr>
            <w:r>
              <w:rPr>
                <w:b/>
                <w:sz w:val="24"/>
              </w:rPr>
              <w:t>Text 3</w:t>
            </w:r>
          </w:p>
        </w:tc>
        <w:tc>
          <w:tcPr>
            <w:tcW w:w="964" w:type="dxa"/>
          </w:tcPr>
          <w:p w14:paraId="4AFAA7A8" w14:textId="77777777" w:rsidR="008576CA" w:rsidRDefault="00D4075F">
            <w:pPr>
              <w:pStyle w:val="TableParagraph"/>
              <w:spacing w:before="91"/>
              <w:ind w:left="180"/>
              <w:rPr>
                <w:sz w:val="24"/>
              </w:rPr>
            </w:pPr>
            <w:r>
              <w:rPr>
                <w:sz w:val="24"/>
              </w:rPr>
              <w:t>31~35</w:t>
            </w:r>
          </w:p>
        </w:tc>
        <w:tc>
          <w:tcPr>
            <w:tcW w:w="1477" w:type="dxa"/>
          </w:tcPr>
          <w:p w14:paraId="0CFEAE80" w14:textId="77777777" w:rsidR="008576CA" w:rsidRDefault="00D4075F">
            <w:pPr>
              <w:pStyle w:val="TableParagraph"/>
              <w:spacing w:before="91"/>
              <w:ind w:left="173"/>
              <w:rPr>
                <w:sz w:val="24"/>
              </w:rPr>
            </w:pPr>
            <w:r>
              <w:rPr>
                <w:rFonts w:eastAsia="宋体" w:hint="eastAsia"/>
                <w:sz w:val="24"/>
                <w:szCs w:val="24"/>
                <w:lang w:eastAsia="zh-CN"/>
              </w:rPr>
              <w:t>D A D A B</w:t>
            </w:r>
          </w:p>
        </w:tc>
        <w:tc>
          <w:tcPr>
            <w:tcW w:w="1110" w:type="dxa"/>
          </w:tcPr>
          <w:p w14:paraId="21792F81" w14:textId="77777777" w:rsidR="008576CA" w:rsidRDefault="00D4075F">
            <w:pPr>
              <w:pStyle w:val="TableParagraph"/>
              <w:spacing w:before="91"/>
              <w:ind w:left="128" w:right="185"/>
              <w:jc w:val="right"/>
              <w:rPr>
                <w:b/>
                <w:sz w:val="24"/>
              </w:rPr>
            </w:pPr>
            <w:r>
              <w:rPr>
                <w:b/>
                <w:sz w:val="24"/>
              </w:rPr>
              <w:t>Text 4</w:t>
            </w:r>
          </w:p>
        </w:tc>
        <w:tc>
          <w:tcPr>
            <w:tcW w:w="1380" w:type="dxa"/>
          </w:tcPr>
          <w:p w14:paraId="41203AE2" w14:textId="77777777" w:rsidR="008576CA" w:rsidRDefault="00D4075F">
            <w:pPr>
              <w:pStyle w:val="TableParagraph"/>
              <w:spacing w:before="91"/>
              <w:ind w:left="141" w:right="152"/>
              <w:jc w:val="center"/>
              <w:rPr>
                <w:sz w:val="24"/>
              </w:rPr>
            </w:pPr>
            <w:r>
              <w:rPr>
                <w:sz w:val="24"/>
              </w:rPr>
              <w:t>36~40</w:t>
            </w:r>
          </w:p>
        </w:tc>
        <w:tc>
          <w:tcPr>
            <w:tcW w:w="1515" w:type="dxa"/>
          </w:tcPr>
          <w:p w14:paraId="0C7FD3D6" w14:textId="77777777" w:rsidR="008576CA" w:rsidRDefault="00D4075F">
            <w:pPr>
              <w:pStyle w:val="TableParagraph"/>
              <w:spacing w:before="91"/>
              <w:ind w:left="128" w:right="47"/>
              <w:jc w:val="right"/>
              <w:rPr>
                <w:sz w:val="24"/>
              </w:rPr>
            </w:pPr>
            <w:r>
              <w:rPr>
                <w:rFonts w:hint="eastAsia"/>
                <w:sz w:val="24"/>
                <w:szCs w:val="24"/>
              </w:rPr>
              <w:t xml:space="preserve">B C </w:t>
            </w:r>
            <w:r>
              <w:rPr>
                <w:rFonts w:eastAsia="宋体" w:hint="eastAsia"/>
                <w:sz w:val="24"/>
                <w:szCs w:val="24"/>
                <w:lang w:eastAsia="zh-CN"/>
              </w:rPr>
              <w:t xml:space="preserve">A D </w:t>
            </w:r>
            <w:r>
              <w:rPr>
                <w:rFonts w:hint="eastAsia"/>
                <w:sz w:val="24"/>
                <w:szCs w:val="24"/>
              </w:rPr>
              <w:t>A</w:t>
            </w:r>
          </w:p>
        </w:tc>
      </w:tr>
    </w:tbl>
    <w:p w14:paraId="3A5EA1AA" w14:textId="77777777" w:rsidR="008576CA" w:rsidRDefault="008576CA">
      <w:pPr>
        <w:pStyle w:val="a3"/>
        <w:jc w:val="both"/>
        <w:rPr>
          <w:b/>
          <w:bCs/>
          <w:spacing w:val="20"/>
          <w:sz w:val="13"/>
        </w:rPr>
      </w:pPr>
    </w:p>
    <w:p w14:paraId="5B6CD012" w14:textId="77777777" w:rsidR="008576CA" w:rsidRDefault="008576CA">
      <w:pPr>
        <w:pStyle w:val="a3"/>
        <w:jc w:val="both"/>
        <w:rPr>
          <w:b/>
          <w:bCs/>
        </w:rPr>
      </w:pPr>
    </w:p>
    <w:p w14:paraId="78773028" w14:textId="77777777" w:rsidR="008576CA" w:rsidRDefault="00D4075F">
      <w:pPr>
        <w:pStyle w:val="2"/>
        <w:ind w:rightChars="518" w:right="1140"/>
        <w:jc w:val="center"/>
        <w:rPr>
          <w:b w:val="0"/>
          <w:bCs w:val="0"/>
        </w:rPr>
      </w:pPr>
      <w:r>
        <w:rPr>
          <w:b w:val="0"/>
          <w:bCs w:val="0"/>
        </w:rPr>
        <w:t>Part B</w:t>
      </w:r>
    </w:p>
    <w:p w14:paraId="0F7F64C5" w14:textId="77777777" w:rsidR="008576CA" w:rsidRDefault="008576CA">
      <w:pPr>
        <w:pStyle w:val="a3"/>
        <w:ind w:firstLineChars="1000" w:firstLine="2300"/>
        <w:jc w:val="both"/>
      </w:pPr>
    </w:p>
    <w:p w14:paraId="2549A552" w14:textId="77777777" w:rsidR="008576CA" w:rsidRDefault="00D4075F">
      <w:pPr>
        <w:jc w:val="both"/>
      </w:pPr>
      <w:r>
        <w:rPr>
          <w:rFonts w:hint="eastAsia"/>
          <w:bCs/>
          <w:kern w:val="15"/>
          <w:sz w:val="24"/>
          <w:szCs w:val="24"/>
          <w:lang w:eastAsia="zh-CN"/>
        </w:rPr>
        <w:t>41.D</w:t>
      </w:r>
      <w:r>
        <w:rPr>
          <w:rFonts w:hint="eastAsia"/>
          <w:bCs/>
          <w:kern w:val="15"/>
          <w:sz w:val="24"/>
          <w:szCs w:val="24"/>
          <w:lang w:eastAsia="zh-CN"/>
        </w:rPr>
        <w:t xml:space="preserve">     42.</w:t>
      </w:r>
      <w:r>
        <w:rPr>
          <w:rFonts w:hint="eastAsia"/>
          <w:bCs/>
          <w:kern w:val="15"/>
          <w:sz w:val="24"/>
          <w:szCs w:val="24"/>
          <w:lang w:eastAsia="zh-CN"/>
        </w:rPr>
        <w:t>E</w:t>
      </w:r>
      <w:r>
        <w:rPr>
          <w:rFonts w:hint="eastAsia"/>
          <w:bCs/>
          <w:kern w:val="15"/>
          <w:sz w:val="24"/>
          <w:szCs w:val="24"/>
          <w:lang w:eastAsia="zh-CN"/>
        </w:rPr>
        <w:t xml:space="preserve">     43.</w:t>
      </w:r>
      <w:r>
        <w:rPr>
          <w:rFonts w:hint="eastAsia"/>
          <w:bCs/>
          <w:kern w:val="15"/>
          <w:sz w:val="24"/>
          <w:szCs w:val="24"/>
          <w:lang w:eastAsia="zh-CN"/>
        </w:rPr>
        <w:t>G</w:t>
      </w:r>
      <w:r>
        <w:rPr>
          <w:rFonts w:hint="eastAsia"/>
          <w:bCs/>
          <w:kern w:val="15"/>
          <w:sz w:val="24"/>
          <w:szCs w:val="24"/>
          <w:lang w:eastAsia="zh-CN"/>
        </w:rPr>
        <w:t xml:space="preserve">     44.</w:t>
      </w:r>
      <w:r>
        <w:rPr>
          <w:rFonts w:hint="eastAsia"/>
          <w:bCs/>
          <w:kern w:val="15"/>
          <w:sz w:val="24"/>
          <w:szCs w:val="24"/>
          <w:lang w:eastAsia="zh-CN"/>
        </w:rPr>
        <w:t>A</w:t>
      </w:r>
      <w:r>
        <w:rPr>
          <w:rFonts w:hint="eastAsia"/>
          <w:bCs/>
          <w:kern w:val="15"/>
          <w:sz w:val="24"/>
          <w:szCs w:val="24"/>
          <w:lang w:eastAsia="zh-CN"/>
        </w:rPr>
        <w:t xml:space="preserve">     45.</w:t>
      </w:r>
      <w:r>
        <w:rPr>
          <w:rFonts w:hint="eastAsia"/>
          <w:bCs/>
          <w:kern w:val="15"/>
          <w:sz w:val="24"/>
          <w:szCs w:val="24"/>
          <w:lang w:eastAsia="zh-CN"/>
        </w:rPr>
        <w:t>C</w:t>
      </w:r>
    </w:p>
    <w:p w14:paraId="155806C5" w14:textId="77777777" w:rsidR="008576CA" w:rsidRDefault="008576CA">
      <w:pPr>
        <w:jc w:val="both"/>
        <w:rPr>
          <w:bCs/>
          <w:kern w:val="15"/>
          <w:sz w:val="24"/>
          <w:szCs w:val="24"/>
          <w:lang w:eastAsia="zh-CN"/>
        </w:rPr>
      </w:pPr>
    </w:p>
    <w:p w14:paraId="6D086E15" w14:textId="77777777" w:rsidR="008576CA" w:rsidRDefault="00D4075F">
      <w:pPr>
        <w:pStyle w:val="2"/>
        <w:ind w:rightChars="518" w:right="1140"/>
        <w:jc w:val="center"/>
        <w:rPr>
          <w:b w:val="0"/>
          <w:bCs w:val="0"/>
          <w:lang w:eastAsia="zh-CN"/>
        </w:rPr>
      </w:pPr>
      <w:r>
        <w:rPr>
          <w:rFonts w:hint="eastAsia"/>
          <w:b w:val="0"/>
          <w:bCs w:val="0"/>
          <w:lang w:eastAsia="zh-CN"/>
        </w:rPr>
        <w:t>Part C</w:t>
      </w:r>
    </w:p>
    <w:p w14:paraId="77741682" w14:textId="77777777" w:rsidR="008576CA" w:rsidRDefault="008576CA">
      <w:pPr>
        <w:ind w:leftChars="-200" w:left="-221" w:rightChars="318" w:right="700" w:hangingChars="95" w:hanging="219"/>
        <w:jc w:val="center"/>
        <w:rPr>
          <w:b/>
          <w:bCs/>
          <w:sz w:val="23"/>
          <w:szCs w:val="23"/>
          <w:lang w:eastAsia="zh-CN"/>
        </w:rPr>
      </w:pPr>
    </w:p>
    <w:p w14:paraId="3B90753C" w14:textId="77777777" w:rsidR="008576CA" w:rsidRDefault="008576CA">
      <w:pPr>
        <w:numPr>
          <w:ilvl w:val="0"/>
          <w:numId w:val="5"/>
        </w:numPr>
        <w:ind w:rightChars="518" w:right="1140"/>
        <w:rPr>
          <w:lang w:eastAsia="zh-CN"/>
        </w:rPr>
      </w:pPr>
    </w:p>
    <w:p w14:paraId="2FEE49F4" w14:textId="77777777" w:rsidR="008576CA" w:rsidRDefault="00D4075F">
      <w:pPr>
        <w:ind w:rightChars="518" w:right="1140"/>
        <w:jc w:val="both"/>
        <w:rPr>
          <w:lang w:eastAsia="zh-CN"/>
        </w:rPr>
      </w:pPr>
      <w:r>
        <w:rPr>
          <w:rFonts w:hint="eastAsia"/>
          <w:lang w:eastAsia="zh-CN"/>
        </w:rPr>
        <w:t>试想开车走一条非常熟悉的路。可以是上下班、进城或是回家的路。不管是哪条路，你对每一处曲曲弯弯都了如指掌。在这种路上，很容易不专注于驾驶，很少注意沿途的景色。结果你就觉得旅途所花的时间比实际的要短。</w:t>
      </w:r>
    </w:p>
    <w:p w14:paraId="6397D03C" w14:textId="77777777" w:rsidR="008576CA" w:rsidRDefault="008576CA">
      <w:pPr>
        <w:jc w:val="both"/>
        <w:rPr>
          <w:lang w:eastAsia="zh-CN"/>
        </w:rPr>
      </w:pPr>
    </w:p>
    <w:p w14:paraId="521C6949" w14:textId="77777777" w:rsidR="008576CA" w:rsidRDefault="00D4075F">
      <w:pPr>
        <w:jc w:val="both"/>
        <w:rPr>
          <w:lang w:eastAsia="zh-CN"/>
        </w:rPr>
      </w:pPr>
      <w:proofErr w:type="spellStart"/>
      <w:r>
        <w:rPr>
          <w:rFonts w:hint="eastAsia"/>
          <w:lang w:eastAsia="zh-CN"/>
        </w:rPr>
        <w:t>这就是熟路效应：人们走熟路时往往会低估所需的时间</w:t>
      </w:r>
      <w:proofErr w:type="spellEnd"/>
      <w:r>
        <w:rPr>
          <w:rFonts w:hint="eastAsia"/>
          <w:lang w:eastAsia="zh-CN"/>
        </w:rPr>
        <w:t>。</w:t>
      </w:r>
    </w:p>
    <w:p w14:paraId="26FFE70B" w14:textId="77777777" w:rsidR="008576CA" w:rsidRDefault="008576CA">
      <w:pPr>
        <w:jc w:val="both"/>
        <w:rPr>
          <w:lang w:eastAsia="zh-CN"/>
        </w:rPr>
      </w:pPr>
    </w:p>
    <w:p w14:paraId="424F5C73" w14:textId="77777777" w:rsidR="008576CA" w:rsidRDefault="00D4075F">
      <w:pPr>
        <w:ind w:rightChars="518" w:right="1140"/>
        <w:jc w:val="both"/>
        <w:rPr>
          <w:lang w:eastAsia="zh-CN"/>
        </w:rPr>
      </w:pPr>
      <w:r>
        <w:rPr>
          <w:rFonts w:hint="eastAsia"/>
          <w:lang w:eastAsia="zh-CN"/>
        </w:rPr>
        <w:t>这种效应是由于我们分配注意力的方式造成的。我们走很熟的路时，由于不必非常专注，时间似乎就过得快些。之后，我们回想起这段旅程时，由于当时没怎么注意，所以记得不很清楚。这样，我们就觉得时间短了。</w:t>
      </w:r>
    </w:p>
    <w:p w14:paraId="799A7E3E" w14:textId="77777777" w:rsidR="008576CA" w:rsidRDefault="008576CA">
      <w:pPr>
        <w:rPr>
          <w:lang w:eastAsia="zh-CN"/>
        </w:rPr>
      </w:pPr>
    </w:p>
    <w:p w14:paraId="36EA01E4" w14:textId="77777777" w:rsidR="008576CA" w:rsidRDefault="008576CA">
      <w:pPr>
        <w:rPr>
          <w:lang w:eastAsia="zh-CN"/>
        </w:rPr>
      </w:pPr>
    </w:p>
    <w:p w14:paraId="4A575AEC" w14:textId="77777777" w:rsidR="008576CA" w:rsidRDefault="00D4075F">
      <w:pPr>
        <w:pStyle w:val="2"/>
        <w:ind w:rightChars="518" w:right="1140"/>
        <w:jc w:val="center"/>
        <w:rPr>
          <w:b w:val="0"/>
          <w:bCs w:val="0"/>
        </w:rPr>
      </w:pPr>
      <w:r>
        <w:rPr>
          <w:b w:val="0"/>
          <w:bCs w:val="0"/>
        </w:rPr>
        <w:t>Section III</w:t>
      </w:r>
      <w:r>
        <w:rPr>
          <w:b w:val="0"/>
          <w:bCs w:val="0"/>
        </w:rPr>
        <w:tab/>
      </w:r>
      <w:r>
        <w:rPr>
          <w:rFonts w:hint="eastAsia"/>
          <w:b w:val="0"/>
          <w:bCs w:val="0"/>
          <w:lang w:eastAsia="zh-CN"/>
        </w:rPr>
        <w:t xml:space="preserve"> </w:t>
      </w:r>
      <w:r>
        <w:rPr>
          <w:b w:val="0"/>
          <w:bCs w:val="0"/>
        </w:rPr>
        <w:t>Writing</w:t>
      </w:r>
    </w:p>
    <w:p w14:paraId="1447FA6F" w14:textId="77777777" w:rsidR="008576CA" w:rsidRDefault="00D4075F">
      <w:pPr>
        <w:rPr>
          <w:lang w:eastAsia="zh-CN"/>
        </w:rPr>
      </w:pPr>
      <w:r>
        <w:rPr>
          <w:lang w:eastAsia="zh-CN"/>
        </w:rPr>
        <w:t>47、48 略</w:t>
      </w:r>
    </w:p>
    <w:p w14:paraId="285F40FA" w14:textId="77777777" w:rsidR="008576CA" w:rsidRDefault="008576CA"/>
    <w:p w14:paraId="694C89B0" w14:textId="77777777" w:rsidR="008576CA" w:rsidRDefault="008576CA"/>
    <w:p w14:paraId="384B2118" w14:textId="77777777" w:rsidR="008576CA" w:rsidRDefault="008576CA">
      <w:pPr>
        <w:pStyle w:val="a3"/>
        <w:spacing w:before="146"/>
        <w:ind w:left="512"/>
      </w:pPr>
    </w:p>
    <w:p w14:paraId="35416EBC" w14:textId="77777777" w:rsidR="008576CA" w:rsidRDefault="008576CA">
      <w:pPr>
        <w:pStyle w:val="a3"/>
        <w:spacing w:before="146"/>
        <w:ind w:left="512"/>
      </w:pPr>
    </w:p>
    <w:p w14:paraId="2A41F40C" w14:textId="77777777" w:rsidR="008576CA" w:rsidRDefault="008576CA">
      <w:pPr>
        <w:pStyle w:val="a3"/>
        <w:spacing w:before="146"/>
        <w:ind w:left="512"/>
      </w:pPr>
    </w:p>
    <w:sectPr w:rsidR="008576CA">
      <w:pgSz w:w="10720" w:h="14970"/>
      <w:pgMar w:top="1160" w:right="0" w:bottom="1080" w:left="1220" w:header="680" w:footer="9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E8417B1" w14:textId="77777777" w:rsidR="00D4075F" w:rsidRDefault="00D4075F">
      <w:r>
        <w:separator/>
      </w:r>
    </w:p>
  </w:endnote>
  <w:endnote w:type="continuationSeparator" w:id="0">
    <w:p w14:paraId="15485AA2" w14:textId="77777777" w:rsidR="00D4075F" w:rsidRDefault="00D407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新宋体">
    <w:altName w:val="新宋体"/>
    <w:panose1 w:val="02010609030101010101"/>
    <w:charset w:val="86"/>
    <w:family w:val="modern"/>
    <w:pitch w:val="fixed"/>
    <w:sig w:usb0="A00002FF" w:usb1="7ACFFDFB" w:usb2="00000017" w:usb3="00000000" w:csb0="0004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BC2AA3" w14:textId="36AB24F8" w:rsidR="008576CA" w:rsidRDefault="008576CA">
    <w:pPr>
      <w:pStyle w:val="a3"/>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A03BB7" w14:textId="58143A16" w:rsidR="008576CA" w:rsidRDefault="00D4075F">
    <w:pPr>
      <w:pStyle w:val="a3"/>
      <w:spacing w:line="14" w:lineRule="auto"/>
      <w:rPr>
        <w:sz w:val="20"/>
      </w:rPr>
    </w:pPr>
    <w:r>
      <w:pict w14:anchorId="1F7C6F46">
        <v:shapetype id="_x0000_t202" coordsize="21600,21600" o:spt="202" path="m,l,21600r21600,l21600,xe">
          <v:stroke joinstyle="miter"/>
          <v:path gradientshapeok="t" o:connecttype="rect"/>
        </v:shapetype>
        <v:shape id="_x0000_s2050" type="#_x0000_t202" alt="" style="position:absolute;margin-left:269.6pt;margin-top:692.45pt;width:12.45pt;height:13.7pt;z-index:-251658752;mso-wrap-style:square;mso-wrap-edited:f;mso-width-percent:0;mso-height-percent:0;mso-position-horizontal-relative:page;mso-position-vertical-relative:page;mso-width-percent:0;mso-height-percent:0;mso-width-relative:page;mso-height-relative:page;v-text-anchor:top" filled="f" stroked="f">
          <v:textbox inset="0,0,0,0">
            <w:txbxContent>
              <w:p w14:paraId="478C65C1" w14:textId="77777777" w:rsidR="008576CA" w:rsidRDefault="00D4075F">
                <w:pPr>
                  <w:spacing w:before="12"/>
                  <w:ind w:left="20"/>
                  <w:rPr>
                    <w:sz w:val="21"/>
                  </w:rPr>
                </w:pPr>
                <w:r>
                  <w:rPr>
                    <w:sz w:val="21"/>
                  </w:rPr>
                  <w:t>.</w:t>
                </w:r>
                <w:r>
                  <w:fldChar w:fldCharType="begin"/>
                </w:r>
                <w:r>
                  <w:rPr>
                    <w:sz w:val="21"/>
                  </w:rPr>
                  <w:instrText xml:space="preserve"> PAGE </w:instrText>
                </w:r>
                <w:r>
                  <w:fldChar w:fldCharType="separate"/>
                </w:r>
                <w:r>
                  <w:t>1</w:t>
                </w:r>
                <w:r>
                  <w:fldChar w:fldCharType="end"/>
                </w:r>
                <w:r>
                  <w:rPr>
                    <w:sz w:val="21"/>
                  </w:rPr>
                  <w:t>.</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AD684D" w14:textId="5EB606EC" w:rsidR="008576CA" w:rsidRDefault="00D4075F">
    <w:pPr>
      <w:pStyle w:val="a3"/>
      <w:spacing w:line="14" w:lineRule="auto"/>
      <w:rPr>
        <w:sz w:val="20"/>
      </w:rPr>
    </w:pPr>
    <w:r>
      <w:pict w14:anchorId="037C313D">
        <v:shapetype id="_x0000_t202" coordsize="21600,21600" o:spt="202" path="m,l,21600r21600,l21600,xe">
          <v:stroke joinstyle="miter"/>
          <v:path gradientshapeok="t" o:connecttype="rect"/>
        </v:shapetype>
        <v:shape id="_x0000_s2049" type="#_x0000_t202" alt="" style="position:absolute;margin-left:266.95pt;margin-top:692.45pt;width:17.7pt;height:13.7pt;z-index:-251657728;mso-wrap-style:square;mso-wrap-edited:f;mso-width-percent:0;mso-height-percent:0;mso-position-horizontal-relative:page;mso-position-vertical-relative:page;mso-width-percent:0;mso-height-percent:0;mso-width-relative:page;mso-height-relative:page;v-text-anchor:top" filled="f" stroked="f">
          <v:textbox inset="0,0,0,0">
            <w:txbxContent>
              <w:p w14:paraId="5D11AA0D" w14:textId="77777777" w:rsidR="008576CA" w:rsidRDefault="00D4075F">
                <w:pPr>
                  <w:spacing w:before="12"/>
                  <w:ind w:left="20"/>
                  <w:rPr>
                    <w:sz w:val="21"/>
                  </w:rPr>
                </w:pPr>
                <w:r>
                  <w:rPr>
                    <w:sz w:val="21"/>
                  </w:rPr>
                  <w:t>.</w:t>
                </w:r>
                <w:r>
                  <w:fldChar w:fldCharType="begin"/>
                </w:r>
                <w:r>
                  <w:rPr>
                    <w:sz w:val="21"/>
                  </w:rPr>
                  <w:instrText xml:space="preserve"> PAGE </w:instrText>
                </w:r>
                <w:r>
                  <w:fldChar w:fldCharType="separate"/>
                </w:r>
                <w:r>
                  <w:t>10</w:t>
                </w:r>
                <w:r>
                  <w:fldChar w:fldCharType="end"/>
                </w:r>
                <w:r>
                  <w:rPr>
                    <w:sz w:val="21"/>
                  </w:rPr>
                  <w:t>.</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BDB7E3" w14:textId="77777777" w:rsidR="00D4075F" w:rsidRDefault="00D4075F">
      <w:r>
        <w:separator/>
      </w:r>
    </w:p>
  </w:footnote>
  <w:footnote w:type="continuationSeparator" w:id="0">
    <w:p w14:paraId="54E37518" w14:textId="77777777" w:rsidR="00D4075F" w:rsidRDefault="00D407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44A257" w14:textId="77777777" w:rsidR="008576CA" w:rsidRDefault="008576CA">
    <w:pPr>
      <w:pStyle w:val="a3"/>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BF205925"/>
    <w:multiLevelType w:val="multilevel"/>
    <w:tmpl w:val="BF205925"/>
    <w:lvl w:ilvl="0">
      <w:start w:val="46"/>
      <w:numFmt w:val="decimal"/>
      <w:lvlText w:val="%1."/>
      <w:lvlJc w:val="left"/>
      <w:pPr>
        <w:ind w:left="512" w:hanging="344"/>
        <w:jc w:val="left"/>
      </w:pPr>
      <w:rPr>
        <w:rFonts w:ascii="Times New Roman" w:eastAsia="Times New Roman" w:hAnsi="Times New Roman" w:cs="Times New Roman" w:hint="default"/>
        <w:w w:val="100"/>
        <w:sz w:val="23"/>
        <w:szCs w:val="23"/>
      </w:rPr>
    </w:lvl>
    <w:lvl w:ilvl="1">
      <w:start w:val="1"/>
      <w:numFmt w:val="decimal"/>
      <w:lvlText w:val="%2)"/>
      <w:lvlJc w:val="left"/>
      <w:pPr>
        <w:ind w:left="762" w:hanging="250"/>
        <w:jc w:val="left"/>
      </w:pPr>
      <w:rPr>
        <w:rFonts w:ascii="Times New Roman" w:eastAsia="Times New Roman" w:hAnsi="Times New Roman" w:cs="Times New Roman" w:hint="default"/>
        <w:spacing w:val="-3"/>
        <w:w w:val="100"/>
        <w:sz w:val="23"/>
        <w:szCs w:val="23"/>
      </w:rPr>
    </w:lvl>
    <w:lvl w:ilvl="2">
      <w:numFmt w:val="bullet"/>
      <w:lvlText w:val="•"/>
      <w:lvlJc w:val="left"/>
      <w:pPr>
        <w:ind w:left="857" w:hanging="250"/>
      </w:pPr>
      <w:rPr>
        <w:rFonts w:hint="default"/>
      </w:rPr>
    </w:lvl>
    <w:lvl w:ilvl="3">
      <w:numFmt w:val="bullet"/>
      <w:lvlText w:val="•"/>
      <w:lvlJc w:val="left"/>
      <w:pPr>
        <w:ind w:left="954" w:hanging="250"/>
      </w:pPr>
      <w:rPr>
        <w:rFonts w:hint="default"/>
      </w:rPr>
    </w:lvl>
    <w:lvl w:ilvl="4">
      <w:numFmt w:val="bullet"/>
      <w:lvlText w:val="•"/>
      <w:lvlJc w:val="left"/>
      <w:pPr>
        <w:ind w:left="1051" w:hanging="250"/>
      </w:pPr>
      <w:rPr>
        <w:rFonts w:hint="default"/>
      </w:rPr>
    </w:lvl>
    <w:lvl w:ilvl="5">
      <w:numFmt w:val="bullet"/>
      <w:lvlText w:val="•"/>
      <w:lvlJc w:val="left"/>
      <w:pPr>
        <w:ind w:left="1148" w:hanging="250"/>
      </w:pPr>
      <w:rPr>
        <w:rFonts w:hint="default"/>
      </w:rPr>
    </w:lvl>
    <w:lvl w:ilvl="6">
      <w:numFmt w:val="bullet"/>
      <w:lvlText w:val="•"/>
      <w:lvlJc w:val="left"/>
      <w:pPr>
        <w:ind w:left="1246" w:hanging="250"/>
      </w:pPr>
      <w:rPr>
        <w:rFonts w:hint="default"/>
      </w:rPr>
    </w:lvl>
    <w:lvl w:ilvl="7">
      <w:numFmt w:val="bullet"/>
      <w:lvlText w:val="•"/>
      <w:lvlJc w:val="left"/>
      <w:pPr>
        <w:ind w:left="1343" w:hanging="250"/>
      </w:pPr>
      <w:rPr>
        <w:rFonts w:hint="default"/>
      </w:rPr>
    </w:lvl>
    <w:lvl w:ilvl="8">
      <w:numFmt w:val="bullet"/>
      <w:lvlText w:val="•"/>
      <w:lvlJc w:val="left"/>
      <w:pPr>
        <w:ind w:left="1440" w:hanging="250"/>
      </w:pPr>
      <w:rPr>
        <w:rFonts w:hint="default"/>
      </w:rPr>
    </w:lvl>
  </w:abstractNum>
  <w:abstractNum w:abstractNumId="1" w15:restartNumberingAfterBreak="0">
    <w:nsid w:val="CF092B84"/>
    <w:multiLevelType w:val="multilevel"/>
    <w:tmpl w:val="CF092B84"/>
    <w:lvl w:ilvl="0">
      <w:start w:val="21"/>
      <w:numFmt w:val="decimal"/>
      <w:lvlText w:val="%1."/>
      <w:lvlJc w:val="left"/>
      <w:pPr>
        <w:ind w:left="500" w:hanging="332"/>
        <w:jc w:val="left"/>
      </w:pPr>
      <w:rPr>
        <w:rFonts w:ascii="Times New Roman" w:eastAsia="Times New Roman" w:hAnsi="Times New Roman" w:cs="Times New Roman" w:hint="default"/>
        <w:w w:val="100"/>
        <w:sz w:val="23"/>
        <w:szCs w:val="23"/>
      </w:rPr>
    </w:lvl>
    <w:lvl w:ilvl="1">
      <w:start w:val="1"/>
      <w:numFmt w:val="upperLetter"/>
      <w:lvlText w:val="[%2]"/>
      <w:lvlJc w:val="left"/>
      <w:pPr>
        <w:ind w:left="889" w:hanging="377"/>
        <w:jc w:val="left"/>
      </w:pPr>
      <w:rPr>
        <w:rFonts w:ascii="Times New Roman" w:eastAsia="Times New Roman" w:hAnsi="Times New Roman" w:cs="Times New Roman" w:hint="default"/>
        <w:spacing w:val="-3"/>
        <w:w w:val="100"/>
        <w:sz w:val="23"/>
        <w:szCs w:val="23"/>
      </w:rPr>
    </w:lvl>
    <w:lvl w:ilvl="2">
      <w:numFmt w:val="bullet"/>
      <w:lvlText w:val="•"/>
      <w:lvlJc w:val="left"/>
      <w:pPr>
        <w:ind w:left="1837" w:hanging="377"/>
      </w:pPr>
      <w:rPr>
        <w:rFonts w:hint="default"/>
      </w:rPr>
    </w:lvl>
    <w:lvl w:ilvl="3">
      <w:numFmt w:val="bullet"/>
      <w:lvlText w:val="•"/>
      <w:lvlJc w:val="left"/>
      <w:pPr>
        <w:ind w:left="2794" w:hanging="377"/>
      </w:pPr>
      <w:rPr>
        <w:rFonts w:hint="default"/>
      </w:rPr>
    </w:lvl>
    <w:lvl w:ilvl="4">
      <w:numFmt w:val="bullet"/>
      <w:lvlText w:val="•"/>
      <w:lvlJc w:val="left"/>
      <w:pPr>
        <w:ind w:left="3752" w:hanging="377"/>
      </w:pPr>
      <w:rPr>
        <w:rFonts w:hint="default"/>
      </w:rPr>
    </w:lvl>
    <w:lvl w:ilvl="5">
      <w:numFmt w:val="bullet"/>
      <w:lvlText w:val="•"/>
      <w:lvlJc w:val="left"/>
      <w:pPr>
        <w:ind w:left="4709" w:hanging="377"/>
      </w:pPr>
      <w:rPr>
        <w:rFonts w:hint="default"/>
      </w:rPr>
    </w:lvl>
    <w:lvl w:ilvl="6">
      <w:numFmt w:val="bullet"/>
      <w:lvlText w:val="•"/>
      <w:lvlJc w:val="left"/>
      <w:pPr>
        <w:ind w:left="5666" w:hanging="377"/>
      </w:pPr>
      <w:rPr>
        <w:rFonts w:hint="default"/>
      </w:rPr>
    </w:lvl>
    <w:lvl w:ilvl="7">
      <w:numFmt w:val="bullet"/>
      <w:lvlText w:val="•"/>
      <w:lvlJc w:val="left"/>
      <w:pPr>
        <w:ind w:left="6624" w:hanging="377"/>
      </w:pPr>
      <w:rPr>
        <w:rFonts w:hint="default"/>
      </w:rPr>
    </w:lvl>
    <w:lvl w:ilvl="8">
      <w:numFmt w:val="bullet"/>
      <w:lvlText w:val="•"/>
      <w:lvlJc w:val="left"/>
      <w:pPr>
        <w:ind w:left="7581" w:hanging="377"/>
      </w:pPr>
      <w:rPr>
        <w:rFonts w:hint="default"/>
      </w:rPr>
    </w:lvl>
  </w:abstractNum>
  <w:abstractNum w:abstractNumId="2" w15:restartNumberingAfterBreak="0">
    <w:nsid w:val="0053208E"/>
    <w:multiLevelType w:val="multilevel"/>
    <w:tmpl w:val="0053208E"/>
    <w:lvl w:ilvl="0">
      <w:start w:val="1"/>
      <w:numFmt w:val="decimal"/>
      <w:lvlText w:val="%1."/>
      <w:lvlJc w:val="left"/>
      <w:pPr>
        <w:ind w:left="1012" w:hanging="360"/>
        <w:jc w:val="left"/>
      </w:pPr>
      <w:rPr>
        <w:rFonts w:ascii="Times New Roman" w:eastAsia="Times New Roman" w:hAnsi="Times New Roman" w:cs="Times New Roman" w:hint="default"/>
        <w:spacing w:val="-2"/>
        <w:w w:val="100"/>
        <w:sz w:val="23"/>
        <w:szCs w:val="23"/>
      </w:rPr>
    </w:lvl>
    <w:lvl w:ilvl="1">
      <w:numFmt w:val="bullet"/>
      <w:lvlText w:val="•"/>
      <w:lvlJc w:val="left"/>
      <w:pPr>
        <w:ind w:left="1867" w:hanging="360"/>
      </w:pPr>
      <w:rPr>
        <w:rFonts w:hint="default"/>
      </w:rPr>
    </w:lvl>
    <w:lvl w:ilvl="2">
      <w:numFmt w:val="bullet"/>
      <w:lvlText w:val="•"/>
      <w:lvlJc w:val="left"/>
      <w:pPr>
        <w:ind w:left="2715" w:hanging="360"/>
      </w:pPr>
      <w:rPr>
        <w:rFonts w:hint="default"/>
      </w:rPr>
    </w:lvl>
    <w:lvl w:ilvl="3">
      <w:numFmt w:val="bullet"/>
      <w:lvlText w:val="•"/>
      <w:lvlJc w:val="left"/>
      <w:pPr>
        <w:ind w:left="3562" w:hanging="360"/>
      </w:pPr>
      <w:rPr>
        <w:rFonts w:hint="default"/>
      </w:rPr>
    </w:lvl>
    <w:lvl w:ilvl="4">
      <w:numFmt w:val="bullet"/>
      <w:lvlText w:val="•"/>
      <w:lvlJc w:val="left"/>
      <w:pPr>
        <w:ind w:left="4410" w:hanging="360"/>
      </w:pPr>
      <w:rPr>
        <w:rFonts w:hint="default"/>
      </w:rPr>
    </w:lvl>
    <w:lvl w:ilvl="5">
      <w:numFmt w:val="bullet"/>
      <w:lvlText w:val="•"/>
      <w:lvlJc w:val="left"/>
      <w:pPr>
        <w:ind w:left="5258" w:hanging="360"/>
      </w:pPr>
      <w:rPr>
        <w:rFonts w:hint="default"/>
      </w:rPr>
    </w:lvl>
    <w:lvl w:ilvl="6">
      <w:numFmt w:val="bullet"/>
      <w:lvlText w:val="•"/>
      <w:lvlJc w:val="left"/>
      <w:pPr>
        <w:ind w:left="6105" w:hanging="360"/>
      </w:pPr>
      <w:rPr>
        <w:rFonts w:hint="default"/>
      </w:rPr>
    </w:lvl>
    <w:lvl w:ilvl="7">
      <w:numFmt w:val="bullet"/>
      <w:lvlText w:val="•"/>
      <w:lvlJc w:val="left"/>
      <w:pPr>
        <w:ind w:left="6953" w:hanging="360"/>
      </w:pPr>
      <w:rPr>
        <w:rFonts w:hint="default"/>
      </w:rPr>
    </w:lvl>
    <w:lvl w:ilvl="8">
      <w:numFmt w:val="bullet"/>
      <w:lvlText w:val="•"/>
      <w:lvlJc w:val="left"/>
      <w:pPr>
        <w:ind w:left="7800" w:hanging="360"/>
      </w:pPr>
      <w:rPr>
        <w:rFonts w:hint="default"/>
      </w:rPr>
    </w:lvl>
  </w:abstractNum>
  <w:abstractNum w:abstractNumId="3" w15:restartNumberingAfterBreak="0">
    <w:nsid w:val="144FEAB4"/>
    <w:multiLevelType w:val="singleLevel"/>
    <w:tmpl w:val="144FEAB4"/>
    <w:lvl w:ilvl="0">
      <w:start w:val="46"/>
      <w:numFmt w:val="decimal"/>
      <w:suff w:val="space"/>
      <w:lvlText w:val="%1."/>
      <w:lvlJc w:val="left"/>
    </w:lvl>
  </w:abstractNum>
  <w:abstractNum w:abstractNumId="4" w15:restartNumberingAfterBreak="0">
    <w:nsid w:val="59ADCABA"/>
    <w:multiLevelType w:val="multilevel"/>
    <w:tmpl w:val="59ADCABA"/>
    <w:lvl w:ilvl="0">
      <w:start w:val="1"/>
      <w:numFmt w:val="upperLetter"/>
      <w:lvlText w:val="[%1]"/>
      <w:lvlJc w:val="left"/>
      <w:pPr>
        <w:ind w:left="536" w:hanging="368"/>
        <w:jc w:val="left"/>
      </w:pPr>
      <w:rPr>
        <w:rFonts w:ascii="Times New Roman" w:eastAsia="Times New Roman" w:hAnsi="Times New Roman" w:cs="Times New Roman" w:hint="default"/>
        <w:spacing w:val="-1"/>
        <w:w w:val="100"/>
        <w:sz w:val="23"/>
        <w:szCs w:val="23"/>
      </w:rPr>
    </w:lvl>
    <w:lvl w:ilvl="1">
      <w:numFmt w:val="bullet"/>
      <w:lvlText w:val="•"/>
      <w:lvlJc w:val="left"/>
      <w:pPr>
        <w:ind w:left="1435" w:hanging="368"/>
      </w:pPr>
      <w:rPr>
        <w:rFonts w:hint="default"/>
      </w:rPr>
    </w:lvl>
    <w:lvl w:ilvl="2">
      <w:numFmt w:val="bullet"/>
      <w:lvlText w:val="•"/>
      <w:lvlJc w:val="left"/>
      <w:pPr>
        <w:ind w:left="2331" w:hanging="368"/>
      </w:pPr>
      <w:rPr>
        <w:rFonts w:hint="default"/>
      </w:rPr>
    </w:lvl>
    <w:lvl w:ilvl="3">
      <w:numFmt w:val="bullet"/>
      <w:lvlText w:val="•"/>
      <w:lvlJc w:val="left"/>
      <w:pPr>
        <w:ind w:left="3226" w:hanging="368"/>
      </w:pPr>
      <w:rPr>
        <w:rFonts w:hint="default"/>
      </w:rPr>
    </w:lvl>
    <w:lvl w:ilvl="4">
      <w:numFmt w:val="bullet"/>
      <w:lvlText w:val="•"/>
      <w:lvlJc w:val="left"/>
      <w:pPr>
        <w:ind w:left="4122" w:hanging="368"/>
      </w:pPr>
      <w:rPr>
        <w:rFonts w:hint="default"/>
      </w:rPr>
    </w:lvl>
    <w:lvl w:ilvl="5">
      <w:numFmt w:val="bullet"/>
      <w:lvlText w:val="•"/>
      <w:lvlJc w:val="left"/>
      <w:pPr>
        <w:ind w:left="5018" w:hanging="368"/>
      </w:pPr>
      <w:rPr>
        <w:rFonts w:hint="default"/>
      </w:rPr>
    </w:lvl>
    <w:lvl w:ilvl="6">
      <w:numFmt w:val="bullet"/>
      <w:lvlText w:val="•"/>
      <w:lvlJc w:val="left"/>
      <w:pPr>
        <w:ind w:left="5913" w:hanging="368"/>
      </w:pPr>
      <w:rPr>
        <w:rFonts w:hint="default"/>
      </w:rPr>
    </w:lvl>
    <w:lvl w:ilvl="7">
      <w:numFmt w:val="bullet"/>
      <w:lvlText w:val="•"/>
      <w:lvlJc w:val="left"/>
      <w:pPr>
        <w:ind w:left="6809" w:hanging="368"/>
      </w:pPr>
      <w:rPr>
        <w:rFonts w:hint="default"/>
      </w:rPr>
    </w:lvl>
    <w:lvl w:ilvl="8">
      <w:numFmt w:val="bullet"/>
      <w:lvlText w:val="•"/>
      <w:lvlJc w:val="left"/>
      <w:pPr>
        <w:ind w:left="7704" w:hanging="368"/>
      </w:pPr>
      <w:rPr>
        <w:rFonts w:hint="default"/>
      </w:rPr>
    </w:lvl>
  </w:abstractNum>
  <w:num w:numId="1">
    <w:abstractNumId w:val="2"/>
  </w:num>
  <w:num w:numId="2">
    <w:abstractNumId w:val="1"/>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1"/>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1" fillcolor="white">
      <v:fill color="white"/>
    </o:shapedefaults>
    <o:shapelayout v:ext="edit">
      <o:idmap v:ext="edit" data="2"/>
    </o:shapelayout>
  </w:hdrShapeDefaults>
  <w:footnotePr>
    <w:footnote w:id="-1"/>
    <w:footnote w:id="0"/>
  </w:footnotePr>
  <w:endnotePr>
    <w:endnote w:id="-1"/>
    <w:endnote w:id="0"/>
  </w:endnotePr>
  <w:compat>
    <w:ulTrailSpace/>
    <w:useFELayout/>
    <w:compatSetting w:name="compatibilityMode" w:uri="http://schemas.microsoft.com/office/word" w:val="12"/>
    <w:compatSetting w:name="useWord2013TrackBottomHyphenation" w:uri="http://schemas.microsoft.com/office/word" w:val="1"/>
  </w:compat>
  <w:rsids>
    <w:rsidRoot w:val="008576CA"/>
    <w:rsid w:val="008576CA"/>
    <w:rsid w:val="008C1B70"/>
    <w:rsid w:val="00D4075F"/>
    <w:rsid w:val="01ED7939"/>
    <w:rsid w:val="1A690247"/>
    <w:rsid w:val="4526515D"/>
    <w:rsid w:val="66C336AC"/>
    <w:rsid w:val="73917B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fillcolor="white">
      <v:fill color="white"/>
    </o:shapedefaults>
    <o:shapelayout v:ext="edit">
      <o:idmap v:ext="edit" data="1"/>
    </o:shapelayout>
  </w:shapeDefaults>
  <w:decimalSymbol w:val="."/>
  <w:listSeparator w:val=","/>
  <w14:docId w14:val="4B8A3EC6"/>
  <w15:docId w15:val="{D5F129BB-4716-6947-B1A0-0D722F013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eastAsia="Times New Roman"/>
      <w:sz w:val="22"/>
      <w:szCs w:val="22"/>
      <w:lang w:eastAsia="en-US"/>
    </w:rPr>
  </w:style>
  <w:style w:type="paragraph" w:styleId="1">
    <w:name w:val="heading 1"/>
    <w:basedOn w:val="a"/>
    <w:next w:val="a"/>
    <w:uiPriority w:val="1"/>
    <w:qFormat/>
    <w:pPr>
      <w:outlineLvl w:val="0"/>
    </w:pPr>
    <w:rPr>
      <w:sz w:val="26"/>
      <w:szCs w:val="26"/>
    </w:rPr>
  </w:style>
  <w:style w:type="paragraph" w:styleId="2">
    <w:name w:val="heading 2"/>
    <w:basedOn w:val="a"/>
    <w:next w:val="a"/>
    <w:uiPriority w:val="1"/>
    <w:qFormat/>
    <w:pPr>
      <w:ind w:left="169"/>
      <w:outlineLvl w:val="1"/>
    </w:pPr>
    <w:rPr>
      <w:b/>
      <w:bCs/>
      <w:sz w:val="23"/>
      <w:szCs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sz w:val="23"/>
      <w:szCs w:val="23"/>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4">
    <w:name w:val="List Paragraph"/>
    <w:basedOn w:val="a"/>
    <w:uiPriority w:val="1"/>
    <w:qFormat/>
    <w:pPr>
      <w:spacing w:before="95"/>
      <w:ind w:left="877" w:hanging="377"/>
    </w:pPr>
  </w:style>
  <w:style w:type="paragraph" w:customStyle="1" w:styleId="TableParagraph">
    <w:name w:val="Table Paragraph"/>
    <w:basedOn w:val="a"/>
    <w:uiPriority w:val="1"/>
    <w:qFormat/>
    <w:pPr>
      <w:spacing w:before="77"/>
      <w:ind w:left="147"/>
    </w:pPr>
  </w:style>
  <w:style w:type="paragraph" w:styleId="a5">
    <w:name w:val="header"/>
    <w:basedOn w:val="a"/>
    <w:link w:val="a6"/>
    <w:rsid w:val="008C1B70"/>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rsid w:val="008C1B70"/>
    <w:rPr>
      <w:rFonts w:eastAsia="Times New Roman"/>
      <w:sz w:val="18"/>
      <w:szCs w:val="18"/>
      <w:lang w:eastAsia="en-US"/>
    </w:rPr>
  </w:style>
  <w:style w:type="paragraph" w:styleId="a7">
    <w:name w:val="footer"/>
    <w:basedOn w:val="a"/>
    <w:link w:val="a8"/>
    <w:rsid w:val="008C1B70"/>
    <w:pPr>
      <w:tabs>
        <w:tab w:val="center" w:pos="4153"/>
        <w:tab w:val="right" w:pos="8306"/>
      </w:tabs>
      <w:snapToGrid w:val="0"/>
    </w:pPr>
    <w:rPr>
      <w:sz w:val="18"/>
      <w:szCs w:val="18"/>
    </w:rPr>
  </w:style>
  <w:style w:type="character" w:customStyle="1" w:styleId="a8">
    <w:name w:val="页脚 字符"/>
    <w:basedOn w:val="a0"/>
    <w:link w:val="a7"/>
    <w:rsid w:val="008C1B70"/>
    <w:rPr>
      <w:rFonts w:eastAsia="Times New Roman"/>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2059"/>
    <customShpInfo spid="_x0000_s2054"/>
    <customShpInfo spid="_x0000_s2052"/>
    <customShpInfo spid="_x0000_s2060"/>
    <customShpInfo spid="_x0000_s205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16</Pages>
  <Words>3497</Words>
  <Characters>19939</Characters>
  <Application>Microsoft Office Word</Application>
  <DocSecurity>0</DocSecurity>
  <Lines>166</Lines>
  <Paragraphs>46</Paragraphs>
  <ScaleCrop>false</ScaleCrop>
  <Company/>
  <LinksUpToDate>false</LinksUpToDate>
  <CharactersWithSpaces>23390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office user</cp:lastModifiedBy>
  <cp:revision>2</cp:revision>
  <dcterms:created xsi:type="dcterms:W3CDTF">2019-10-15T06:33:00Z</dcterms:created>
  <dcterms:modified xsi:type="dcterms:W3CDTF">2021-12-20T06:21:00Z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2018-07-23T00:00:00Z</vt:filetime>
  </property>
  <property fmtid="{D5CDD505-2E9C-101B-9397-08002B2CF9AE}" pid="3" name="Creator">
    <vt:lpwstr>WPS Office</vt:lpwstr>
  </property>
  <property fmtid="{D5CDD505-2E9C-101B-9397-08002B2CF9AE}" pid="4" name="LastSaved">
    <vt:filetime>2019-10-15T00:00:00Z</vt:filetime>
  </property>
  <property fmtid="{D5CDD505-2E9C-101B-9397-08002B2CF9AE}" pid="5" name="KSOProductBuildVer">
    <vt:lpwstr>2052-11.3.0.8775</vt:lpwstr>
  </property>
</Properties>
</file>