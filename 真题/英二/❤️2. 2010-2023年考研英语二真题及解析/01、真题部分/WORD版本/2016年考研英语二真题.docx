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88E962" w14:textId="77777777" w:rsidR="00D51E63" w:rsidRDefault="00FB35F3">
      <w:pPr>
        <w:pStyle w:val="a3"/>
        <w:spacing w:before="8"/>
        <w:rPr>
          <w:sz w:val="20"/>
        </w:rPr>
      </w:pPr>
      <w:r>
        <w:pict w14:anchorId="49383F3A">
          <v:group id="_x0000_s1026" alt="" style="position:absolute;margin-left:38.75pt;margin-top:227.8pt;width:127.5pt;height:63.9pt;z-index:-251658240;mso-position-horizontal-relative:page;mso-position-vertical-relative:page" coordorigin="776,4556" coordsize="2550,1278">
            <v:rect id="_x0000_s1027" alt="" style="position:absolute;left:792;top:4572;width:2520;height:1248" stroked="f"/>
            <v:shape id="_x0000_s1028" alt="" style="position:absolute;left:776;top:4556;width:2550;height:1278" coordorigin="776,4556" coordsize="2550,1278" o:spt="100" adj="0,,0" path="m3296,4586r-15,l3281,4556r30,l3311,4577r-15,l3296,4586xm3326,4607r-30,l3296,4577r15,l3311,4586r15,l3326,4607xm3326,4586r-15,l3311,4577r15,l3326,4586xm3251,4586r-30,l3221,4556r30,l3251,4586xm3191,4586r-30,l3161,4556r30,l3191,4586xm3131,4586r-30,l3101,4556r30,l3131,4586xm3071,4586r-30,l3041,4556r30,l3071,4586xm3011,4586r-30,l2981,4556r30,l3011,4586xm2951,4586r-30,l2921,4556r30,l2951,4586xm2891,4586r-30,l2861,4556r30,l2891,4586xm2831,4586r-30,l2801,4556r30,l2831,4586xm2771,4586r-30,l2741,4556r30,l2771,4586xm2711,4586r-30,l2681,4556r30,l2711,4586xm2651,4586r-30,l2621,4556r30,l2651,4586xm2591,4586r-30,l2561,4556r30,l2591,4586xm2531,4586r-30,l2501,4556r30,l2531,4586xm2471,4586r-30,l2441,4556r30,l2471,4586xm2411,4586r-30,l2381,4556r30,l2411,4586xm2351,4586r-30,l2321,4556r30,l2351,4586xm2291,4586r-30,l2261,4556r30,l2291,4586xm2231,4586r-30,l2201,4556r30,l2231,4586xm2171,4586r-30,l2141,4556r30,l2171,4586xm2111,4586r-30,l2081,4556r30,l2111,4586xm2051,4586r-30,l2021,4556r30,l2051,4586xm1991,4586r-30,l1961,4556r30,l1991,4586xm1931,4586r-30,l1901,4556r30,l1931,4586xm1871,4586r-30,l1841,4556r30,l1871,4586xm1811,4586r-30,l1781,4556r30,l1811,4586xm1751,4586r-30,l1721,4556r30,l1751,4586xm1691,4586r-30,l1661,4556r30,l1691,4586xm1631,4586r-30,l1601,4556r30,l1631,4586xm1571,4586r-30,l1541,4556r30,l1571,4586xm1511,4586r-30,l1481,4556r30,l1511,4586xm1451,4586r-30,l1421,4556r30,l1451,4586xm1391,4586r-30,l1361,4556r30,l1391,4586xm1331,4586r-30,l1301,4556r30,l1331,4586xm1271,4586r-30,l1241,4556r30,l1271,4586xm1211,4586r-30,l1181,4556r30,l1211,4586xm1151,4586r-30,l1121,4556r30,l1151,4586xm1091,4586r-30,l1061,4556r30,l1091,4586xm1031,4586r-30,l1001,4556r30,l1031,4586xm971,4586r-30,l941,4556r30,l971,4586xm911,4586r-30,l881,4556r30,l911,4586xm851,4586r-30,l821,4556r30,l851,4586xm806,4601r-30,l776,4571r30,l806,4601xm806,4661r-30,l776,4631r30,l806,4661xm806,4721r-30,l776,4691r30,l806,4721xm806,4781r-30,l776,4751r30,l806,4781xm806,4841r-30,l776,4811r30,l806,4841xm806,4901r-30,l776,4871r30,l806,4901xm806,4961r-30,l776,4931r30,l806,4961xm806,5021r-30,l776,4991r30,l806,5021xm806,5081r-30,l776,5051r30,l806,5081xm806,5141r-30,l776,5111r30,l806,5141xm806,5201r-30,l776,5171r30,l806,5201xm806,5261r-30,l776,5231r30,l806,5261xm806,5321r-30,l776,5291r30,l806,5321xm806,5381r-30,l776,5351r30,l806,5381xm806,5441r-30,l776,5411r30,l806,5441xm806,5501r-30,l776,5471r30,l806,5501xm806,5561r-30,l776,5531r30,l806,5561xm806,5621r-30,l776,5591r30,l806,5621xm806,5681r-30,l776,5651r30,l806,5681xm806,5741r-30,l776,5711r30,l806,5741xm806,5801r-30,l776,5771r30,l806,5801xm833,5834r-30,l803,5804r30,l833,5834xm893,5834r-30,l863,5804r30,l893,5834xm953,5834r-30,l923,5804r30,l953,5834xm1013,5834r-30,l983,5804r30,l1013,5834xm1073,5834r-30,l1043,5804r30,l1073,5834xm1133,5834r-30,l1103,5804r30,l1133,5834xm1193,5834r-30,l1163,5804r30,l1193,5834xm1253,5834r-30,l1223,5804r30,l1253,5834xm1313,5834r-30,l1283,5804r30,l1313,5834xm1373,5834r-30,l1343,5804r30,l1373,5834xm1433,5834r-30,l1403,5804r30,l1433,5834xm1493,5834r-30,l1463,5804r30,l1493,5834xm1553,5834r-30,l1523,5804r30,l1553,5834xm1613,5834r-30,l1583,5804r30,l1613,5834xm1673,5834r-30,l1643,5804r30,l1673,5834xm1733,5834r-30,l1703,5804r30,l1733,5834xm1793,5834r-30,l1763,5804r30,l1793,5834xm1853,5834r-30,l1823,5804r30,l1853,5834xm1913,5834r-30,l1883,5804r30,l1913,5834xm1973,5834r-30,l1943,5804r30,l1973,5834xm2033,5834r-30,l2003,5804r30,l2033,5834xm2093,5834r-30,l2063,5804r30,l2093,5834xm2153,5834r-30,l2123,5804r30,l2153,5834xm2213,5834r-30,l2183,5804r30,l2213,5834xm2273,5834r-30,l2243,5804r30,l2273,5834xm2333,5834r-30,l2303,5804r30,l2333,5834xm2393,5834r-30,l2363,5804r30,l2393,5834xm2453,5834r-30,l2423,5804r30,l2453,5834xm2513,5834r-30,l2483,5804r30,l2513,5834xm2573,5834r-30,l2543,5804r30,l2573,5834xm2633,5834r-30,l2603,5804r30,l2633,5834xm2693,5834r-30,l2663,5804r30,l2693,5834xm2753,5834r-30,l2723,5804r30,l2753,5834xm2813,5834r-30,l2783,5804r30,l2813,5834xm2873,5834r-30,l2843,5804r30,l2873,5834xm2933,5834r-30,l2903,5804r30,l2933,5834xm2993,5834r-30,l2963,5804r30,l2993,5834xm3053,5834r-30,l3023,5804r30,l3053,5834xm3113,5834r-30,l3083,5804r30,l3113,5834xm3173,5834r-30,l3143,5804r30,l3173,5834xm3233,5834r-30,l3203,5804r30,l3233,5834xm3293,5834r-30,l3263,5804r30,l3293,5834xm3326,5807r-30,l3296,5777r30,l3326,5807xm3326,5747r-30,l3296,5717r30,l3326,5747xm3326,5687r-30,l3296,5657r30,l3326,5687xm3326,5627r-30,l3296,5597r30,l3326,5627xm3326,5567r-30,l3296,5537r30,l3326,5567xm3326,5507r-30,l3296,5477r30,l3326,5507xm3326,5447r-30,l3296,5417r30,l3326,5447xm3326,5387r-30,l3296,5357r30,l3326,5387xm3326,5327r-30,l3296,5297r30,l3326,5327xm3326,5267r-30,l3296,5237r30,l3326,5267xm3326,5207r-30,l3296,5177r30,l3326,5207xm3326,5147r-30,l3296,5117r30,l3326,5147xm3326,5087r-30,l3296,5057r30,l3326,5087xm3326,5027r-30,l3296,4997r30,l3326,5027xm3326,4967r-30,l3296,4937r30,l3326,4967xm3326,4907r-30,l3296,4877r30,l3326,4907xm3326,4847r-30,l3296,4817r30,l3326,4847xm3326,4787r-30,l3296,4757r30,l3326,4787xm3326,4727r-30,l3296,4697r30,l3326,4727xm3326,4667r-30,l3296,4637r30,l3326,4667xe" fillcolor="black" stroked="f">
              <v:stroke joinstyle="round"/>
              <v:formulas/>
              <v:path arrowok="t" o:connecttype="segments"/>
            </v:shape>
            <w10:wrap anchorx="page" anchory="page"/>
          </v:group>
        </w:pict>
      </w:r>
    </w:p>
    <w:p w14:paraId="2F6E35EF" w14:textId="77777777" w:rsidR="00D51E63" w:rsidRDefault="00FB35F3">
      <w:pPr>
        <w:spacing w:before="69"/>
        <w:ind w:left="591"/>
        <w:rPr>
          <w:rFonts w:ascii="宋体" w:eastAsia="宋体" w:hAnsi="宋体"/>
          <w:sz w:val="21"/>
          <w:lang w:eastAsia="zh-CN"/>
        </w:rPr>
      </w:pPr>
      <w:r>
        <w:rPr>
          <w:rFonts w:ascii="宋体" w:eastAsia="宋体" w:hAnsi="宋体" w:hint="eastAsia"/>
          <w:sz w:val="21"/>
          <w:lang w:eastAsia="zh-CN"/>
        </w:rPr>
        <w:t>绝密★启用前</w:t>
      </w:r>
    </w:p>
    <w:p w14:paraId="3217E9CB" w14:textId="77777777" w:rsidR="00D51E63" w:rsidRDefault="00D51E63">
      <w:pPr>
        <w:pStyle w:val="a3"/>
        <w:rPr>
          <w:rFonts w:ascii="宋体"/>
          <w:sz w:val="20"/>
          <w:lang w:eastAsia="zh-CN"/>
        </w:rPr>
      </w:pPr>
    </w:p>
    <w:p w14:paraId="5A70CDA9" w14:textId="77777777" w:rsidR="00D51E63" w:rsidRDefault="00D51E63">
      <w:pPr>
        <w:pStyle w:val="a3"/>
        <w:rPr>
          <w:rFonts w:ascii="宋体"/>
          <w:sz w:val="20"/>
          <w:lang w:eastAsia="zh-CN"/>
        </w:rPr>
      </w:pPr>
    </w:p>
    <w:p w14:paraId="348EC016" w14:textId="77777777" w:rsidR="00D51E63" w:rsidRDefault="00D51E63">
      <w:pPr>
        <w:pStyle w:val="a3"/>
        <w:spacing w:before="7"/>
        <w:rPr>
          <w:rFonts w:ascii="宋体"/>
          <w:sz w:val="15"/>
          <w:lang w:eastAsia="zh-CN"/>
        </w:rPr>
      </w:pPr>
    </w:p>
    <w:p w14:paraId="636BD0D9" w14:textId="77777777" w:rsidR="00D51E63" w:rsidRDefault="00FB35F3">
      <w:pPr>
        <w:spacing w:before="73"/>
        <w:ind w:right="313"/>
        <w:jc w:val="center"/>
        <w:rPr>
          <w:rFonts w:ascii="宋体" w:eastAsia="宋体"/>
          <w:sz w:val="28"/>
          <w:lang w:eastAsia="zh-CN"/>
        </w:rPr>
      </w:pPr>
      <w:r>
        <w:rPr>
          <w:sz w:val="28"/>
          <w:lang w:eastAsia="zh-CN"/>
        </w:rPr>
        <w:t xml:space="preserve">2016 </w:t>
      </w:r>
      <w:r>
        <w:rPr>
          <w:rFonts w:ascii="宋体" w:eastAsia="宋体" w:hint="eastAsia"/>
          <w:sz w:val="28"/>
          <w:lang w:eastAsia="zh-CN"/>
        </w:rPr>
        <w:t>年全国硕士研究生招生考试</w:t>
      </w:r>
    </w:p>
    <w:p w14:paraId="3A381243" w14:textId="77777777" w:rsidR="00D51E63" w:rsidRDefault="00FB35F3">
      <w:pPr>
        <w:spacing w:before="182"/>
        <w:ind w:right="315"/>
        <w:jc w:val="center"/>
        <w:rPr>
          <w:rFonts w:ascii="黑体" w:eastAsia="黑体"/>
          <w:sz w:val="44"/>
          <w:lang w:eastAsia="zh-CN"/>
        </w:rPr>
      </w:pPr>
      <w:r>
        <w:rPr>
          <w:rFonts w:ascii="黑体" w:eastAsia="黑体" w:hint="eastAsia"/>
          <w:sz w:val="44"/>
          <w:lang w:eastAsia="zh-CN"/>
        </w:rPr>
        <w:t>英语（二）</w:t>
      </w:r>
    </w:p>
    <w:p w14:paraId="142170BB" w14:textId="77777777" w:rsidR="00D51E63" w:rsidRDefault="00FB35F3">
      <w:pPr>
        <w:spacing w:before="338"/>
        <w:ind w:right="31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61EE67FC" w14:textId="77777777" w:rsidR="00D51E63" w:rsidRDefault="00D51E63">
      <w:pPr>
        <w:pStyle w:val="a3"/>
        <w:rPr>
          <w:rFonts w:ascii="新宋体"/>
          <w:sz w:val="28"/>
          <w:lang w:eastAsia="zh-CN"/>
        </w:rPr>
      </w:pPr>
    </w:p>
    <w:p w14:paraId="12181547" w14:textId="77777777" w:rsidR="00D51E63" w:rsidRDefault="00D51E63">
      <w:pPr>
        <w:pStyle w:val="a3"/>
        <w:spacing w:before="6"/>
        <w:rPr>
          <w:rFonts w:ascii="新宋体"/>
          <w:sz w:val="37"/>
          <w:lang w:eastAsia="zh-CN"/>
        </w:rPr>
      </w:pPr>
    </w:p>
    <w:p w14:paraId="40F4F965" w14:textId="77777777" w:rsidR="00D51E63" w:rsidRDefault="00FB35F3">
      <w:pPr>
        <w:spacing w:before="1"/>
        <w:ind w:right="31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11105ECD" w14:textId="77777777" w:rsidR="00D51E63" w:rsidRDefault="00D51E63">
      <w:pPr>
        <w:pStyle w:val="a3"/>
        <w:rPr>
          <w:rFonts w:ascii="黑体"/>
          <w:sz w:val="26"/>
        </w:rPr>
      </w:pPr>
    </w:p>
    <w:p w14:paraId="3C11A069" w14:textId="77777777" w:rsidR="00D51E63" w:rsidRDefault="00D51E63">
      <w:pPr>
        <w:pStyle w:val="a3"/>
        <w:rPr>
          <w:rFonts w:ascii="黑体"/>
          <w:sz w:val="26"/>
        </w:rPr>
      </w:pPr>
    </w:p>
    <w:p w14:paraId="0B43AFFE" w14:textId="77777777" w:rsidR="00D51E63" w:rsidRDefault="00FB35F3">
      <w:pPr>
        <w:pStyle w:val="a5"/>
        <w:numPr>
          <w:ilvl w:val="0"/>
          <w:numId w:val="1"/>
        </w:numPr>
        <w:tabs>
          <w:tab w:val="left" w:pos="95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3EC36091" w14:textId="77777777" w:rsidR="00D51E63" w:rsidRDefault="00FB35F3">
      <w:pPr>
        <w:pStyle w:val="a5"/>
        <w:numPr>
          <w:ilvl w:val="0"/>
          <w:numId w:val="1"/>
        </w:numPr>
        <w:tabs>
          <w:tab w:val="left" w:pos="952"/>
        </w:tabs>
        <w:spacing w:before="0" w:line="381" w:lineRule="auto"/>
        <w:ind w:left="93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685C647A" w14:textId="77777777" w:rsidR="00D51E63" w:rsidRDefault="00FB35F3">
      <w:pPr>
        <w:pStyle w:val="a5"/>
        <w:numPr>
          <w:ilvl w:val="0"/>
          <w:numId w:val="1"/>
        </w:numPr>
        <w:tabs>
          <w:tab w:val="left" w:pos="952"/>
        </w:tabs>
        <w:spacing w:before="0" w:line="381" w:lineRule="auto"/>
        <w:ind w:left="93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3B87994D" w14:textId="77777777" w:rsidR="00D51E63" w:rsidRDefault="00FB35F3">
      <w:pPr>
        <w:pStyle w:val="a5"/>
        <w:numPr>
          <w:ilvl w:val="0"/>
          <w:numId w:val="1"/>
        </w:numPr>
        <w:tabs>
          <w:tab w:val="left" w:pos="952"/>
        </w:tabs>
        <w:spacing w:before="0" w:line="381" w:lineRule="auto"/>
        <w:ind w:left="93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5C10F7E9" w14:textId="77777777" w:rsidR="00D51E63" w:rsidRDefault="00FB35F3">
      <w:pPr>
        <w:pStyle w:val="a5"/>
        <w:numPr>
          <w:ilvl w:val="0"/>
          <w:numId w:val="1"/>
        </w:numPr>
        <w:tabs>
          <w:tab w:val="left" w:pos="952"/>
        </w:tabs>
        <w:spacing w:before="0" w:line="294" w:lineRule="exact"/>
        <w:rPr>
          <w:rFonts w:ascii="新宋体" w:eastAsia="新宋体"/>
          <w:sz w:val="23"/>
          <w:lang w:eastAsia="zh-CN"/>
        </w:rPr>
      </w:pPr>
      <w:r>
        <w:rPr>
          <w:rFonts w:ascii="新宋体" w:eastAsia="新宋体" w:hint="eastAsia"/>
          <w:spacing w:val="-1"/>
          <w:sz w:val="23"/>
          <w:lang w:eastAsia="zh-CN"/>
        </w:rPr>
        <w:t>考试结束，将答题卡和试题册按规定交回。</w:t>
      </w:r>
    </w:p>
    <w:p w14:paraId="120396CA" w14:textId="77777777" w:rsidR="00D51E63" w:rsidRDefault="00D51E63">
      <w:pPr>
        <w:pStyle w:val="a3"/>
        <w:spacing w:before="1"/>
        <w:rPr>
          <w:rFonts w:ascii="新宋体"/>
          <w:sz w:val="35"/>
          <w:lang w:eastAsia="zh-CN"/>
        </w:rPr>
      </w:pPr>
    </w:p>
    <w:p w14:paraId="2EBC8180" w14:textId="77777777" w:rsidR="00D51E63" w:rsidRDefault="00FB35F3">
      <w:pPr>
        <w:ind w:right="315"/>
        <w:jc w:val="center"/>
        <w:rPr>
          <w:rFonts w:ascii="新宋体" w:eastAsia="新宋体"/>
          <w:sz w:val="24"/>
          <w:lang w:eastAsia="zh-CN"/>
        </w:rPr>
      </w:pPr>
      <w:r>
        <w:rPr>
          <w:rFonts w:ascii="新宋体" w:eastAsia="新宋体" w:hint="eastAsia"/>
          <w:sz w:val="24"/>
          <w:lang w:eastAsia="zh-CN"/>
        </w:rPr>
        <w:t>（以下信息考生必须认真填写）</w:t>
      </w:r>
    </w:p>
    <w:p w14:paraId="10C0D53C" w14:textId="77777777" w:rsidR="00D51E63" w:rsidRDefault="00D51E63">
      <w:pPr>
        <w:pStyle w:val="a3"/>
        <w:spacing w:before="7"/>
        <w:rPr>
          <w:rFonts w:ascii="新宋体"/>
          <w:sz w:val="6"/>
          <w:lang w:eastAsia="zh-CN"/>
        </w:rPr>
      </w:pPr>
    </w:p>
    <w:tbl>
      <w:tblPr>
        <w:tblW w:w="5509" w:type="dxa"/>
        <w:tblInd w:w="18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D51E63" w14:paraId="0088ECF6" w14:textId="77777777">
        <w:trPr>
          <w:trHeight w:val="572"/>
        </w:trPr>
        <w:tc>
          <w:tcPr>
            <w:tcW w:w="1324" w:type="dxa"/>
          </w:tcPr>
          <w:p w14:paraId="50C10815" w14:textId="77777777" w:rsidR="00D51E63" w:rsidRDefault="00FB35F3">
            <w:pPr>
              <w:pStyle w:val="TableParagraph"/>
              <w:spacing w:before="138"/>
              <w:ind w:left="181" w:right="152"/>
              <w:jc w:val="center"/>
              <w:rPr>
                <w:sz w:val="23"/>
              </w:rPr>
            </w:pPr>
            <w:proofErr w:type="spellStart"/>
            <w:r>
              <w:rPr>
                <w:sz w:val="23"/>
              </w:rPr>
              <w:t>考生编号</w:t>
            </w:r>
            <w:proofErr w:type="spellEnd"/>
          </w:p>
        </w:tc>
        <w:tc>
          <w:tcPr>
            <w:tcW w:w="279" w:type="dxa"/>
          </w:tcPr>
          <w:p w14:paraId="185FEAB1" w14:textId="77777777" w:rsidR="00D51E63" w:rsidRDefault="00D51E63">
            <w:pPr>
              <w:pStyle w:val="TableParagraph"/>
              <w:rPr>
                <w:rFonts w:ascii="Times New Roman"/>
              </w:rPr>
            </w:pPr>
          </w:p>
        </w:tc>
        <w:tc>
          <w:tcPr>
            <w:tcW w:w="279" w:type="dxa"/>
          </w:tcPr>
          <w:p w14:paraId="32BB52B5" w14:textId="77777777" w:rsidR="00D51E63" w:rsidRDefault="00D51E63">
            <w:pPr>
              <w:pStyle w:val="TableParagraph"/>
              <w:rPr>
                <w:rFonts w:ascii="Times New Roman"/>
              </w:rPr>
            </w:pPr>
          </w:p>
        </w:tc>
        <w:tc>
          <w:tcPr>
            <w:tcW w:w="279" w:type="dxa"/>
          </w:tcPr>
          <w:p w14:paraId="5760AB64" w14:textId="77777777" w:rsidR="00D51E63" w:rsidRDefault="00D51E63">
            <w:pPr>
              <w:pStyle w:val="TableParagraph"/>
              <w:rPr>
                <w:rFonts w:ascii="Times New Roman"/>
              </w:rPr>
            </w:pPr>
          </w:p>
        </w:tc>
        <w:tc>
          <w:tcPr>
            <w:tcW w:w="279" w:type="dxa"/>
          </w:tcPr>
          <w:p w14:paraId="329BF9AA" w14:textId="77777777" w:rsidR="00D51E63" w:rsidRDefault="00D51E63">
            <w:pPr>
              <w:pStyle w:val="TableParagraph"/>
              <w:rPr>
                <w:rFonts w:ascii="Times New Roman"/>
              </w:rPr>
            </w:pPr>
          </w:p>
        </w:tc>
        <w:tc>
          <w:tcPr>
            <w:tcW w:w="279" w:type="dxa"/>
          </w:tcPr>
          <w:p w14:paraId="24C5BC89" w14:textId="77777777" w:rsidR="00D51E63" w:rsidRDefault="00D51E63">
            <w:pPr>
              <w:pStyle w:val="TableParagraph"/>
              <w:rPr>
                <w:rFonts w:ascii="Times New Roman"/>
              </w:rPr>
            </w:pPr>
          </w:p>
        </w:tc>
        <w:tc>
          <w:tcPr>
            <w:tcW w:w="279" w:type="dxa"/>
          </w:tcPr>
          <w:p w14:paraId="50DE9C13" w14:textId="77777777" w:rsidR="00D51E63" w:rsidRDefault="00D51E63">
            <w:pPr>
              <w:pStyle w:val="TableParagraph"/>
              <w:rPr>
                <w:rFonts w:ascii="Times New Roman"/>
              </w:rPr>
            </w:pPr>
          </w:p>
        </w:tc>
        <w:tc>
          <w:tcPr>
            <w:tcW w:w="279" w:type="dxa"/>
          </w:tcPr>
          <w:p w14:paraId="0716699C" w14:textId="77777777" w:rsidR="00D51E63" w:rsidRDefault="00D51E63">
            <w:pPr>
              <w:pStyle w:val="TableParagraph"/>
              <w:rPr>
                <w:rFonts w:ascii="Times New Roman"/>
              </w:rPr>
            </w:pPr>
          </w:p>
        </w:tc>
        <w:tc>
          <w:tcPr>
            <w:tcW w:w="279" w:type="dxa"/>
          </w:tcPr>
          <w:p w14:paraId="01DE3DF2" w14:textId="77777777" w:rsidR="00D51E63" w:rsidRDefault="00D51E63">
            <w:pPr>
              <w:pStyle w:val="TableParagraph"/>
              <w:rPr>
                <w:rFonts w:ascii="Times New Roman"/>
              </w:rPr>
            </w:pPr>
          </w:p>
        </w:tc>
        <w:tc>
          <w:tcPr>
            <w:tcW w:w="279" w:type="dxa"/>
          </w:tcPr>
          <w:p w14:paraId="45FB3033" w14:textId="77777777" w:rsidR="00D51E63" w:rsidRDefault="00D51E63">
            <w:pPr>
              <w:pStyle w:val="TableParagraph"/>
              <w:rPr>
                <w:rFonts w:ascii="Times New Roman"/>
              </w:rPr>
            </w:pPr>
          </w:p>
        </w:tc>
        <w:tc>
          <w:tcPr>
            <w:tcW w:w="279" w:type="dxa"/>
          </w:tcPr>
          <w:p w14:paraId="5074F2B7" w14:textId="77777777" w:rsidR="00D51E63" w:rsidRDefault="00D51E63">
            <w:pPr>
              <w:pStyle w:val="TableParagraph"/>
              <w:rPr>
                <w:rFonts w:ascii="Times New Roman"/>
              </w:rPr>
            </w:pPr>
          </w:p>
        </w:tc>
        <w:tc>
          <w:tcPr>
            <w:tcW w:w="279" w:type="dxa"/>
          </w:tcPr>
          <w:p w14:paraId="31902D53" w14:textId="77777777" w:rsidR="00D51E63" w:rsidRDefault="00D51E63">
            <w:pPr>
              <w:pStyle w:val="TableParagraph"/>
              <w:rPr>
                <w:rFonts w:ascii="Times New Roman"/>
              </w:rPr>
            </w:pPr>
          </w:p>
        </w:tc>
        <w:tc>
          <w:tcPr>
            <w:tcW w:w="279" w:type="dxa"/>
          </w:tcPr>
          <w:p w14:paraId="032790A3" w14:textId="77777777" w:rsidR="00D51E63" w:rsidRDefault="00D51E63">
            <w:pPr>
              <w:pStyle w:val="TableParagraph"/>
              <w:rPr>
                <w:rFonts w:ascii="Times New Roman"/>
              </w:rPr>
            </w:pPr>
          </w:p>
        </w:tc>
        <w:tc>
          <w:tcPr>
            <w:tcW w:w="279" w:type="dxa"/>
          </w:tcPr>
          <w:p w14:paraId="1FE47BA2" w14:textId="77777777" w:rsidR="00D51E63" w:rsidRDefault="00D51E63">
            <w:pPr>
              <w:pStyle w:val="TableParagraph"/>
              <w:rPr>
                <w:rFonts w:ascii="Times New Roman"/>
              </w:rPr>
            </w:pPr>
          </w:p>
        </w:tc>
        <w:tc>
          <w:tcPr>
            <w:tcW w:w="279" w:type="dxa"/>
          </w:tcPr>
          <w:p w14:paraId="1B67B519" w14:textId="77777777" w:rsidR="00D51E63" w:rsidRDefault="00D51E63">
            <w:pPr>
              <w:pStyle w:val="TableParagraph"/>
              <w:rPr>
                <w:rFonts w:ascii="Times New Roman"/>
              </w:rPr>
            </w:pPr>
          </w:p>
        </w:tc>
        <w:tc>
          <w:tcPr>
            <w:tcW w:w="279" w:type="dxa"/>
          </w:tcPr>
          <w:p w14:paraId="749B2FE2" w14:textId="77777777" w:rsidR="00D51E63" w:rsidRDefault="00D51E63">
            <w:pPr>
              <w:pStyle w:val="TableParagraph"/>
              <w:rPr>
                <w:rFonts w:ascii="Times New Roman"/>
              </w:rPr>
            </w:pPr>
          </w:p>
        </w:tc>
      </w:tr>
      <w:tr w:rsidR="00D51E63" w14:paraId="0FA52BC2" w14:textId="77777777">
        <w:trPr>
          <w:trHeight w:val="499"/>
        </w:trPr>
        <w:tc>
          <w:tcPr>
            <w:tcW w:w="1324" w:type="dxa"/>
          </w:tcPr>
          <w:p w14:paraId="1FF75696" w14:textId="77777777" w:rsidR="00D51E63" w:rsidRDefault="00FB35F3">
            <w:pPr>
              <w:pStyle w:val="TableParagraph"/>
              <w:spacing w:before="102"/>
              <w:ind w:left="181" w:right="152"/>
              <w:jc w:val="center"/>
              <w:rPr>
                <w:sz w:val="23"/>
              </w:rPr>
            </w:pPr>
            <w:proofErr w:type="spellStart"/>
            <w:r>
              <w:rPr>
                <w:sz w:val="23"/>
              </w:rPr>
              <w:t>考生姓名</w:t>
            </w:r>
            <w:proofErr w:type="spellEnd"/>
          </w:p>
        </w:tc>
        <w:tc>
          <w:tcPr>
            <w:tcW w:w="4185" w:type="dxa"/>
            <w:gridSpan w:val="15"/>
          </w:tcPr>
          <w:p w14:paraId="6EC17B54" w14:textId="77777777" w:rsidR="00D51E63" w:rsidRDefault="00D51E63">
            <w:pPr>
              <w:pStyle w:val="TableParagraph"/>
              <w:rPr>
                <w:rFonts w:ascii="Times New Roman"/>
              </w:rPr>
            </w:pPr>
          </w:p>
        </w:tc>
      </w:tr>
    </w:tbl>
    <w:p w14:paraId="4E8C7270" w14:textId="77777777" w:rsidR="00D51E63" w:rsidRDefault="00D51E63">
      <w:pPr>
        <w:sectPr w:rsidR="00D51E63">
          <w:headerReference w:type="even" r:id="rId8"/>
          <w:headerReference w:type="default" r:id="rId9"/>
          <w:footerReference w:type="even" r:id="rId10"/>
          <w:footerReference w:type="default" r:id="rId11"/>
          <w:headerReference w:type="first" r:id="rId12"/>
          <w:footerReference w:type="first" r:id="rId13"/>
          <w:type w:val="continuous"/>
          <w:pgSz w:w="10720" w:h="14970"/>
          <w:pgMar w:top="1120" w:right="0" w:bottom="580" w:left="1280" w:header="680" w:footer="392" w:gutter="0"/>
          <w:cols w:space="720"/>
        </w:sectPr>
      </w:pPr>
    </w:p>
    <w:p w14:paraId="7D0F1F08" w14:textId="77777777" w:rsidR="00D51E63" w:rsidRDefault="00FB35F3">
      <w:pPr>
        <w:pStyle w:val="1"/>
        <w:tabs>
          <w:tab w:val="left" w:pos="3884"/>
        </w:tabs>
        <w:spacing w:before="78"/>
        <w:ind w:left="2564" w:rightChars="590" w:right="1298"/>
        <w:jc w:val="left"/>
      </w:pPr>
      <w:r>
        <w:lastRenderedPageBreak/>
        <w:t>Section</w:t>
      </w:r>
      <w:r>
        <w:rPr>
          <w:spacing w:val="-3"/>
        </w:rPr>
        <w:t xml:space="preserve"> </w:t>
      </w:r>
      <w:r>
        <w:t>I</w:t>
      </w:r>
      <w:r>
        <w:tab/>
        <w:t xml:space="preserve">Use </w:t>
      </w:r>
      <w:proofErr w:type="gramStart"/>
      <w:r>
        <w:t>of</w:t>
      </w:r>
      <w:r>
        <w:t xml:space="preserve"> </w:t>
      </w:r>
      <w:r>
        <w:rPr>
          <w:rFonts w:eastAsia="宋体" w:hint="eastAsia"/>
          <w:lang w:eastAsia="zh-CN"/>
        </w:rPr>
        <w:t xml:space="preserve"> </w:t>
      </w:r>
      <w:r>
        <w:t>English</w:t>
      </w:r>
      <w:proofErr w:type="gramEnd"/>
    </w:p>
    <w:p w14:paraId="482668C5" w14:textId="77777777" w:rsidR="00D51E63" w:rsidRDefault="00D51E63">
      <w:pPr>
        <w:pStyle w:val="a3"/>
        <w:spacing w:before="7"/>
        <w:rPr>
          <w:sz w:val="29"/>
        </w:rPr>
      </w:pPr>
    </w:p>
    <w:p w14:paraId="048E38F1" w14:textId="77777777" w:rsidR="00D51E63" w:rsidRDefault="00FB35F3">
      <w:pPr>
        <w:pStyle w:val="2"/>
        <w:spacing w:before="0"/>
      </w:pPr>
      <w:r>
        <w:t>Directions:</w:t>
      </w:r>
    </w:p>
    <w:p w14:paraId="5F2B3430" w14:textId="77777777" w:rsidR="00D51E63" w:rsidRDefault="00FB35F3">
      <w:pPr>
        <w:pStyle w:val="a3"/>
        <w:spacing w:before="110" w:line="283" w:lineRule="auto"/>
        <w:ind w:left="109" w:right="1520"/>
        <w:jc w:val="both"/>
      </w:pPr>
      <w:r>
        <w:t xml:space="preserve">Read the following text. Choose the best word(s) for each numbered blank </w:t>
      </w:r>
      <w:proofErr w:type="gramStart"/>
      <w:r>
        <w:t>and  mark</w:t>
      </w:r>
      <w:proofErr w:type="gramEnd"/>
      <w:r>
        <w:t xml:space="preserve"> A, B, C or D on the ANSWER </w:t>
      </w:r>
      <w:r>
        <w:rPr>
          <w:spacing w:val="-3"/>
        </w:rPr>
        <w:t xml:space="preserve">SHEET. </w:t>
      </w:r>
      <w:r>
        <w:t>(10</w:t>
      </w:r>
      <w:r>
        <w:rPr>
          <w:spacing w:val="-37"/>
        </w:rPr>
        <w:t xml:space="preserve"> </w:t>
      </w:r>
      <w:r>
        <w:t>points)</w:t>
      </w:r>
    </w:p>
    <w:p w14:paraId="177E0FF3" w14:textId="77777777" w:rsidR="00D51E63" w:rsidRDefault="00D51E63">
      <w:pPr>
        <w:pStyle w:val="a3"/>
        <w:spacing w:before="5"/>
        <w:rPr>
          <w:sz w:val="29"/>
        </w:rPr>
      </w:pPr>
    </w:p>
    <w:p w14:paraId="5A369014" w14:textId="77777777" w:rsidR="00D51E63" w:rsidRDefault="00FB35F3">
      <w:pPr>
        <w:pStyle w:val="a3"/>
        <w:tabs>
          <w:tab w:val="left" w:pos="7920"/>
        </w:tabs>
        <w:spacing w:line="300" w:lineRule="auto"/>
        <w:ind w:left="109" w:right="1520" w:firstLine="458"/>
        <w:jc w:val="both"/>
      </w:pPr>
      <w:r>
        <w:t xml:space="preserve">Happy people work differently. They’re more productive, more creative, and willing to take greater risks. And new </w:t>
      </w:r>
      <w:r>
        <w:t>research suggests that happiness might influence</w:t>
      </w:r>
      <w:r>
        <w:rPr>
          <w:u w:val="single"/>
        </w:rP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t xml:space="preserve"> </w:t>
      </w:r>
      <w:proofErr w:type="gramStart"/>
      <w:r>
        <w:t>firms</w:t>
      </w:r>
      <w:proofErr w:type="gramEnd"/>
      <w:r>
        <w:t xml:space="preserve"> work, too.</w:t>
      </w:r>
    </w:p>
    <w:p w14:paraId="7A422EF2" w14:textId="77777777" w:rsidR="00D51E63" w:rsidRDefault="00FB35F3">
      <w:pPr>
        <w:pStyle w:val="a3"/>
        <w:spacing w:line="300" w:lineRule="auto"/>
        <w:ind w:left="109" w:right="1529" w:firstLine="458"/>
        <w:jc w:val="both"/>
      </w:pPr>
      <w:r>
        <w:t>Companies located in places with happier people invest more, according to a recent research paper.</w:t>
      </w:r>
      <w:r>
        <w:rPr>
          <w:u w:val="single"/>
        </w:rPr>
        <w:t xml:space="preserve">  </w:t>
      </w:r>
      <w:proofErr w:type="gramStart"/>
      <w:r>
        <w:rPr>
          <w:u w:val="single"/>
        </w:rPr>
        <w:t xml:space="preserve">2  </w:t>
      </w:r>
      <w:r>
        <w:t>,</w:t>
      </w:r>
      <w:proofErr w:type="gramEnd"/>
      <w:r>
        <w:t xml:space="preserve">  firms  in  happy  places  spend  more  on  R&amp;D  (research and development).</w:t>
      </w:r>
      <w:r>
        <w:t xml:space="preserve"> </w:t>
      </w:r>
      <w:r>
        <w:rPr>
          <w:spacing w:val="-3"/>
        </w:rPr>
        <w:t xml:space="preserve">That’s </w:t>
      </w:r>
      <w:r>
        <w:t>because happiness is linked to the kind of longer-term thinking</w:t>
      </w:r>
      <w:r>
        <w:rPr>
          <w:rFonts w:eastAsia="宋体" w:hint="eastAsia"/>
          <w:lang w:eastAsia="zh-CN"/>
        </w:rPr>
        <w:t xml:space="preserve"> </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t xml:space="preserve"> for making investments for the</w:t>
      </w:r>
      <w:r>
        <w:rPr>
          <w:spacing w:val="-18"/>
        </w:rPr>
        <w:t xml:space="preserve"> </w:t>
      </w:r>
      <w:r>
        <w:t>future.</w:t>
      </w:r>
    </w:p>
    <w:p w14:paraId="580FF864" w14:textId="77777777" w:rsidR="00D51E63" w:rsidRDefault="00FB35F3">
      <w:pPr>
        <w:pStyle w:val="a3"/>
        <w:spacing w:line="300" w:lineRule="auto"/>
        <w:ind w:left="109" w:right="1530" w:firstLine="468"/>
        <w:jc w:val="both"/>
      </w:pPr>
      <w:r>
        <w:t xml:space="preserve">The researchers wanted to know if the </w:t>
      </w:r>
      <w:r>
        <w:rPr>
          <w:u w:val="single"/>
        </w:rPr>
        <w:t xml:space="preserve">   4   </w:t>
      </w:r>
      <w:r>
        <w:t xml:space="preserve"> and inclination for risk-</w:t>
      </w:r>
      <w:proofErr w:type="gramStart"/>
      <w:r>
        <w:t>taking  that</w:t>
      </w:r>
      <w:proofErr w:type="gramEnd"/>
      <w:r>
        <w:t xml:space="preserve">  come with happiness would</w:t>
      </w:r>
      <w:r>
        <w:t xml:space="preserve"> </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rPr>
          <w:u w:val="single"/>
        </w:rPr>
        <w:t xml:space="preserve"> </w:t>
      </w:r>
      <w:r>
        <w:t xml:space="preserve"> the way companie</w:t>
      </w:r>
      <w:r>
        <w:t xml:space="preserve">s invested. So they   compared U.S. cities’ </w:t>
      </w:r>
      <w:proofErr w:type="gramStart"/>
      <w:r>
        <w:t>average  happiness</w:t>
      </w:r>
      <w:proofErr w:type="gramEnd"/>
      <w:r>
        <w:rPr>
          <w:u w:val="single"/>
        </w:rPr>
        <w:t xml:space="preserve">  </w:t>
      </w:r>
      <w:r>
        <w:rPr>
          <w:rFonts w:eastAsia="宋体" w:hint="eastAsia"/>
          <w:u w:val="single"/>
          <w:lang w:eastAsia="zh-CN"/>
        </w:rPr>
        <w:t xml:space="preserve"> </w:t>
      </w:r>
      <w:r>
        <w:rPr>
          <w:u w:val="single"/>
        </w:rPr>
        <w:t>6</w:t>
      </w:r>
      <w:r>
        <w:rPr>
          <w:rFonts w:eastAsia="宋体" w:hint="eastAsia"/>
          <w:u w:val="single"/>
          <w:lang w:eastAsia="zh-CN"/>
        </w:rPr>
        <w:t xml:space="preserve">  </w:t>
      </w:r>
      <w:r>
        <w:rPr>
          <w:u w:val="single"/>
        </w:rPr>
        <w:t xml:space="preserve"> </w:t>
      </w:r>
      <w:r>
        <w:t xml:space="preserve"> by  Gallup  polling  with  the investment activity of publicly traded firms in those</w:t>
      </w:r>
      <w:r>
        <w:rPr>
          <w:spacing w:val="-17"/>
        </w:rPr>
        <w:t xml:space="preserve"> </w:t>
      </w:r>
      <w:r>
        <w:t>areas.</w:t>
      </w:r>
    </w:p>
    <w:p w14:paraId="77B9058B" w14:textId="77777777" w:rsidR="00D51E63" w:rsidRDefault="00FB35F3">
      <w:pPr>
        <w:pStyle w:val="a3"/>
        <w:tabs>
          <w:tab w:val="left" w:pos="1169"/>
          <w:tab w:val="left" w:pos="1213"/>
          <w:tab w:val="left" w:pos="1707"/>
          <w:tab w:val="left" w:pos="4431"/>
          <w:tab w:val="left" w:pos="4822"/>
          <w:tab w:val="left" w:pos="4935"/>
          <w:tab w:val="left" w:pos="5431"/>
          <w:tab w:val="left" w:pos="6937"/>
          <w:tab w:val="left" w:pos="7354"/>
          <w:tab w:val="left" w:pos="7819"/>
        </w:tabs>
        <w:spacing w:line="300" w:lineRule="auto"/>
        <w:ind w:left="109" w:right="1517" w:firstLine="458"/>
        <w:jc w:val="both"/>
      </w:pPr>
      <w:r>
        <w:rPr>
          <w:u w:val="single"/>
        </w:rPr>
        <w:t xml:space="preserve">    7</w:t>
      </w:r>
      <w:r>
        <w:rPr>
          <w:u w:val="single"/>
        </w:rPr>
        <w:tab/>
      </w:r>
      <w:r>
        <w:t xml:space="preserve">enough, firms’ investment and R&amp;D intensity were correlated with the happiness of </w:t>
      </w:r>
      <w:proofErr w:type="gramStart"/>
      <w:r>
        <w:t>the  a</w:t>
      </w:r>
      <w:r>
        <w:t>rea</w:t>
      </w:r>
      <w:proofErr w:type="gramEnd"/>
      <w:r>
        <w:t xml:space="preserve">  in which</w:t>
      </w:r>
      <w:r>
        <w:rPr>
          <w:spacing w:val="10"/>
        </w:rPr>
        <w:t xml:space="preserve"> </w:t>
      </w:r>
      <w:r>
        <w:t>they</w:t>
      </w:r>
      <w:r>
        <w:rPr>
          <w:spacing w:val="22"/>
        </w:rPr>
        <w:t xml:space="preserve"> </w:t>
      </w:r>
      <w:r>
        <w:t>were</w:t>
      </w:r>
      <w:r>
        <w:rPr>
          <w:u w:val="single"/>
        </w:rPr>
        <w:t xml:space="preserve"> </w:t>
      </w:r>
      <w:r>
        <w:rPr>
          <w:u w:val="single"/>
        </w:rPr>
        <w:tab/>
        <w:t>8</w:t>
      </w:r>
      <w:r>
        <w:rPr>
          <w:u w:val="single"/>
        </w:rPr>
        <w:tab/>
      </w:r>
      <w:r>
        <w:t xml:space="preserve">. But is it really happiness </w:t>
      </w:r>
      <w:r>
        <w:rPr>
          <w:spacing w:val="-3"/>
        </w:rPr>
        <w:t xml:space="preserve">that’s </w:t>
      </w:r>
      <w:r>
        <w:t>linked</w:t>
      </w:r>
      <w:r>
        <w:rPr>
          <w:spacing w:val="31"/>
        </w:rPr>
        <w:t xml:space="preserve"> </w:t>
      </w:r>
      <w:r>
        <w:t>to</w:t>
      </w:r>
      <w:r>
        <w:rPr>
          <w:spacing w:val="33"/>
        </w:rPr>
        <w:t xml:space="preserve"> </w:t>
      </w:r>
      <w:r>
        <w:t>investment,</w:t>
      </w:r>
      <w:r>
        <w:rPr>
          <w:spacing w:val="33"/>
        </w:rPr>
        <w:t xml:space="preserve"> </w:t>
      </w:r>
      <w:r>
        <w:t>or</w:t>
      </w:r>
      <w:r>
        <w:rPr>
          <w:spacing w:val="33"/>
        </w:rPr>
        <w:t xml:space="preserve"> </w:t>
      </w:r>
      <w:r>
        <w:t>could</w:t>
      </w:r>
      <w:r>
        <w:rPr>
          <w:spacing w:val="33"/>
        </w:rPr>
        <w:t xml:space="preserve"> </w:t>
      </w:r>
      <w:r>
        <w:t>something</w:t>
      </w:r>
      <w:r>
        <w:rPr>
          <w:spacing w:val="33"/>
        </w:rPr>
        <w:t xml:space="preserve"> </w:t>
      </w:r>
      <w:r>
        <w:t>else</w:t>
      </w:r>
      <w:r>
        <w:rPr>
          <w:spacing w:val="32"/>
        </w:rPr>
        <w:t xml:space="preserve"> </w:t>
      </w:r>
      <w:r>
        <w:t>about</w:t>
      </w:r>
      <w:r>
        <w:rPr>
          <w:spacing w:val="32"/>
        </w:rPr>
        <w:t xml:space="preserve"> </w:t>
      </w:r>
      <w:r>
        <w:t>happier</w:t>
      </w:r>
      <w:r>
        <w:rPr>
          <w:spacing w:val="33"/>
        </w:rPr>
        <w:t xml:space="preserve"> </w:t>
      </w:r>
      <w:r>
        <w:t>cities</w:t>
      </w:r>
      <w:r>
        <w:t xml:space="preserve"> </w:t>
      </w:r>
      <w:r>
        <w:rPr>
          <w:u w:val="single"/>
        </w:rPr>
        <w:tab/>
        <w:t>9</w:t>
      </w:r>
      <w:r>
        <w:rPr>
          <w:u w:val="single"/>
        </w:rPr>
        <w:tab/>
      </w:r>
      <w:r>
        <w:rPr>
          <w:rFonts w:eastAsia="宋体" w:hint="eastAsia"/>
          <w:lang w:eastAsia="zh-CN"/>
        </w:rPr>
        <w:t xml:space="preserve"> </w:t>
      </w:r>
      <w:r>
        <w:t xml:space="preserve">why firms there spend more on R&amp;D? </w:t>
      </w:r>
      <w:r>
        <w:rPr>
          <w:spacing w:val="-5"/>
        </w:rPr>
        <w:t xml:space="preserve">To </w:t>
      </w:r>
      <w:r>
        <w:t xml:space="preserve">find out, the </w:t>
      </w:r>
      <w:proofErr w:type="gramStart"/>
      <w:r>
        <w:t>researchers  controlled</w:t>
      </w:r>
      <w:proofErr w:type="gramEnd"/>
      <w:r>
        <w:t xml:space="preserve">  for  various</w:t>
      </w:r>
      <w:r>
        <w:t xml:space="preserve"> </w:t>
      </w:r>
      <w:r>
        <w:rPr>
          <w:u w:val="single"/>
        </w:rPr>
        <w:tab/>
        <w:t>10</w:t>
      </w:r>
      <w:r>
        <w:rPr>
          <w:u w:val="single"/>
        </w:rPr>
        <w:tab/>
      </w:r>
      <w:r>
        <w:t xml:space="preserve">that might make firms </w:t>
      </w:r>
      <w:r>
        <w:t>more likely to invest – like size, industry, and sales  – and for  indicators  that a</w:t>
      </w:r>
      <w:r>
        <w:rPr>
          <w:spacing w:val="-5"/>
        </w:rPr>
        <w:t xml:space="preserve"> </w:t>
      </w:r>
      <w:r>
        <w:t>place</w:t>
      </w:r>
      <w:r>
        <w:rPr>
          <w:spacing w:val="18"/>
        </w:rPr>
        <w:t xml:space="preserve"> </w:t>
      </w:r>
      <w:r>
        <w:t>was</w:t>
      </w:r>
      <w:r>
        <w:rPr>
          <w:u w:val="single"/>
        </w:rPr>
        <w:t xml:space="preserve"> </w:t>
      </w:r>
      <w:r>
        <w:rPr>
          <w:u w:val="single"/>
        </w:rPr>
        <w:tab/>
      </w:r>
      <w:r>
        <w:rPr>
          <w:u w:val="single"/>
        </w:rPr>
        <w:tab/>
      </w:r>
      <w:r>
        <w:rPr>
          <w:spacing w:val="-4"/>
          <w:u w:val="single"/>
        </w:rPr>
        <w:t>11</w:t>
      </w:r>
      <w:r>
        <w:rPr>
          <w:spacing w:val="-4"/>
          <w:u w:val="single"/>
        </w:rPr>
        <w:tab/>
      </w:r>
      <w:r>
        <w:t>to live in, like growth in wages or population. The link between happiness and investment</w:t>
      </w:r>
      <w:r>
        <w:rPr>
          <w:spacing w:val="-24"/>
        </w:rPr>
        <w:t xml:space="preserve"> </w:t>
      </w:r>
      <w:r>
        <w:t>generally</w:t>
      </w:r>
      <w:r>
        <w:rPr>
          <w:spacing w:val="50"/>
          <w:u w:val="single"/>
        </w:rPr>
        <w:t xml:space="preserve"> </w:t>
      </w:r>
      <w:r>
        <w:rPr>
          <w:rFonts w:eastAsia="宋体" w:hint="eastAsia"/>
          <w:spacing w:val="50"/>
          <w:u w:val="single"/>
          <w:lang w:eastAsia="zh-CN"/>
        </w:rPr>
        <w:t xml:space="preserve">  </w:t>
      </w:r>
      <w:r>
        <w:rPr>
          <w:u w:val="single"/>
        </w:rPr>
        <w:t>12</w:t>
      </w:r>
      <w:proofErr w:type="gramStart"/>
      <w:r>
        <w:rPr>
          <w:u w:val="single"/>
        </w:rPr>
        <w:tab/>
      </w:r>
      <w:r>
        <w:rPr>
          <w:rFonts w:eastAsia="宋体" w:hint="eastAsia"/>
          <w:u w:val="single"/>
          <w:lang w:eastAsia="zh-CN"/>
        </w:rPr>
        <w:t xml:space="preserve"> </w:t>
      </w:r>
      <w:r>
        <w:rPr>
          <w:rFonts w:eastAsia="宋体" w:hint="eastAsia"/>
          <w:lang w:eastAsia="zh-CN"/>
        </w:rPr>
        <w:t xml:space="preserve"> </w:t>
      </w:r>
      <w:r>
        <w:t>even</w:t>
      </w:r>
      <w:proofErr w:type="gramEnd"/>
      <w:r>
        <w:t xml:space="preserve"> after accounting for these</w:t>
      </w:r>
      <w:r>
        <w:rPr>
          <w:spacing w:val="-4"/>
        </w:rPr>
        <w:t xml:space="preserve"> </w:t>
      </w:r>
      <w:r>
        <w:t>things.</w:t>
      </w:r>
    </w:p>
    <w:p w14:paraId="101690F2" w14:textId="77777777" w:rsidR="00D51E63" w:rsidRDefault="00FB35F3">
      <w:pPr>
        <w:pStyle w:val="a3"/>
        <w:spacing w:line="300" w:lineRule="auto"/>
        <w:ind w:left="109" w:right="1524" w:firstLine="458"/>
        <w:jc w:val="both"/>
      </w:pPr>
      <w:r>
        <w:t>The corr</w:t>
      </w:r>
      <w:r>
        <w:t xml:space="preserve">elation between happiness and investment was particularly strong for younger firms, which the </w:t>
      </w:r>
      <w:r>
        <w:rPr>
          <w:spacing w:val="-3"/>
        </w:rPr>
        <w:t xml:space="preserve">authors </w:t>
      </w:r>
      <w:r>
        <w:rPr>
          <w:spacing w:val="-3"/>
          <w:u w:val="single"/>
        </w:rPr>
        <w:t xml:space="preserve">  </w:t>
      </w:r>
      <w:r>
        <w:rPr>
          <w:rFonts w:eastAsia="宋体" w:hint="eastAsia"/>
          <w:spacing w:val="-3"/>
          <w:u w:val="single"/>
          <w:lang w:eastAsia="zh-CN"/>
        </w:rPr>
        <w:t xml:space="preserve"> </w:t>
      </w:r>
      <w:r>
        <w:rPr>
          <w:u w:val="single"/>
        </w:rPr>
        <w:t>13</w:t>
      </w:r>
      <w:r>
        <w:rPr>
          <w:rFonts w:eastAsia="宋体" w:hint="eastAsia"/>
          <w:u w:val="single"/>
          <w:lang w:eastAsia="zh-CN"/>
        </w:rPr>
        <w:t xml:space="preserve"> </w:t>
      </w:r>
      <w:r>
        <w:rPr>
          <w:u w:val="single"/>
        </w:rPr>
        <w:t xml:space="preserve">  </w:t>
      </w:r>
      <w:r>
        <w:t xml:space="preserve"> to </w:t>
      </w:r>
      <w:r>
        <w:rPr>
          <w:spacing w:val="-3"/>
        </w:rPr>
        <w:t xml:space="preserve">“less codified </w:t>
      </w:r>
      <w:r>
        <w:t xml:space="preserve">decision making </w:t>
      </w:r>
      <w:r>
        <w:rPr>
          <w:spacing w:val="-3"/>
        </w:rPr>
        <w:t xml:space="preserve">process” </w:t>
      </w:r>
      <w:r>
        <w:t xml:space="preserve">and the </w:t>
      </w:r>
      <w:r>
        <w:rPr>
          <w:spacing w:val="-3"/>
        </w:rPr>
        <w:t xml:space="preserve">possible presence </w:t>
      </w:r>
      <w:r>
        <w:t xml:space="preserve">of </w:t>
      </w:r>
      <w:r>
        <w:rPr>
          <w:spacing w:val="-3"/>
        </w:rPr>
        <w:t xml:space="preserve">“younger </w:t>
      </w:r>
      <w:r>
        <w:t xml:space="preserve">and less </w:t>
      </w:r>
      <w:r>
        <w:rPr>
          <w:u w:val="single"/>
        </w:rPr>
        <w:t xml:space="preserve">  </w:t>
      </w:r>
      <w:r>
        <w:rPr>
          <w:rFonts w:eastAsia="宋体" w:hint="eastAsia"/>
          <w:u w:val="single"/>
          <w:lang w:eastAsia="zh-CN"/>
        </w:rPr>
        <w:t xml:space="preserve"> </w:t>
      </w:r>
      <w:r>
        <w:rPr>
          <w:u w:val="single"/>
        </w:rPr>
        <w:t>14</w:t>
      </w:r>
      <w:r>
        <w:rPr>
          <w:rFonts w:eastAsia="宋体" w:hint="eastAsia"/>
          <w:u w:val="single"/>
          <w:lang w:eastAsia="zh-CN"/>
        </w:rPr>
        <w:t xml:space="preserve"> </w:t>
      </w:r>
      <w:r>
        <w:rPr>
          <w:u w:val="single"/>
        </w:rPr>
        <w:t xml:space="preserve">  </w:t>
      </w:r>
      <w:r>
        <w:t xml:space="preserve"> </w:t>
      </w:r>
      <w:r>
        <w:rPr>
          <w:spacing w:val="-3"/>
        </w:rPr>
        <w:t xml:space="preserve">managers </w:t>
      </w:r>
      <w:r>
        <w:t xml:space="preserve">who are more </w:t>
      </w:r>
      <w:r>
        <w:rPr>
          <w:spacing w:val="-3"/>
        </w:rPr>
        <w:t xml:space="preserve">likely </w:t>
      </w:r>
      <w:r>
        <w:t xml:space="preserve">to </w:t>
      </w:r>
      <w:proofErr w:type="gramStart"/>
      <w:r>
        <w:t xml:space="preserve">be  </w:t>
      </w:r>
      <w:r>
        <w:t>influenced</w:t>
      </w:r>
      <w:proofErr w:type="gramEnd"/>
      <w:r>
        <w:t xml:space="preserve"> by  sentiment.” The relationship </w:t>
      </w:r>
      <w:proofErr w:type="gramStart"/>
      <w:r>
        <w:t>was</w:t>
      </w:r>
      <w:r>
        <w:rPr>
          <w:u w:val="single"/>
        </w:rPr>
        <w:t xml:space="preserve">  15</w:t>
      </w:r>
      <w:proofErr w:type="gramEnd"/>
      <w:r>
        <w:rPr>
          <w:u w:val="single"/>
        </w:rPr>
        <w:t xml:space="preserve">  </w:t>
      </w:r>
      <w:r>
        <w:t xml:space="preserve"> stronger in places   where happiness was spread more</w:t>
      </w:r>
      <w:r>
        <w:rPr>
          <w:u w:val="single"/>
        </w:rPr>
        <w:t xml:space="preserve">  16  </w:t>
      </w:r>
      <w:r>
        <w:t xml:space="preserve">.  Firms seem </w:t>
      </w:r>
      <w:proofErr w:type="gramStart"/>
      <w:r>
        <w:t>to  invest</w:t>
      </w:r>
      <w:proofErr w:type="gramEnd"/>
      <w:r>
        <w:t xml:space="preserve">  more in  places </w:t>
      </w:r>
      <w:r>
        <w:rPr>
          <w:spacing w:val="-3"/>
        </w:rPr>
        <w:t>where</w:t>
      </w:r>
      <w:r>
        <w:rPr>
          <w:spacing w:val="-11"/>
        </w:rPr>
        <w:t xml:space="preserve"> </w:t>
      </w:r>
      <w:r>
        <w:rPr>
          <w:spacing w:val="-3"/>
        </w:rPr>
        <w:t>most</w:t>
      </w:r>
      <w:r>
        <w:rPr>
          <w:spacing w:val="-9"/>
        </w:rPr>
        <w:t xml:space="preserve"> </w:t>
      </w:r>
      <w:r>
        <w:rPr>
          <w:spacing w:val="-3"/>
        </w:rPr>
        <w:t>people</w:t>
      </w:r>
      <w:r>
        <w:rPr>
          <w:spacing w:val="-9"/>
        </w:rPr>
        <w:t xml:space="preserve"> </w:t>
      </w:r>
      <w:r>
        <w:t>are</w:t>
      </w:r>
      <w:r>
        <w:rPr>
          <w:spacing w:val="-9"/>
        </w:rPr>
        <w:t xml:space="preserve"> </w:t>
      </w:r>
      <w:r>
        <w:rPr>
          <w:spacing w:val="-3"/>
        </w:rPr>
        <w:t>relatively</w:t>
      </w:r>
      <w:r>
        <w:rPr>
          <w:spacing w:val="-10"/>
        </w:rPr>
        <w:t xml:space="preserve"> </w:t>
      </w:r>
      <w:r>
        <w:rPr>
          <w:spacing w:val="-5"/>
        </w:rPr>
        <w:t>happy,</w:t>
      </w:r>
      <w:r>
        <w:rPr>
          <w:spacing w:val="-10"/>
        </w:rPr>
        <w:t xml:space="preserve"> </w:t>
      </w:r>
      <w:r>
        <w:rPr>
          <w:spacing w:val="-3"/>
        </w:rPr>
        <w:t>rather</w:t>
      </w:r>
      <w:r>
        <w:rPr>
          <w:spacing w:val="-12"/>
        </w:rPr>
        <w:t xml:space="preserve"> </w:t>
      </w:r>
      <w:r>
        <w:t>than</w:t>
      </w:r>
      <w:r>
        <w:rPr>
          <w:spacing w:val="-10"/>
        </w:rPr>
        <w:t xml:space="preserve"> </w:t>
      </w:r>
      <w:r>
        <w:t>in</w:t>
      </w:r>
      <w:r>
        <w:rPr>
          <w:spacing w:val="-7"/>
        </w:rPr>
        <w:t xml:space="preserve"> </w:t>
      </w:r>
      <w:r>
        <w:rPr>
          <w:spacing w:val="-3"/>
        </w:rPr>
        <w:t>places</w:t>
      </w:r>
      <w:r>
        <w:rPr>
          <w:spacing w:val="-8"/>
        </w:rPr>
        <w:t xml:space="preserve"> </w:t>
      </w:r>
      <w:r>
        <w:t>with</w:t>
      </w:r>
      <w:r>
        <w:rPr>
          <w:spacing w:val="-10"/>
        </w:rPr>
        <w:t xml:space="preserve"> </w:t>
      </w:r>
      <w:r>
        <w:rPr>
          <w:spacing w:val="-3"/>
        </w:rPr>
        <w:t>happiness</w:t>
      </w:r>
      <w:r>
        <w:rPr>
          <w:spacing w:val="-11"/>
        </w:rPr>
        <w:t xml:space="preserve"> </w:t>
      </w:r>
      <w:r>
        <w:rPr>
          <w:spacing w:val="-5"/>
        </w:rPr>
        <w:t>inequality.</w:t>
      </w:r>
    </w:p>
    <w:p w14:paraId="4CC359AC" w14:textId="77777777" w:rsidR="00D51E63" w:rsidRDefault="00FB35F3">
      <w:pPr>
        <w:pStyle w:val="a3"/>
        <w:spacing w:line="300" w:lineRule="auto"/>
        <w:ind w:left="109" w:right="1519" w:firstLine="467"/>
        <w:jc w:val="both"/>
      </w:pPr>
      <w:r>
        <w:rPr>
          <w:u w:val="single"/>
        </w:rPr>
        <w:t xml:space="preserve">   </w:t>
      </w:r>
      <w:r>
        <w:rPr>
          <w:spacing w:val="7"/>
          <w:u w:val="single"/>
        </w:rPr>
        <w:t xml:space="preserve"> </w:t>
      </w:r>
      <w:r>
        <w:rPr>
          <w:u w:val="single"/>
        </w:rPr>
        <w:t xml:space="preserve">17  </w:t>
      </w:r>
      <w:r>
        <w:t xml:space="preserve">  thi</w:t>
      </w:r>
      <w:r>
        <w:t xml:space="preserve">s doesn’t prove that happiness causes firms to invest more or to    take a longer-term view, the authors </w:t>
      </w:r>
      <w:proofErr w:type="gramStart"/>
      <w:r>
        <w:t>believe  it</w:t>
      </w:r>
      <w:proofErr w:type="gramEnd"/>
      <w:r>
        <w:t xml:space="preserve"> at least </w:t>
      </w:r>
      <w:r>
        <w:rPr>
          <w:u w:val="single"/>
        </w:rPr>
        <w:t xml:space="preserve">    18 </w:t>
      </w:r>
      <w:r>
        <w:rPr>
          <w:rFonts w:eastAsia="宋体" w:hint="eastAsia"/>
          <w:u w:val="single"/>
          <w:lang w:eastAsia="zh-CN"/>
        </w:rPr>
        <w:t xml:space="preserve"> </w:t>
      </w:r>
      <w:r>
        <w:rPr>
          <w:u w:val="single"/>
        </w:rPr>
        <w:t xml:space="preserve">  </w:t>
      </w:r>
      <w:r>
        <w:t xml:space="preserve"> at that possibility.  </w:t>
      </w:r>
      <w:r>
        <w:rPr>
          <w:spacing w:val="-3"/>
        </w:rPr>
        <w:t xml:space="preserve">It’s </w:t>
      </w:r>
      <w:r>
        <w:t xml:space="preserve">not hard to imagine that local culture and sentiment would </w:t>
      </w:r>
      <w:proofErr w:type="gramStart"/>
      <w:r>
        <w:t>help</w:t>
      </w:r>
      <w:r>
        <w:rPr>
          <w:u w:val="single"/>
        </w:rPr>
        <w:t xml:space="preserve"> </w:t>
      </w:r>
      <w:r>
        <w:rPr>
          <w:rFonts w:eastAsia="宋体" w:hint="eastAsia"/>
          <w:u w:val="single"/>
          <w:lang w:eastAsia="zh-CN"/>
        </w:rPr>
        <w:t xml:space="preserve"> </w:t>
      </w:r>
      <w:r>
        <w:rPr>
          <w:u w:val="single"/>
        </w:rPr>
        <w:t>19</w:t>
      </w:r>
      <w:proofErr w:type="gramEnd"/>
      <w:r>
        <w:rPr>
          <w:rFonts w:eastAsia="宋体" w:hint="eastAsia"/>
          <w:u w:val="single"/>
          <w:lang w:eastAsia="zh-CN"/>
        </w:rPr>
        <w:t xml:space="preserve">   </w:t>
      </w:r>
      <w:r>
        <w:t xml:space="preserve"> how executives think </w:t>
      </w:r>
      <w:r>
        <w:t>about the future. “It surely seems plausible that happy people would be more forward-thinking and creative and</w:t>
      </w:r>
      <w:r>
        <w:t xml:space="preserve"> </w:t>
      </w:r>
      <w:r>
        <w:rPr>
          <w:u w:val="single"/>
        </w:rP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r>
        <w:rPr>
          <w:u w:val="single"/>
        </w:rPr>
        <w:t xml:space="preserve"> </w:t>
      </w:r>
      <w:r>
        <w:t xml:space="preserve"> R&amp;D more than </w:t>
      </w:r>
      <w:proofErr w:type="gramStart"/>
      <w:r>
        <w:t>the  average</w:t>
      </w:r>
      <w:proofErr w:type="gramEnd"/>
      <w:r>
        <w:t>,” said one</w:t>
      </w:r>
      <w:r>
        <w:rPr>
          <w:spacing w:val="12"/>
        </w:rPr>
        <w:t xml:space="preserve"> </w:t>
      </w:r>
      <w:r>
        <w:t>researcher.</w:t>
      </w:r>
    </w:p>
    <w:p w14:paraId="7D53F971" w14:textId="77777777" w:rsidR="00D51E63" w:rsidRDefault="00D51E63">
      <w:pPr>
        <w:pStyle w:val="a3"/>
        <w:spacing w:before="6"/>
        <w:rPr>
          <w:sz w:val="11"/>
        </w:rPr>
      </w:pPr>
    </w:p>
    <w:p w14:paraId="19955BB7" w14:textId="77777777" w:rsidR="00D51E63" w:rsidRDefault="00FB35F3">
      <w:pPr>
        <w:pStyle w:val="a5"/>
        <w:numPr>
          <w:ilvl w:val="0"/>
          <w:numId w:val="2"/>
        </w:numPr>
        <w:tabs>
          <w:tab w:val="left" w:pos="453"/>
          <w:tab w:val="left" w:pos="2209"/>
          <w:tab w:val="left" w:pos="4309"/>
          <w:tab w:val="left" w:pos="5989"/>
        </w:tabs>
        <w:spacing w:before="91"/>
        <w:jc w:val="left"/>
        <w:rPr>
          <w:sz w:val="23"/>
        </w:rPr>
      </w:pPr>
      <w:r>
        <w:rPr>
          <w:sz w:val="23"/>
        </w:rPr>
        <w:lastRenderedPageBreak/>
        <w:t>[A]</w:t>
      </w:r>
      <w:r>
        <w:rPr>
          <w:spacing w:val="-1"/>
          <w:sz w:val="23"/>
        </w:rPr>
        <w:t xml:space="preserve"> </w:t>
      </w:r>
      <w:r>
        <w:rPr>
          <w:sz w:val="23"/>
        </w:rPr>
        <w:t>why</w:t>
      </w:r>
      <w:r>
        <w:rPr>
          <w:sz w:val="23"/>
        </w:rPr>
        <w:tab/>
        <w:t>[B]</w:t>
      </w:r>
      <w:r>
        <w:rPr>
          <w:spacing w:val="-3"/>
          <w:sz w:val="23"/>
        </w:rPr>
        <w:t xml:space="preserve"> </w:t>
      </w:r>
      <w:r>
        <w:rPr>
          <w:sz w:val="23"/>
        </w:rPr>
        <w:t>how</w:t>
      </w:r>
      <w:r>
        <w:rPr>
          <w:sz w:val="23"/>
        </w:rPr>
        <w:tab/>
        <w:t>[C]</w:t>
      </w:r>
      <w:r>
        <w:rPr>
          <w:spacing w:val="-3"/>
          <w:sz w:val="23"/>
        </w:rPr>
        <w:t xml:space="preserve"> </w:t>
      </w:r>
      <w:r>
        <w:rPr>
          <w:sz w:val="23"/>
        </w:rPr>
        <w:t>where</w:t>
      </w:r>
      <w:r>
        <w:rPr>
          <w:sz w:val="23"/>
        </w:rPr>
        <w:tab/>
        <w:t>[D]</w:t>
      </w:r>
      <w:r>
        <w:rPr>
          <w:spacing w:val="-4"/>
          <w:sz w:val="23"/>
        </w:rPr>
        <w:t xml:space="preserve"> </w:t>
      </w:r>
      <w:r>
        <w:rPr>
          <w:sz w:val="23"/>
        </w:rPr>
        <w:t>when</w:t>
      </w:r>
    </w:p>
    <w:p w14:paraId="11EC321B" w14:textId="77777777" w:rsidR="00D51E63" w:rsidRDefault="00FB35F3">
      <w:pPr>
        <w:pStyle w:val="a5"/>
        <w:numPr>
          <w:ilvl w:val="0"/>
          <w:numId w:val="2"/>
        </w:numPr>
        <w:tabs>
          <w:tab w:val="left" w:pos="453"/>
          <w:tab w:val="left" w:pos="2209"/>
          <w:tab w:val="left" w:pos="4309"/>
          <w:tab w:val="left" w:pos="5989"/>
        </w:tabs>
        <w:spacing w:before="196"/>
        <w:jc w:val="left"/>
        <w:rPr>
          <w:sz w:val="23"/>
        </w:rPr>
      </w:pPr>
      <w:r>
        <w:rPr>
          <w:sz w:val="23"/>
        </w:rPr>
        <w:t>[A]</w:t>
      </w:r>
      <w:r>
        <w:rPr>
          <w:spacing w:val="-2"/>
          <w:sz w:val="23"/>
        </w:rPr>
        <w:t xml:space="preserve"> </w:t>
      </w:r>
      <w:r>
        <w:rPr>
          <w:sz w:val="23"/>
        </w:rPr>
        <w:t>In return</w:t>
      </w:r>
      <w:r>
        <w:rPr>
          <w:sz w:val="23"/>
        </w:rPr>
        <w:tab/>
        <w:t>[B]</w:t>
      </w:r>
      <w:r>
        <w:rPr>
          <w:spacing w:val="-4"/>
          <w:sz w:val="23"/>
        </w:rPr>
        <w:t xml:space="preserve"> </w:t>
      </w:r>
      <w:r>
        <w:rPr>
          <w:sz w:val="23"/>
        </w:rPr>
        <w:t>In</w:t>
      </w:r>
      <w:r>
        <w:rPr>
          <w:sz w:val="23"/>
        </w:rPr>
        <w:t xml:space="preserve"> </w:t>
      </w:r>
      <w:r>
        <w:rPr>
          <w:sz w:val="23"/>
        </w:rPr>
        <w:t>particular</w:t>
      </w:r>
      <w:r>
        <w:rPr>
          <w:sz w:val="23"/>
        </w:rPr>
        <w:tab/>
        <w:t>[C]</w:t>
      </w:r>
      <w:r>
        <w:rPr>
          <w:spacing w:val="-4"/>
          <w:sz w:val="23"/>
        </w:rPr>
        <w:t xml:space="preserve"> </w:t>
      </w:r>
      <w:r>
        <w:rPr>
          <w:sz w:val="23"/>
        </w:rPr>
        <w:t>In</w:t>
      </w:r>
      <w:r>
        <w:rPr>
          <w:sz w:val="23"/>
        </w:rPr>
        <w:t xml:space="preserve"> </w:t>
      </w:r>
      <w:r>
        <w:rPr>
          <w:sz w:val="23"/>
        </w:rPr>
        <w:t>contrast</w:t>
      </w:r>
      <w:r>
        <w:rPr>
          <w:sz w:val="23"/>
        </w:rPr>
        <w:tab/>
        <w:t>[D] In</w:t>
      </w:r>
      <w:r>
        <w:rPr>
          <w:spacing w:val="-2"/>
          <w:sz w:val="23"/>
        </w:rPr>
        <w:t xml:space="preserve"> </w:t>
      </w:r>
      <w:r>
        <w:rPr>
          <w:sz w:val="23"/>
        </w:rPr>
        <w:t>conclusion</w:t>
      </w:r>
    </w:p>
    <w:p w14:paraId="2D4AF93F" w14:textId="77777777" w:rsidR="00D51E63" w:rsidRDefault="00FB35F3">
      <w:pPr>
        <w:pStyle w:val="a5"/>
        <w:numPr>
          <w:ilvl w:val="0"/>
          <w:numId w:val="2"/>
        </w:numPr>
        <w:tabs>
          <w:tab w:val="left" w:pos="453"/>
          <w:tab w:val="left" w:pos="2209"/>
          <w:tab w:val="left" w:pos="4309"/>
          <w:tab w:val="left" w:pos="5989"/>
        </w:tabs>
        <w:spacing w:before="194"/>
        <w:jc w:val="left"/>
        <w:rPr>
          <w:sz w:val="23"/>
        </w:rPr>
      </w:pPr>
      <w:r>
        <w:rPr>
          <w:sz w:val="23"/>
        </w:rPr>
        <w:t>[A]</w:t>
      </w:r>
      <w:r>
        <w:rPr>
          <w:spacing w:val="-1"/>
          <w:sz w:val="23"/>
        </w:rPr>
        <w:t xml:space="preserve"> </w:t>
      </w:r>
      <w:r>
        <w:rPr>
          <w:sz w:val="23"/>
        </w:rPr>
        <w:t>necessary</w:t>
      </w:r>
      <w:r>
        <w:rPr>
          <w:sz w:val="23"/>
        </w:rPr>
        <w:tab/>
        <w:t>[B]</w:t>
      </w:r>
      <w:r>
        <w:rPr>
          <w:spacing w:val="-4"/>
          <w:sz w:val="23"/>
        </w:rPr>
        <w:t xml:space="preserve"> </w:t>
      </w:r>
      <w:r>
        <w:rPr>
          <w:sz w:val="23"/>
        </w:rPr>
        <w:t>famous</w:t>
      </w:r>
      <w:r>
        <w:rPr>
          <w:sz w:val="23"/>
        </w:rPr>
        <w:tab/>
        <w:t>[C]</w:t>
      </w:r>
      <w:r>
        <w:rPr>
          <w:spacing w:val="-3"/>
          <w:sz w:val="23"/>
        </w:rPr>
        <w:t xml:space="preserve"> </w:t>
      </w:r>
      <w:r>
        <w:rPr>
          <w:sz w:val="23"/>
        </w:rPr>
        <w:t>perfect</w:t>
      </w:r>
      <w:r>
        <w:rPr>
          <w:sz w:val="23"/>
        </w:rPr>
        <w:tab/>
        <w:t>[D]</w:t>
      </w:r>
      <w:r>
        <w:rPr>
          <w:spacing w:val="-4"/>
          <w:sz w:val="23"/>
        </w:rPr>
        <w:t xml:space="preserve"> </w:t>
      </w:r>
      <w:r>
        <w:rPr>
          <w:sz w:val="23"/>
        </w:rPr>
        <w:t>sufficient</w:t>
      </w:r>
    </w:p>
    <w:p w14:paraId="3048ABA5" w14:textId="77777777" w:rsidR="00D51E63" w:rsidRDefault="00FB35F3">
      <w:pPr>
        <w:pStyle w:val="a5"/>
        <w:numPr>
          <w:ilvl w:val="0"/>
          <w:numId w:val="2"/>
        </w:numPr>
        <w:tabs>
          <w:tab w:val="left" w:pos="453"/>
          <w:tab w:val="left" w:pos="4309"/>
          <w:tab w:val="left" w:pos="5989"/>
        </w:tabs>
        <w:spacing w:before="196"/>
        <w:jc w:val="left"/>
        <w:rPr>
          <w:sz w:val="23"/>
        </w:rPr>
      </w:pPr>
      <w:r>
        <w:rPr>
          <w:sz w:val="23"/>
        </w:rPr>
        <w:t>[A] individualism</w:t>
      </w:r>
      <w:r>
        <w:rPr>
          <w:spacing w:val="50"/>
          <w:sz w:val="23"/>
        </w:rPr>
        <w:t xml:space="preserve"> </w:t>
      </w:r>
      <w:r>
        <w:rPr>
          <w:sz w:val="23"/>
        </w:rPr>
        <w:t>[B]</w:t>
      </w:r>
      <w:r>
        <w:rPr>
          <w:spacing w:val="-2"/>
          <w:sz w:val="23"/>
        </w:rPr>
        <w:t xml:space="preserve"> </w:t>
      </w:r>
      <w:r>
        <w:rPr>
          <w:sz w:val="23"/>
        </w:rPr>
        <w:t>realism</w:t>
      </w:r>
      <w:r>
        <w:rPr>
          <w:sz w:val="23"/>
        </w:rPr>
        <w:tab/>
        <w:t>[C]</w:t>
      </w:r>
      <w:r>
        <w:rPr>
          <w:spacing w:val="-4"/>
          <w:sz w:val="23"/>
        </w:rPr>
        <w:t xml:space="preserve"> </w:t>
      </w:r>
      <w:r>
        <w:rPr>
          <w:sz w:val="23"/>
        </w:rPr>
        <w:t>optimism</w:t>
      </w:r>
      <w:r>
        <w:rPr>
          <w:sz w:val="23"/>
        </w:rPr>
        <w:tab/>
        <w:t>[D]</w:t>
      </w:r>
      <w:r>
        <w:rPr>
          <w:spacing w:val="-4"/>
          <w:sz w:val="23"/>
        </w:rPr>
        <w:t xml:space="preserve"> </w:t>
      </w:r>
      <w:r>
        <w:rPr>
          <w:sz w:val="23"/>
        </w:rPr>
        <w:t>modernism</w:t>
      </w:r>
    </w:p>
    <w:p w14:paraId="6EEDB6E6" w14:textId="77777777" w:rsidR="00D51E63" w:rsidRDefault="00FB35F3">
      <w:pPr>
        <w:pStyle w:val="a5"/>
        <w:numPr>
          <w:ilvl w:val="0"/>
          <w:numId w:val="2"/>
        </w:numPr>
        <w:tabs>
          <w:tab w:val="left" w:pos="453"/>
          <w:tab w:val="left" w:pos="2209"/>
          <w:tab w:val="left" w:pos="4309"/>
          <w:tab w:val="left" w:pos="5989"/>
        </w:tabs>
        <w:spacing w:before="197"/>
        <w:jc w:val="left"/>
        <w:rPr>
          <w:sz w:val="23"/>
        </w:rPr>
      </w:pPr>
      <w:r>
        <w:rPr>
          <w:sz w:val="23"/>
        </w:rPr>
        <w:t>[A]</w:t>
      </w:r>
      <w:r>
        <w:rPr>
          <w:spacing w:val="-1"/>
          <w:sz w:val="23"/>
        </w:rPr>
        <w:t xml:space="preserve"> </w:t>
      </w:r>
      <w:r>
        <w:rPr>
          <w:sz w:val="23"/>
        </w:rPr>
        <w:t>miss</w:t>
      </w:r>
      <w:r>
        <w:rPr>
          <w:sz w:val="23"/>
        </w:rPr>
        <w:tab/>
        <w:t>[B]</w:t>
      </w:r>
      <w:r>
        <w:rPr>
          <w:spacing w:val="-4"/>
          <w:sz w:val="23"/>
        </w:rPr>
        <w:t xml:space="preserve"> </w:t>
      </w:r>
      <w:r>
        <w:rPr>
          <w:sz w:val="23"/>
        </w:rPr>
        <w:t>echo</w:t>
      </w:r>
      <w:r>
        <w:rPr>
          <w:sz w:val="23"/>
        </w:rPr>
        <w:tab/>
        <w:t>[C]</w:t>
      </w:r>
      <w:r>
        <w:rPr>
          <w:spacing w:val="-4"/>
          <w:sz w:val="23"/>
        </w:rPr>
        <w:t xml:space="preserve"> </w:t>
      </w:r>
      <w:r>
        <w:rPr>
          <w:sz w:val="23"/>
        </w:rPr>
        <w:t>spoil</w:t>
      </w:r>
      <w:r>
        <w:rPr>
          <w:sz w:val="23"/>
        </w:rPr>
        <w:tab/>
        <w:t>[D]</w:t>
      </w:r>
      <w:r>
        <w:rPr>
          <w:spacing w:val="-4"/>
          <w:sz w:val="23"/>
        </w:rPr>
        <w:t xml:space="preserve"> </w:t>
      </w:r>
      <w:r>
        <w:rPr>
          <w:sz w:val="23"/>
        </w:rPr>
        <w:t>change</w:t>
      </w:r>
    </w:p>
    <w:p w14:paraId="308E8D37" w14:textId="77777777" w:rsidR="00D51E63" w:rsidRDefault="00FB35F3">
      <w:pPr>
        <w:pStyle w:val="a5"/>
        <w:numPr>
          <w:ilvl w:val="0"/>
          <w:numId w:val="2"/>
        </w:numPr>
        <w:tabs>
          <w:tab w:val="left" w:pos="453"/>
          <w:tab w:val="left" w:pos="2209"/>
          <w:tab w:val="left" w:pos="4309"/>
          <w:tab w:val="left" w:pos="5989"/>
        </w:tabs>
        <w:spacing w:before="194"/>
        <w:jc w:val="left"/>
        <w:rPr>
          <w:sz w:val="23"/>
        </w:rPr>
      </w:pPr>
      <w:r>
        <w:rPr>
          <w:sz w:val="23"/>
        </w:rPr>
        <w:t>[A]</w:t>
      </w:r>
      <w:r>
        <w:rPr>
          <w:spacing w:val="-2"/>
          <w:sz w:val="23"/>
        </w:rPr>
        <w:t xml:space="preserve"> </w:t>
      </w:r>
      <w:r>
        <w:rPr>
          <w:sz w:val="23"/>
        </w:rPr>
        <w:t>imagined</w:t>
      </w:r>
      <w:r>
        <w:rPr>
          <w:sz w:val="23"/>
        </w:rPr>
        <w:tab/>
        <w:t>[B]</w:t>
      </w:r>
      <w:r>
        <w:rPr>
          <w:spacing w:val="-3"/>
          <w:sz w:val="23"/>
        </w:rPr>
        <w:t xml:space="preserve"> </w:t>
      </w:r>
      <w:r>
        <w:rPr>
          <w:sz w:val="23"/>
        </w:rPr>
        <w:t>measured</w:t>
      </w:r>
      <w:r>
        <w:rPr>
          <w:sz w:val="23"/>
        </w:rPr>
        <w:tab/>
        <w:t>[C]</w:t>
      </w:r>
      <w:r>
        <w:rPr>
          <w:spacing w:val="-3"/>
          <w:sz w:val="23"/>
        </w:rPr>
        <w:t xml:space="preserve"> </w:t>
      </w:r>
      <w:r>
        <w:rPr>
          <w:sz w:val="23"/>
        </w:rPr>
        <w:t>assumed</w:t>
      </w:r>
      <w:r>
        <w:rPr>
          <w:sz w:val="23"/>
        </w:rPr>
        <w:tab/>
        <w:t>[D]</w:t>
      </w:r>
      <w:r>
        <w:rPr>
          <w:spacing w:val="-4"/>
          <w:sz w:val="23"/>
        </w:rPr>
        <w:t xml:space="preserve"> </w:t>
      </w:r>
      <w:r>
        <w:rPr>
          <w:sz w:val="23"/>
        </w:rPr>
        <w:t>invented</w:t>
      </w:r>
    </w:p>
    <w:p w14:paraId="67CC53F7" w14:textId="77777777" w:rsidR="00D51E63" w:rsidRDefault="00FB35F3">
      <w:pPr>
        <w:pStyle w:val="a5"/>
        <w:numPr>
          <w:ilvl w:val="0"/>
          <w:numId w:val="2"/>
        </w:numPr>
        <w:tabs>
          <w:tab w:val="left" w:pos="453"/>
          <w:tab w:val="left" w:pos="2209"/>
          <w:tab w:val="left" w:pos="4309"/>
          <w:tab w:val="left" w:pos="5989"/>
        </w:tabs>
        <w:spacing w:before="196"/>
        <w:jc w:val="left"/>
        <w:rPr>
          <w:sz w:val="23"/>
        </w:rPr>
      </w:pPr>
      <w:r>
        <w:rPr>
          <w:sz w:val="23"/>
        </w:rPr>
        <w:t>[A]</w:t>
      </w:r>
      <w:r>
        <w:rPr>
          <w:spacing w:val="-1"/>
          <w:sz w:val="23"/>
        </w:rPr>
        <w:t xml:space="preserve"> </w:t>
      </w:r>
      <w:r>
        <w:rPr>
          <w:sz w:val="23"/>
        </w:rPr>
        <w:t>Sure</w:t>
      </w:r>
      <w:r>
        <w:rPr>
          <w:sz w:val="23"/>
        </w:rPr>
        <w:tab/>
        <w:t>[B]</w:t>
      </w:r>
      <w:r>
        <w:rPr>
          <w:spacing w:val="-4"/>
          <w:sz w:val="23"/>
        </w:rPr>
        <w:t xml:space="preserve"> </w:t>
      </w:r>
      <w:r>
        <w:rPr>
          <w:sz w:val="23"/>
        </w:rPr>
        <w:t>Odd</w:t>
      </w:r>
      <w:r>
        <w:rPr>
          <w:sz w:val="23"/>
        </w:rPr>
        <w:tab/>
        <w:t>[C]</w:t>
      </w:r>
      <w:r>
        <w:rPr>
          <w:spacing w:val="-4"/>
          <w:sz w:val="23"/>
        </w:rPr>
        <w:t xml:space="preserve"> </w:t>
      </w:r>
      <w:r>
        <w:rPr>
          <w:sz w:val="23"/>
        </w:rPr>
        <w:t>Unfortuna</w:t>
      </w:r>
      <w:r>
        <w:rPr>
          <w:sz w:val="23"/>
        </w:rPr>
        <w:t>te</w:t>
      </w:r>
      <w:r>
        <w:rPr>
          <w:sz w:val="23"/>
        </w:rPr>
        <w:tab/>
        <w:t>[D]</w:t>
      </w:r>
      <w:r>
        <w:rPr>
          <w:spacing w:val="-4"/>
          <w:sz w:val="23"/>
        </w:rPr>
        <w:t xml:space="preserve"> </w:t>
      </w:r>
      <w:r>
        <w:rPr>
          <w:sz w:val="23"/>
        </w:rPr>
        <w:t>Often</w:t>
      </w:r>
    </w:p>
    <w:p w14:paraId="24BE1488" w14:textId="77777777" w:rsidR="00D51E63" w:rsidRDefault="00FB35F3">
      <w:pPr>
        <w:pStyle w:val="a5"/>
        <w:numPr>
          <w:ilvl w:val="0"/>
          <w:numId w:val="2"/>
        </w:numPr>
        <w:tabs>
          <w:tab w:val="left" w:pos="453"/>
          <w:tab w:val="left" w:pos="2209"/>
          <w:tab w:val="left" w:pos="4309"/>
          <w:tab w:val="left" w:pos="5989"/>
        </w:tabs>
        <w:spacing w:before="196"/>
        <w:jc w:val="left"/>
        <w:rPr>
          <w:sz w:val="23"/>
        </w:rPr>
      </w:pPr>
      <w:r>
        <w:rPr>
          <w:sz w:val="23"/>
        </w:rPr>
        <w:t>[A]</w:t>
      </w:r>
      <w:r>
        <w:rPr>
          <w:spacing w:val="-1"/>
          <w:sz w:val="23"/>
        </w:rPr>
        <w:t xml:space="preserve"> </w:t>
      </w:r>
      <w:r>
        <w:rPr>
          <w:sz w:val="23"/>
        </w:rPr>
        <w:t>divided</w:t>
      </w:r>
      <w:r>
        <w:rPr>
          <w:sz w:val="23"/>
        </w:rPr>
        <w:tab/>
        <w:t>[B]</w:t>
      </w:r>
      <w:r>
        <w:rPr>
          <w:spacing w:val="-5"/>
          <w:sz w:val="23"/>
        </w:rPr>
        <w:t xml:space="preserve"> </w:t>
      </w:r>
      <w:r>
        <w:rPr>
          <w:sz w:val="23"/>
        </w:rPr>
        <w:t>advertised</w:t>
      </w:r>
      <w:r>
        <w:rPr>
          <w:sz w:val="23"/>
        </w:rPr>
        <w:tab/>
        <w:t>[C]</w:t>
      </w:r>
      <w:r>
        <w:rPr>
          <w:spacing w:val="-4"/>
          <w:sz w:val="23"/>
        </w:rPr>
        <w:t xml:space="preserve"> </w:t>
      </w:r>
      <w:r>
        <w:rPr>
          <w:sz w:val="23"/>
        </w:rPr>
        <w:t>overtaxed</w:t>
      </w:r>
      <w:r>
        <w:rPr>
          <w:sz w:val="23"/>
        </w:rPr>
        <w:tab/>
        <w:t>[D]</w:t>
      </w:r>
      <w:r>
        <w:rPr>
          <w:spacing w:val="-4"/>
          <w:sz w:val="23"/>
        </w:rPr>
        <w:t xml:space="preserve"> </w:t>
      </w:r>
      <w:r>
        <w:rPr>
          <w:sz w:val="23"/>
        </w:rPr>
        <w:t>headquartered</w:t>
      </w:r>
    </w:p>
    <w:p w14:paraId="2B266B2B" w14:textId="77777777" w:rsidR="00D51E63" w:rsidRDefault="00FB35F3">
      <w:pPr>
        <w:pStyle w:val="a5"/>
        <w:numPr>
          <w:ilvl w:val="0"/>
          <w:numId w:val="2"/>
        </w:numPr>
        <w:tabs>
          <w:tab w:val="left" w:pos="453"/>
          <w:tab w:val="left" w:pos="2209"/>
          <w:tab w:val="left" w:pos="4309"/>
          <w:tab w:val="left" w:pos="5989"/>
        </w:tabs>
        <w:spacing w:before="194"/>
        <w:jc w:val="left"/>
        <w:rPr>
          <w:sz w:val="23"/>
        </w:rPr>
      </w:pPr>
      <w:r>
        <w:rPr>
          <w:sz w:val="23"/>
        </w:rPr>
        <w:t>[A]</w:t>
      </w:r>
      <w:r>
        <w:rPr>
          <w:spacing w:val="-2"/>
          <w:sz w:val="23"/>
        </w:rPr>
        <w:t xml:space="preserve"> </w:t>
      </w:r>
      <w:r>
        <w:rPr>
          <w:sz w:val="23"/>
        </w:rPr>
        <w:t>summarize</w:t>
      </w:r>
      <w:r>
        <w:rPr>
          <w:sz w:val="23"/>
        </w:rPr>
        <w:tab/>
        <w:t>[B]</w:t>
      </w:r>
      <w:r>
        <w:rPr>
          <w:spacing w:val="-4"/>
          <w:sz w:val="23"/>
        </w:rPr>
        <w:t xml:space="preserve"> </w:t>
      </w:r>
      <w:r>
        <w:rPr>
          <w:sz w:val="23"/>
        </w:rPr>
        <w:t>overstate</w:t>
      </w:r>
      <w:r>
        <w:rPr>
          <w:sz w:val="23"/>
        </w:rPr>
        <w:tab/>
        <w:t>[C]</w:t>
      </w:r>
      <w:r>
        <w:rPr>
          <w:spacing w:val="-3"/>
          <w:sz w:val="23"/>
        </w:rPr>
        <w:t xml:space="preserve"> </w:t>
      </w:r>
      <w:r>
        <w:rPr>
          <w:sz w:val="23"/>
        </w:rPr>
        <w:t>explain</w:t>
      </w:r>
      <w:r>
        <w:rPr>
          <w:sz w:val="23"/>
        </w:rPr>
        <w:tab/>
        <w:t>[D]</w:t>
      </w:r>
      <w:r>
        <w:rPr>
          <w:spacing w:val="-4"/>
          <w:sz w:val="23"/>
        </w:rPr>
        <w:t xml:space="preserve"> </w:t>
      </w:r>
      <w:r>
        <w:rPr>
          <w:sz w:val="23"/>
        </w:rPr>
        <w:t>emphasize</w:t>
      </w:r>
    </w:p>
    <w:p w14:paraId="7BEA0837" w14:textId="77777777" w:rsidR="00D51E63" w:rsidRDefault="00FB35F3">
      <w:pPr>
        <w:pStyle w:val="a5"/>
        <w:numPr>
          <w:ilvl w:val="0"/>
          <w:numId w:val="2"/>
        </w:numPr>
        <w:tabs>
          <w:tab w:val="left" w:pos="453"/>
          <w:tab w:val="left" w:pos="2209"/>
          <w:tab w:val="left" w:pos="4309"/>
          <w:tab w:val="left" w:pos="5989"/>
        </w:tabs>
        <w:spacing w:before="197"/>
        <w:ind w:hanging="343"/>
        <w:jc w:val="left"/>
        <w:rPr>
          <w:sz w:val="23"/>
        </w:rPr>
      </w:pPr>
      <w:r>
        <w:rPr>
          <w:sz w:val="23"/>
        </w:rPr>
        <w:t>[A]</w:t>
      </w:r>
      <w:r>
        <w:rPr>
          <w:spacing w:val="-1"/>
          <w:sz w:val="23"/>
        </w:rPr>
        <w:t xml:space="preserve"> </w:t>
      </w:r>
      <w:r>
        <w:rPr>
          <w:sz w:val="23"/>
        </w:rPr>
        <w:t>factors</w:t>
      </w:r>
      <w:r>
        <w:rPr>
          <w:sz w:val="23"/>
        </w:rPr>
        <w:tab/>
        <w:t>[B]</w:t>
      </w:r>
      <w:r>
        <w:rPr>
          <w:spacing w:val="-4"/>
          <w:sz w:val="23"/>
        </w:rPr>
        <w:t xml:space="preserve"> </w:t>
      </w:r>
      <w:r>
        <w:rPr>
          <w:sz w:val="23"/>
        </w:rPr>
        <w:t>stages</w:t>
      </w:r>
      <w:r>
        <w:rPr>
          <w:sz w:val="23"/>
        </w:rPr>
        <w:tab/>
        <w:t>[C]</w:t>
      </w:r>
      <w:r>
        <w:rPr>
          <w:spacing w:val="-4"/>
          <w:sz w:val="23"/>
        </w:rPr>
        <w:t xml:space="preserve"> </w:t>
      </w:r>
      <w:r>
        <w:rPr>
          <w:sz w:val="23"/>
        </w:rPr>
        <w:t>levels</w:t>
      </w:r>
      <w:r>
        <w:rPr>
          <w:sz w:val="23"/>
        </w:rPr>
        <w:tab/>
        <w:t>[D]</w:t>
      </w:r>
      <w:r>
        <w:rPr>
          <w:spacing w:val="-4"/>
          <w:sz w:val="23"/>
        </w:rPr>
        <w:t xml:space="preserve"> </w:t>
      </w:r>
      <w:r>
        <w:rPr>
          <w:sz w:val="23"/>
        </w:rPr>
        <w:t>methods</w:t>
      </w:r>
    </w:p>
    <w:p w14:paraId="5C4A1DA4" w14:textId="77777777" w:rsidR="00D51E63" w:rsidRDefault="00FB35F3">
      <w:pPr>
        <w:pStyle w:val="a5"/>
        <w:numPr>
          <w:ilvl w:val="0"/>
          <w:numId w:val="2"/>
        </w:numPr>
        <w:tabs>
          <w:tab w:val="left" w:pos="446"/>
          <w:tab w:val="left" w:pos="2209"/>
          <w:tab w:val="left" w:pos="4309"/>
          <w:tab w:val="left" w:pos="5989"/>
        </w:tabs>
        <w:spacing w:before="196"/>
        <w:ind w:left="445" w:hanging="336"/>
        <w:jc w:val="left"/>
        <w:rPr>
          <w:sz w:val="23"/>
        </w:rPr>
      </w:pPr>
      <w:r>
        <w:rPr>
          <w:sz w:val="23"/>
        </w:rPr>
        <w:t>[A]</w:t>
      </w:r>
      <w:r>
        <w:rPr>
          <w:spacing w:val="-1"/>
          <w:sz w:val="23"/>
        </w:rPr>
        <w:t xml:space="preserve"> </w:t>
      </w:r>
      <w:r>
        <w:rPr>
          <w:sz w:val="23"/>
        </w:rPr>
        <w:t>desirable</w:t>
      </w:r>
      <w:r>
        <w:rPr>
          <w:sz w:val="23"/>
        </w:rPr>
        <w:tab/>
        <w:t>[B]</w:t>
      </w:r>
      <w:r>
        <w:rPr>
          <w:spacing w:val="-4"/>
          <w:sz w:val="23"/>
        </w:rPr>
        <w:t xml:space="preserve"> </w:t>
      </w:r>
      <w:r>
        <w:rPr>
          <w:sz w:val="23"/>
        </w:rPr>
        <w:t>sociable</w:t>
      </w:r>
      <w:r>
        <w:rPr>
          <w:sz w:val="23"/>
        </w:rPr>
        <w:tab/>
        <w:t>[C]</w:t>
      </w:r>
      <w:r>
        <w:rPr>
          <w:spacing w:val="-4"/>
          <w:sz w:val="23"/>
        </w:rPr>
        <w:t xml:space="preserve"> </w:t>
      </w:r>
      <w:r>
        <w:rPr>
          <w:sz w:val="23"/>
        </w:rPr>
        <w:t>reliable</w:t>
      </w:r>
      <w:r>
        <w:rPr>
          <w:sz w:val="23"/>
        </w:rPr>
        <w:tab/>
        <w:t>[D]</w:t>
      </w:r>
      <w:r>
        <w:rPr>
          <w:spacing w:val="-4"/>
          <w:sz w:val="23"/>
        </w:rPr>
        <w:t xml:space="preserve"> </w:t>
      </w:r>
      <w:r>
        <w:rPr>
          <w:sz w:val="23"/>
        </w:rPr>
        <w:t>reputable</w:t>
      </w:r>
    </w:p>
    <w:p w14:paraId="225FF991" w14:textId="77777777" w:rsidR="00D51E63" w:rsidRDefault="00FB35F3">
      <w:pPr>
        <w:pStyle w:val="a5"/>
        <w:numPr>
          <w:ilvl w:val="0"/>
          <w:numId w:val="2"/>
        </w:numPr>
        <w:tabs>
          <w:tab w:val="left" w:pos="453"/>
          <w:tab w:val="left" w:pos="2209"/>
          <w:tab w:val="left" w:pos="4309"/>
          <w:tab w:val="left" w:pos="5989"/>
        </w:tabs>
        <w:spacing w:before="194"/>
        <w:ind w:hanging="343"/>
        <w:jc w:val="left"/>
        <w:rPr>
          <w:sz w:val="23"/>
        </w:rPr>
      </w:pPr>
      <w:r>
        <w:rPr>
          <w:sz w:val="23"/>
        </w:rPr>
        <w:t>[A]</w:t>
      </w:r>
      <w:r>
        <w:rPr>
          <w:spacing w:val="-1"/>
          <w:sz w:val="23"/>
        </w:rPr>
        <w:t xml:space="preserve"> </w:t>
      </w:r>
      <w:r>
        <w:rPr>
          <w:sz w:val="23"/>
        </w:rPr>
        <w:t>resumed</w:t>
      </w:r>
      <w:r>
        <w:rPr>
          <w:sz w:val="23"/>
        </w:rPr>
        <w:tab/>
        <w:t>[B]</w:t>
      </w:r>
      <w:r>
        <w:rPr>
          <w:spacing w:val="-5"/>
          <w:sz w:val="23"/>
        </w:rPr>
        <w:t xml:space="preserve"> </w:t>
      </w:r>
      <w:r>
        <w:rPr>
          <w:sz w:val="23"/>
        </w:rPr>
        <w:t>emerged</w:t>
      </w:r>
      <w:r>
        <w:rPr>
          <w:sz w:val="23"/>
        </w:rPr>
        <w:tab/>
        <w:t>[C]</w:t>
      </w:r>
      <w:r>
        <w:rPr>
          <w:spacing w:val="-3"/>
          <w:sz w:val="23"/>
        </w:rPr>
        <w:t xml:space="preserve"> </w:t>
      </w:r>
      <w:r>
        <w:rPr>
          <w:sz w:val="23"/>
        </w:rPr>
        <w:t>held</w:t>
      </w:r>
      <w:r>
        <w:rPr>
          <w:sz w:val="23"/>
        </w:rPr>
        <w:tab/>
        <w:t>[D]</w:t>
      </w:r>
      <w:r>
        <w:rPr>
          <w:spacing w:val="-4"/>
          <w:sz w:val="23"/>
        </w:rPr>
        <w:t xml:space="preserve"> </w:t>
      </w:r>
      <w:r>
        <w:rPr>
          <w:sz w:val="23"/>
        </w:rPr>
        <w:t>broke</w:t>
      </w:r>
    </w:p>
    <w:p w14:paraId="56F5F31C" w14:textId="77777777" w:rsidR="00D51E63" w:rsidRDefault="00FB35F3">
      <w:pPr>
        <w:pStyle w:val="a5"/>
        <w:numPr>
          <w:ilvl w:val="0"/>
          <w:numId w:val="2"/>
        </w:numPr>
        <w:tabs>
          <w:tab w:val="left" w:pos="453"/>
          <w:tab w:val="left" w:pos="2209"/>
          <w:tab w:val="left" w:pos="4309"/>
          <w:tab w:val="left" w:pos="5989"/>
        </w:tabs>
        <w:spacing w:before="196"/>
        <w:ind w:hanging="343"/>
        <w:jc w:val="left"/>
        <w:rPr>
          <w:sz w:val="23"/>
        </w:rPr>
      </w:pPr>
      <w:r>
        <w:rPr>
          <w:sz w:val="23"/>
        </w:rPr>
        <w:t>[A]</w:t>
      </w:r>
      <w:r>
        <w:rPr>
          <w:spacing w:val="-2"/>
          <w:sz w:val="23"/>
        </w:rPr>
        <w:t xml:space="preserve"> </w:t>
      </w:r>
      <w:r>
        <w:rPr>
          <w:sz w:val="23"/>
        </w:rPr>
        <w:t>assign</w:t>
      </w:r>
      <w:r>
        <w:rPr>
          <w:sz w:val="23"/>
        </w:rPr>
        <w:tab/>
        <w:t>[B]</w:t>
      </w:r>
      <w:r>
        <w:rPr>
          <w:spacing w:val="-4"/>
          <w:sz w:val="23"/>
        </w:rPr>
        <w:t xml:space="preserve"> </w:t>
      </w:r>
      <w:r>
        <w:rPr>
          <w:sz w:val="23"/>
        </w:rPr>
        <w:t>attribute</w:t>
      </w:r>
      <w:r>
        <w:rPr>
          <w:sz w:val="23"/>
        </w:rPr>
        <w:tab/>
        <w:t>[C]</w:t>
      </w:r>
      <w:r>
        <w:rPr>
          <w:spacing w:val="-4"/>
          <w:sz w:val="23"/>
        </w:rPr>
        <w:t xml:space="preserve"> </w:t>
      </w:r>
      <w:r>
        <w:rPr>
          <w:sz w:val="23"/>
        </w:rPr>
        <w:t>transfer</w:t>
      </w:r>
      <w:r>
        <w:rPr>
          <w:sz w:val="23"/>
        </w:rPr>
        <w:tab/>
        <w:t>[D]</w:t>
      </w:r>
      <w:r>
        <w:rPr>
          <w:spacing w:val="-4"/>
          <w:sz w:val="23"/>
        </w:rPr>
        <w:t xml:space="preserve"> </w:t>
      </w:r>
      <w:r>
        <w:rPr>
          <w:sz w:val="23"/>
        </w:rPr>
        <w:t>compare</w:t>
      </w:r>
    </w:p>
    <w:p w14:paraId="347C654B" w14:textId="77777777" w:rsidR="00D51E63" w:rsidRDefault="00FB35F3">
      <w:pPr>
        <w:pStyle w:val="a5"/>
        <w:numPr>
          <w:ilvl w:val="0"/>
          <w:numId w:val="2"/>
        </w:numPr>
        <w:tabs>
          <w:tab w:val="left" w:pos="453"/>
          <w:tab w:val="left" w:pos="2209"/>
          <w:tab w:val="left" w:pos="4309"/>
          <w:tab w:val="left" w:pos="5989"/>
        </w:tabs>
        <w:spacing w:before="196"/>
        <w:ind w:hanging="343"/>
        <w:jc w:val="left"/>
        <w:rPr>
          <w:sz w:val="23"/>
        </w:rPr>
      </w:pPr>
      <w:r>
        <w:rPr>
          <w:sz w:val="23"/>
        </w:rPr>
        <w:t>[A]</w:t>
      </w:r>
      <w:r>
        <w:rPr>
          <w:spacing w:val="-1"/>
          <w:sz w:val="23"/>
        </w:rPr>
        <w:t xml:space="preserve"> </w:t>
      </w:r>
      <w:r>
        <w:rPr>
          <w:sz w:val="23"/>
        </w:rPr>
        <w:t>serious</w:t>
      </w:r>
      <w:r>
        <w:rPr>
          <w:sz w:val="23"/>
        </w:rPr>
        <w:tab/>
        <w:t>[B]</w:t>
      </w:r>
      <w:r>
        <w:rPr>
          <w:spacing w:val="-5"/>
          <w:sz w:val="23"/>
        </w:rPr>
        <w:t xml:space="preserve"> </w:t>
      </w:r>
      <w:r>
        <w:rPr>
          <w:sz w:val="23"/>
        </w:rPr>
        <w:t>civilized</w:t>
      </w:r>
      <w:r>
        <w:rPr>
          <w:sz w:val="23"/>
        </w:rPr>
        <w:tab/>
        <w:t>[C]</w:t>
      </w:r>
      <w:r>
        <w:rPr>
          <w:spacing w:val="-4"/>
          <w:sz w:val="23"/>
        </w:rPr>
        <w:t xml:space="preserve"> </w:t>
      </w:r>
      <w:r>
        <w:rPr>
          <w:sz w:val="23"/>
        </w:rPr>
        <w:t>ambitious</w:t>
      </w:r>
      <w:r>
        <w:rPr>
          <w:sz w:val="23"/>
        </w:rPr>
        <w:tab/>
        <w:t>[D]</w:t>
      </w:r>
      <w:r>
        <w:rPr>
          <w:spacing w:val="-4"/>
          <w:sz w:val="23"/>
        </w:rPr>
        <w:t xml:space="preserve"> </w:t>
      </w:r>
      <w:r>
        <w:rPr>
          <w:sz w:val="23"/>
        </w:rPr>
        <w:t>experienced</w:t>
      </w:r>
    </w:p>
    <w:p w14:paraId="2346CC35" w14:textId="77777777" w:rsidR="00D51E63" w:rsidRDefault="00FB35F3">
      <w:pPr>
        <w:pStyle w:val="a5"/>
        <w:numPr>
          <w:ilvl w:val="0"/>
          <w:numId w:val="2"/>
        </w:numPr>
        <w:tabs>
          <w:tab w:val="left" w:pos="453"/>
          <w:tab w:val="left" w:pos="2209"/>
          <w:tab w:val="left" w:pos="4309"/>
          <w:tab w:val="left" w:pos="5989"/>
        </w:tabs>
        <w:spacing w:before="194"/>
        <w:ind w:hanging="343"/>
        <w:jc w:val="left"/>
        <w:rPr>
          <w:sz w:val="23"/>
        </w:rPr>
      </w:pPr>
      <w:r>
        <w:rPr>
          <w:sz w:val="23"/>
        </w:rPr>
        <w:t>[A]</w:t>
      </w:r>
      <w:r>
        <w:rPr>
          <w:spacing w:val="-1"/>
          <w:sz w:val="23"/>
        </w:rPr>
        <w:t xml:space="preserve"> </w:t>
      </w:r>
      <w:r>
        <w:rPr>
          <w:sz w:val="23"/>
        </w:rPr>
        <w:t>instead</w:t>
      </w:r>
      <w:r>
        <w:rPr>
          <w:sz w:val="23"/>
        </w:rPr>
        <w:tab/>
        <w:t>[B]</w:t>
      </w:r>
      <w:r>
        <w:rPr>
          <w:spacing w:val="-3"/>
          <w:sz w:val="23"/>
        </w:rPr>
        <w:t xml:space="preserve"> </w:t>
      </w:r>
      <w:r>
        <w:rPr>
          <w:sz w:val="23"/>
        </w:rPr>
        <w:t>thus</w:t>
      </w:r>
      <w:r>
        <w:rPr>
          <w:sz w:val="23"/>
        </w:rPr>
        <w:tab/>
        <w:t>[C]</w:t>
      </w:r>
      <w:r>
        <w:rPr>
          <w:spacing w:val="-3"/>
          <w:sz w:val="23"/>
        </w:rPr>
        <w:t xml:space="preserve"> </w:t>
      </w:r>
      <w:r>
        <w:rPr>
          <w:sz w:val="23"/>
        </w:rPr>
        <w:t>also</w:t>
      </w:r>
      <w:r>
        <w:rPr>
          <w:sz w:val="23"/>
        </w:rPr>
        <w:tab/>
        <w:t>[D]</w:t>
      </w:r>
      <w:r>
        <w:rPr>
          <w:spacing w:val="-4"/>
          <w:sz w:val="23"/>
        </w:rPr>
        <w:t xml:space="preserve"> </w:t>
      </w:r>
      <w:r>
        <w:rPr>
          <w:sz w:val="23"/>
        </w:rPr>
        <w:t>never</w:t>
      </w:r>
    </w:p>
    <w:p w14:paraId="6E14DE8C" w14:textId="77777777" w:rsidR="00D51E63" w:rsidRDefault="00FB35F3">
      <w:pPr>
        <w:pStyle w:val="a5"/>
        <w:numPr>
          <w:ilvl w:val="0"/>
          <w:numId w:val="2"/>
        </w:numPr>
        <w:tabs>
          <w:tab w:val="left" w:pos="453"/>
          <w:tab w:val="left" w:pos="2209"/>
          <w:tab w:val="left" w:pos="4309"/>
          <w:tab w:val="left" w:pos="5989"/>
        </w:tabs>
        <w:spacing w:before="197"/>
        <w:ind w:hanging="343"/>
        <w:jc w:val="left"/>
        <w:rPr>
          <w:sz w:val="23"/>
        </w:rPr>
      </w:pPr>
      <w:r>
        <w:rPr>
          <w:sz w:val="23"/>
        </w:rPr>
        <w:t>[A]</w:t>
      </w:r>
      <w:r>
        <w:rPr>
          <w:spacing w:val="-1"/>
          <w:sz w:val="23"/>
        </w:rPr>
        <w:t xml:space="preserve"> </w:t>
      </w:r>
      <w:r>
        <w:rPr>
          <w:sz w:val="23"/>
        </w:rPr>
        <w:t>rapidly</w:t>
      </w:r>
      <w:r>
        <w:rPr>
          <w:sz w:val="23"/>
        </w:rPr>
        <w:tab/>
        <w:t>[B]</w:t>
      </w:r>
      <w:r>
        <w:rPr>
          <w:spacing w:val="-4"/>
          <w:sz w:val="23"/>
        </w:rPr>
        <w:t xml:space="preserve"> </w:t>
      </w:r>
      <w:r>
        <w:rPr>
          <w:sz w:val="23"/>
        </w:rPr>
        <w:t>directly</w:t>
      </w:r>
      <w:r>
        <w:rPr>
          <w:sz w:val="23"/>
        </w:rPr>
        <w:tab/>
        <w:t>[C]</w:t>
      </w:r>
      <w:r>
        <w:rPr>
          <w:spacing w:val="-4"/>
          <w:sz w:val="23"/>
        </w:rPr>
        <w:t xml:space="preserve"> </w:t>
      </w:r>
      <w:r>
        <w:rPr>
          <w:sz w:val="23"/>
        </w:rPr>
        <w:t>regularly</w:t>
      </w:r>
      <w:r>
        <w:rPr>
          <w:sz w:val="23"/>
        </w:rPr>
        <w:tab/>
        <w:t>[D]</w:t>
      </w:r>
      <w:r>
        <w:rPr>
          <w:spacing w:val="-4"/>
          <w:sz w:val="23"/>
        </w:rPr>
        <w:t xml:space="preserve"> </w:t>
      </w:r>
      <w:r>
        <w:rPr>
          <w:sz w:val="23"/>
        </w:rPr>
        <w:t>equally</w:t>
      </w:r>
    </w:p>
    <w:p w14:paraId="31AAA423" w14:textId="77777777" w:rsidR="00D51E63" w:rsidRDefault="00FB35F3">
      <w:pPr>
        <w:pStyle w:val="a5"/>
        <w:numPr>
          <w:ilvl w:val="0"/>
          <w:numId w:val="2"/>
        </w:numPr>
        <w:tabs>
          <w:tab w:val="left" w:pos="453"/>
          <w:tab w:val="left" w:pos="2209"/>
          <w:tab w:val="left" w:pos="4309"/>
          <w:tab w:val="left" w:pos="5989"/>
        </w:tabs>
        <w:spacing w:before="196"/>
        <w:ind w:hanging="343"/>
        <w:jc w:val="left"/>
        <w:rPr>
          <w:sz w:val="23"/>
        </w:rPr>
      </w:pPr>
      <w:r>
        <w:rPr>
          <w:sz w:val="23"/>
        </w:rPr>
        <w:t>[A]</w:t>
      </w:r>
      <w:r>
        <w:rPr>
          <w:spacing w:val="-6"/>
          <w:sz w:val="23"/>
        </w:rPr>
        <w:t xml:space="preserve"> </w:t>
      </w:r>
      <w:r>
        <w:rPr>
          <w:sz w:val="23"/>
        </w:rPr>
        <w:t>While</w:t>
      </w:r>
      <w:r>
        <w:rPr>
          <w:sz w:val="23"/>
        </w:rPr>
        <w:tab/>
        <w:t>[B]</w:t>
      </w:r>
      <w:r>
        <w:rPr>
          <w:spacing w:val="-4"/>
          <w:sz w:val="23"/>
        </w:rPr>
        <w:t xml:space="preserve"> </w:t>
      </w:r>
      <w:r>
        <w:rPr>
          <w:sz w:val="23"/>
        </w:rPr>
        <w:t>Until</w:t>
      </w:r>
      <w:r>
        <w:rPr>
          <w:sz w:val="23"/>
        </w:rPr>
        <w:tab/>
        <w:t>[C]</w:t>
      </w:r>
      <w:r>
        <w:rPr>
          <w:spacing w:val="-15"/>
          <w:sz w:val="23"/>
        </w:rPr>
        <w:t xml:space="preserve"> </w:t>
      </w:r>
      <w:r>
        <w:rPr>
          <w:sz w:val="23"/>
        </w:rPr>
        <w:t>After</w:t>
      </w:r>
      <w:r>
        <w:rPr>
          <w:sz w:val="23"/>
        </w:rPr>
        <w:tab/>
        <w:t>[D]</w:t>
      </w:r>
      <w:r>
        <w:rPr>
          <w:spacing w:val="-4"/>
          <w:sz w:val="23"/>
        </w:rPr>
        <w:t xml:space="preserve"> </w:t>
      </w:r>
      <w:r>
        <w:rPr>
          <w:sz w:val="23"/>
        </w:rPr>
        <w:t>Since</w:t>
      </w:r>
    </w:p>
    <w:p w14:paraId="7A678F2E" w14:textId="77777777" w:rsidR="00D51E63" w:rsidRDefault="00FB35F3">
      <w:pPr>
        <w:pStyle w:val="a5"/>
        <w:numPr>
          <w:ilvl w:val="0"/>
          <w:numId w:val="2"/>
        </w:numPr>
        <w:tabs>
          <w:tab w:val="left" w:pos="453"/>
          <w:tab w:val="left" w:pos="2209"/>
          <w:tab w:val="left" w:pos="4309"/>
          <w:tab w:val="left" w:pos="5989"/>
        </w:tabs>
        <w:spacing w:before="194"/>
        <w:ind w:hanging="343"/>
        <w:jc w:val="left"/>
        <w:rPr>
          <w:sz w:val="23"/>
        </w:rPr>
      </w:pPr>
      <w:r>
        <w:rPr>
          <w:sz w:val="23"/>
        </w:rPr>
        <w:t>[A]</w:t>
      </w:r>
      <w:r>
        <w:rPr>
          <w:spacing w:val="-2"/>
          <w:sz w:val="23"/>
        </w:rPr>
        <w:t xml:space="preserve"> </w:t>
      </w:r>
      <w:r>
        <w:rPr>
          <w:sz w:val="23"/>
        </w:rPr>
        <w:t>arrives</w:t>
      </w:r>
      <w:r>
        <w:rPr>
          <w:sz w:val="23"/>
        </w:rPr>
        <w:tab/>
        <w:t>[B]</w:t>
      </w:r>
      <w:r>
        <w:rPr>
          <w:spacing w:val="-3"/>
          <w:sz w:val="23"/>
        </w:rPr>
        <w:t xml:space="preserve"> </w:t>
      </w:r>
      <w:r>
        <w:rPr>
          <w:sz w:val="23"/>
        </w:rPr>
        <w:t>jumps</w:t>
      </w:r>
      <w:r>
        <w:rPr>
          <w:sz w:val="23"/>
        </w:rPr>
        <w:tab/>
        <w:t>[C]</w:t>
      </w:r>
      <w:r>
        <w:rPr>
          <w:spacing w:val="-3"/>
          <w:sz w:val="23"/>
        </w:rPr>
        <w:t xml:space="preserve"> </w:t>
      </w:r>
      <w:r>
        <w:rPr>
          <w:sz w:val="23"/>
        </w:rPr>
        <w:t>hints</w:t>
      </w:r>
      <w:r>
        <w:rPr>
          <w:sz w:val="23"/>
        </w:rPr>
        <w:tab/>
        <w:t>[D]</w:t>
      </w:r>
      <w:r>
        <w:rPr>
          <w:spacing w:val="-4"/>
          <w:sz w:val="23"/>
        </w:rPr>
        <w:t xml:space="preserve"> </w:t>
      </w:r>
      <w:r>
        <w:rPr>
          <w:sz w:val="23"/>
        </w:rPr>
        <w:t>strikes</w:t>
      </w:r>
    </w:p>
    <w:p w14:paraId="71ECC7F3" w14:textId="77777777" w:rsidR="00D51E63" w:rsidRDefault="00FB35F3">
      <w:pPr>
        <w:pStyle w:val="a5"/>
        <w:numPr>
          <w:ilvl w:val="0"/>
          <w:numId w:val="2"/>
        </w:numPr>
        <w:tabs>
          <w:tab w:val="left" w:pos="453"/>
          <w:tab w:val="left" w:pos="2209"/>
          <w:tab w:val="left" w:pos="4309"/>
          <w:tab w:val="left" w:pos="5989"/>
        </w:tabs>
        <w:spacing w:before="196"/>
        <w:ind w:hanging="343"/>
        <w:jc w:val="left"/>
        <w:rPr>
          <w:sz w:val="23"/>
        </w:rPr>
      </w:pPr>
      <w:r>
        <w:rPr>
          <w:sz w:val="23"/>
        </w:rPr>
        <w:t>[A]</w:t>
      </w:r>
      <w:r>
        <w:rPr>
          <w:spacing w:val="-1"/>
          <w:sz w:val="23"/>
        </w:rPr>
        <w:t xml:space="preserve"> </w:t>
      </w:r>
      <w:r>
        <w:rPr>
          <w:sz w:val="23"/>
        </w:rPr>
        <w:t>share</w:t>
      </w:r>
      <w:r>
        <w:rPr>
          <w:sz w:val="23"/>
        </w:rPr>
        <w:tab/>
        <w:t>[B]</w:t>
      </w:r>
      <w:r>
        <w:rPr>
          <w:spacing w:val="-4"/>
          <w:sz w:val="23"/>
        </w:rPr>
        <w:t xml:space="preserve"> </w:t>
      </w:r>
      <w:r>
        <w:rPr>
          <w:sz w:val="23"/>
        </w:rPr>
        <w:t>rediscover</w:t>
      </w:r>
      <w:r>
        <w:rPr>
          <w:sz w:val="23"/>
        </w:rPr>
        <w:tab/>
        <w:t>[C]</w:t>
      </w:r>
      <w:r>
        <w:rPr>
          <w:spacing w:val="-5"/>
          <w:sz w:val="23"/>
        </w:rPr>
        <w:t xml:space="preserve"> </w:t>
      </w:r>
      <w:r>
        <w:rPr>
          <w:sz w:val="23"/>
        </w:rPr>
        <w:t>simplify</w:t>
      </w:r>
      <w:r>
        <w:rPr>
          <w:sz w:val="23"/>
        </w:rPr>
        <w:tab/>
        <w:t>[D]</w:t>
      </w:r>
      <w:r>
        <w:rPr>
          <w:spacing w:val="-4"/>
          <w:sz w:val="23"/>
        </w:rPr>
        <w:t xml:space="preserve"> </w:t>
      </w:r>
      <w:r>
        <w:rPr>
          <w:sz w:val="23"/>
        </w:rPr>
        <w:t>shape</w:t>
      </w:r>
    </w:p>
    <w:p w14:paraId="23BFB961" w14:textId="77777777" w:rsidR="00D51E63" w:rsidRDefault="00FB35F3">
      <w:pPr>
        <w:pStyle w:val="a5"/>
        <w:numPr>
          <w:ilvl w:val="0"/>
          <w:numId w:val="2"/>
        </w:numPr>
        <w:tabs>
          <w:tab w:val="left" w:pos="453"/>
          <w:tab w:val="left" w:pos="2209"/>
          <w:tab w:val="left" w:pos="4309"/>
          <w:tab w:val="left" w:pos="5989"/>
        </w:tabs>
        <w:spacing w:before="197"/>
        <w:ind w:hanging="343"/>
        <w:jc w:val="left"/>
        <w:rPr>
          <w:sz w:val="23"/>
        </w:rPr>
      </w:pPr>
      <w:r>
        <w:rPr>
          <w:sz w:val="23"/>
        </w:rPr>
        <w:t>[A]</w:t>
      </w:r>
      <w:r>
        <w:rPr>
          <w:spacing w:val="-1"/>
          <w:sz w:val="23"/>
        </w:rPr>
        <w:t xml:space="preserve"> </w:t>
      </w:r>
      <w:r>
        <w:rPr>
          <w:sz w:val="23"/>
        </w:rPr>
        <w:t>pray</w:t>
      </w:r>
      <w:r>
        <w:rPr>
          <w:spacing w:val="-4"/>
          <w:sz w:val="23"/>
        </w:rPr>
        <w:t xml:space="preserve"> </w:t>
      </w:r>
      <w:r>
        <w:rPr>
          <w:sz w:val="23"/>
        </w:rPr>
        <w:t>for</w:t>
      </w:r>
      <w:r>
        <w:rPr>
          <w:sz w:val="23"/>
        </w:rPr>
        <w:tab/>
        <w:t>[B]</w:t>
      </w:r>
      <w:r>
        <w:rPr>
          <w:spacing w:val="-4"/>
          <w:sz w:val="23"/>
        </w:rPr>
        <w:t xml:space="preserve"> </w:t>
      </w:r>
      <w:r>
        <w:rPr>
          <w:sz w:val="23"/>
        </w:rPr>
        <w:t>lean</w:t>
      </w:r>
      <w:r>
        <w:rPr>
          <w:spacing w:val="-1"/>
          <w:sz w:val="23"/>
        </w:rPr>
        <w:t xml:space="preserve"> </w:t>
      </w:r>
      <w:r>
        <w:rPr>
          <w:sz w:val="23"/>
        </w:rPr>
        <w:t>towards</w:t>
      </w:r>
      <w:r>
        <w:rPr>
          <w:sz w:val="23"/>
        </w:rPr>
        <w:tab/>
        <w:t>[C]</w:t>
      </w:r>
      <w:r>
        <w:rPr>
          <w:spacing w:val="-3"/>
          <w:sz w:val="23"/>
        </w:rPr>
        <w:t xml:space="preserve"> </w:t>
      </w:r>
      <w:r>
        <w:rPr>
          <w:sz w:val="23"/>
        </w:rPr>
        <w:t>send out</w:t>
      </w:r>
      <w:r>
        <w:rPr>
          <w:sz w:val="23"/>
        </w:rPr>
        <w:tab/>
        <w:t>[D] give</w:t>
      </w:r>
      <w:r>
        <w:rPr>
          <w:spacing w:val="-1"/>
          <w:sz w:val="23"/>
        </w:rPr>
        <w:t xml:space="preserve"> </w:t>
      </w:r>
      <w:r>
        <w:rPr>
          <w:sz w:val="23"/>
        </w:rPr>
        <w:t>away</w:t>
      </w:r>
    </w:p>
    <w:p w14:paraId="0D377AB5" w14:textId="77777777" w:rsidR="00D51E63" w:rsidRDefault="00D51E63">
      <w:pPr>
        <w:pStyle w:val="a3"/>
        <w:rPr>
          <w:sz w:val="24"/>
        </w:rPr>
      </w:pPr>
    </w:p>
    <w:p w14:paraId="246B3BA3" w14:textId="77777777" w:rsidR="00D51E63" w:rsidRDefault="00D51E63">
      <w:pPr>
        <w:pStyle w:val="a3"/>
        <w:rPr>
          <w:sz w:val="24"/>
        </w:rPr>
      </w:pPr>
    </w:p>
    <w:p w14:paraId="40DB9370" w14:textId="77777777" w:rsidR="00D51E63" w:rsidRDefault="00FB35F3">
      <w:pPr>
        <w:pStyle w:val="1"/>
        <w:tabs>
          <w:tab w:val="left" w:pos="1406"/>
        </w:tabs>
        <w:spacing w:before="199"/>
      </w:pPr>
      <w:r>
        <w:t>Section</w:t>
      </w:r>
      <w:r>
        <w:rPr>
          <w:spacing w:val="-3"/>
        </w:rPr>
        <w:t xml:space="preserve"> </w:t>
      </w:r>
      <w:r>
        <w:t>II</w:t>
      </w:r>
      <w:r>
        <w:tab/>
        <w:t>Reading</w:t>
      </w:r>
      <w:r>
        <w:t xml:space="preserve"> </w:t>
      </w:r>
      <w:r>
        <w:t>Comprehension</w:t>
      </w:r>
    </w:p>
    <w:p w14:paraId="42B40482" w14:textId="77777777" w:rsidR="00D51E63" w:rsidRDefault="00D51E63">
      <w:pPr>
        <w:pStyle w:val="a3"/>
        <w:spacing w:before="2"/>
        <w:rPr>
          <w:sz w:val="38"/>
        </w:rPr>
      </w:pPr>
    </w:p>
    <w:p w14:paraId="0F1DBA62" w14:textId="77777777" w:rsidR="00D51E63" w:rsidRDefault="00FB35F3">
      <w:pPr>
        <w:pStyle w:val="2"/>
        <w:spacing w:line="403" w:lineRule="auto"/>
        <w:ind w:right="8225"/>
      </w:pPr>
      <w:r>
        <w:t>Part A Directions:</w:t>
      </w:r>
    </w:p>
    <w:p w14:paraId="0283FC33" w14:textId="77777777" w:rsidR="00D51E63" w:rsidRDefault="00FB35F3">
      <w:pPr>
        <w:pStyle w:val="a3"/>
        <w:spacing w:line="228" w:lineRule="exact"/>
        <w:ind w:left="109"/>
      </w:pPr>
      <w:r>
        <w:t xml:space="preserve">Read the following four texts. Answer the </w:t>
      </w:r>
      <w:r>
        <w:t>questions after each text by choosing A,</w:t>
      </w:r>
    </w:p>
    <w:p w14:paraId="1C6EE5A7" w14:textId="77777777" w:rsidR="00D51E63" w:rsidRDefault="00FB35F3">
      <w:pPr>
        <w:pStyle w:val="a3"/>
        <w:spacing w:before="76"/>
        <w:ind w:left="109"/>
      </w:pPr>
      <w:r>
        <w:t>B, C or D. Mark your answers on the ANSWER SHEET. (40 points)</w:t>
      </w:r>
    </w:p>
    <w:p w14:paraId="656D0931" w14:textId="77777777" w:rsidR="00D51E63" w:rsidRDefault="00D51E63"/>
    <w:p w14:paraId="23067F42" w14:textId="77777777" w:rsidR="00D51E63" w:rsidRDefault="00D51E63"/>
    <w:p w14:paraId="4B4CD461" w14:textId="77777777" w:rsidR="00D51E63" w:rsidRDefault="00FB35F3">
      <w:pPr>
        <w:pStyle w:val="2"/>
        <w:spacing w:before="144"/>
        <w:ind w:left="3695"/>
      </w:pPr>
      <w:r>
        <w:lastRenderedPageBreak/>
        <w:t>Text 1</w:t>
      </w:r>
    </w:p>
    <w:p w14:paraId="5D7C5910" w14:textId="77777777" w:rsidR="00D51E63" w:rsidRDefault="00D51E63">
      <w:pPr>
        <w:pStyle w:val="a3"/>
        <w:rPr>
          <w:b/>
          <w:sz w:val="24"/>
        </w:rPr>
      </w:pPr>
    </w:p>
    <w:p w14:paraId="0671B420" w14:textId="77777777" w:rsidR="00D51E63" w:rsidRDefault="00FB35F3">
      <w:pPr>
        <w:pStyle w:val="a3"/>
        <w:spacing w:before="180" w:line="326" w:lineRule="auto"/>
        <w:ind w:left="109" w:right="1526" w:firstLine="468"/>
        <w:jc w:val="both"/>
      </w:pPr>
      <w:r>
        <w:rPr>
          <w:spacing w:val="-3"/>
        </w:rPr>
        <w:t xml:space="preserve">It’s </w:t>
      </w:r>
      <w:r>
        <w:t xml:space="preserve">true that high-school coding classes aren’t essential for learning computer science in college. Students without experience can catch up after a </w:t>
      </w:r>
      <w:proofErr w:type="gramStart"/>
      <w:r>
        <w:t>few  introductory</w:t>
      </w:r>
      <w:proofErr w:type="gramEnd"/>
      <w:r>
        <w:t xml:space="preserve"> courses, said </w:t>
      </w:r>
      <w:r>
        <w:rPr>
          <w:spacing w:val="-4"/>
        </w:rPr>
        <w:t xml:space="preserve">Tom </w:t>
      </w:r>
      <w:r>
        <w:t>Cortina, the assistant dean at Carnegie Mellon’s School of Computer</w:t>
      </w:r>
      <w:r>
        <w:rPr>
          <w:spacing w:val="11"/>
        </w:rPr>
        <w:t xml:space="preserve"> </w:t>
      </w:r>
      <w:r>
        <w:t>Science</w:t>
      </w:r>
      <w:r>
        <w:t>.</w:t>
      </w:r>
    </w:p>
    <w:p w14:paraId="5317E606" w14:textId="77777777" w:rsidR="00D51E63" w:rsidRDefault="00FB35F3">
      <w:pPr>
        <w:pStyle w:val="a3"/>
        <w:spacing w:before="1" w:line="326" w:lineRule="auto"/>
        <w:ind w:left="109" w:right="1523" w:firstLine="468"/>
        <w:jc w:val="both"/>
      </w:pPr>
      <w:r>
        <w:t xml:space="preserve">However, Cortina said, early exposure is beneficial. When younger kids learn computer science, they learn that </w:t>
      </w:r>
      <w:r>
        <w:rPr>
          <w:spacing w:val="-3"/>
        </w:rPr>
        <w:t xml:space="preserve">it’s </w:t>
      </w:r>
      <w:r>
        <w:t xml:space="preserve">not just a confusing, endless string of letters and numbers – but a tool to build apps, or create </w:t>
      </w:r>
      <w:proofErr w:type="gramStart"/>
      <w:r>
        <w:t>artwork,  or</w:t>
      </w:r>
      <w:proofErr w:type="gramEnd"/>
      <w:r>
        <w:t xml:space="preserve"> test hypotheses. </w:t>
      </w:r>
      <w:proofErr w:type="gramStart"/>
      <w:r>
        <w:t>It’s  not</w:t>
      </w:r>
      <w:proofErr w:type="gramEnd"/>
      <w:r>
        <w:t xml:space="preserve"> </w:t>
      </w:r>
      <w:r>
        <w:t>as hard for them to transform their thought processes as it is for older students. Breaking down problems into bite-sized chunks and using code to solve them becomes normal. Giving more children this training could increase the number of people</w:t>
      </w:r>
      <w:r>
        <w:rPr>
          <w:spacing w:val="6"/>
        </w:rPr>
        <w:t xml:space="preserve"> </w:t>
      </w:r>
      <w:r>
        <w:t>interested</w:t>
      </w:r>
      <w:r>
        <w:rPr>
          <w:spacing w:val="7"/>
        </w:rPr>
        <w:t xml:space="preserve"> </w:t>
      </w:r>
      <w:r>
        <w:t>in</w:t>
      </w:r>
      <w:r>
        <w:rPr>
          <w:spacing w:val="2"/>
        </w:rPr>
        <w:t xml:space="preserve"> </w:t>
      </w:r>
      <w:r>
        <w:t>the</w:t>
      </w:r>
      <w:r>
        <w:rPr>
          <w:spacing w:val="6"/>
        </w:rPr>
        <w:t xml:space="preserve"> </w:t>
      </w:r>
      <w:r>
        <w:t>field</w:t>
      </w:r>
      <w:r>
        <w:rPr>
          <w:spacing w:val="2"/>
        </w:rPr>
        <w:t xml:space="preserve"> </w:t>
      </w:r>
      <w:r>
        <w:t>and</w:t>
      </w:r>
      <w:r>
        <w:rPr>
          <w:spacing w:val="5"/>
        </w:rPr>
        <w:t xml:space="preserve"> </w:t>
      </w:r>
      <w:r>
        <w:t>help</w:t>
      </w:r>
      <w:r>
        <w:rPr>
          <w:spacing w:val="5"/>
        </w:rPr>
        <w:t xml:space="preserve"> </w:t>
      </w:r>
      <w:r>
        <w:t>fill</w:t>
      </w:r>
      <w:r>
        <w:rPr>
          <w:spacing w:val="5"/>
        </w:rPr>
        <w:t xml:space="preserve"> </w:t>
      </w:r>
      <w:r>
        <w:t>the</w:t>
      </w:r>
      <w:r>
        <w:rPr>
          <w:spacing w:val="3"/>
        </w:rPr>
        <w:t xml:space="preserve"> </w:t>
      </w:r>
      <w:r>
        <w:t>jobs</w:t>
      </w:r>
      <w:r>
        <w:rPr>
          <w:spacing w:val="6"/>
        </w:rPr>
        <w:t xml:space="preserve"> </w:t>
      </w:r>
      <w:r>
        <w:t>gap,</w:t>
      </w:r>
      <w:r>
        <w:rPr>
          <w:spacing w:val="7"/>
        </w:rPr>
        <w:t xml:space="preserve"> </w:t>
      </w:r>
      <w:r>
        <w:t>Cortina</w:t>
      </w:r>
      <w:r>
        <w:rPr>
          <w:spacing w:val="6"/>
        </w:rPr>
        <w:t xml:space="preserve"> </w:t>
      </w:r>
      <w:r>
        <w:t>said.</w:t>
      </w:r>
    </w:p>
    <w:p w14:paraId="56E04913" w14:textId="77777777" w:rsidR="00D51E63" w:rsidRDefault="00FB35F3">
      <w:pPr>
        <w:pStyle w:val="a3"/>
        <w:spacing w:before="2" w:line="326" w:lineRule="auto"/>
        <w:ind w:left="109" w:right="1527" w:firstLine="458"/>
        <w:jc w:val="both"/>
      </w:pPr>
      <w:r>
        <w:t xml:space="preserve">Students also benefit from learning something about coding before they get to college, where introductory computer-science classes are packed to </w:t>
      </w:r>
      <w:proofErr w:type="gramStart"/>
      <w:r>
        <w:t>the  brim</w:t>
      </w:r>
      <w:proofErr w:type="gramEnd"/>
      <w:r>
        <w:t xml:space="preserve">,  which can drive the </w:t>
      </w:r>
      <w:r>
        <w:t>less-experienced or -determined students</w:t>
      </w:r>
      <w:r>
        <w:rPr>
          <w:spacing w:val="-3"/>
        </w:rPr>
        <w:t xml:space="preserve"> </w:t>
      </w:r>
      <w:r>
        <w:rPr>
          <w:spacing w:val="-4"/>
        </w:rPr>
        <w:t>away.</w:t>
      </w:r>
    </w:p>
    <w:p w14:paraId="75603005" w14:textId="77777777" w:rsidR="00D51E63" w:rsidRDefault="00FB35F3">
      <w:pPr>
        <w:pStyle w:val="a3"/>
        <w:tabs>
          <w:tab w:val="left" w:pos="7920"/>
        </w:tabs>
        <w:spacing w:before="1" w:line="326" w:lineRule="auto"/>
        <w:ind w:left="109" w:right="1609" w:firstLine="475"/>
        <w:jc w:val="both"/>
      </w:pPr>
      <w:r>
        <w:t xml:space="preserve">The </w:t>
      </w:r>
      <w:r>
        <w:rPr>
          <w:spacing w:val="1"/>
        </w:rPr>
        <w:t xml:space="preserve">Flatiron </w:t>
      </w:r>
      <w:r>
        <w:t xml:space="preserve">School, </w:t>
      </w:r>
      <w:proofErr w:type="gramStart"/>
      <w:r>
        <w:t>where  people</w:t>
      </w:r>
      <w:proofErr w:type="gramEnd"/>
      <w:r>
        <w:t xml:space="preserve">  pay to learn </w:t>
      </w:r>
      <w:r>
        <w:rPr>
          <w:spacing w:val="1"/>
        </w:rPr>
        <w:t xml:space="preserve">programming, </w:t>
      </w:r>
      <w:r>
        <w:t xml:space="preserve">started as one of the many coding </w:t>
      </w:r>
      <w:r>
        <w:rPr>
          <w:spacing w:val="1"/>
        </w:rPr>
        <w:t xml:space="preserve">bootcamps </w:t>
      </w:r>
      <w:r>
        <w:t xml:space="preserve">that’s become popular for adults  looking  for  a career change. The </w:t>
      </w:r>
      <w:proofErr w:type="gramStart"/>
      <w:r>
        <w:rPr>
          <w:spacing w:val="1"/>
        </w:rPr>
        <w:t>high-schoolers</w:t>
      </w:r>
      <w:proofErr w:type="gramEnd"/>
      <w:r>
        <w:rPr>
          <w:spacing w:val="1"/>
        </w:rPr>
        <w:t xml:space="preserve"> </w:t>
      </w:r>
      <w:r>
        <w:t xml:space="preserve">get the same </w:t>
      </w:r>
      <w:r>
        <w:rPr>
          <w:spacing w:val="1"/>
        </w:rPr>
        <w:t>curric</w:t>
      </w:r>
      <w:r>
        <w:rPr>
          <w:spacing w:val="1"/>
        </w:rPr>
        <w:t xml:space="preserve">ulum, </w:t>
      </w:r>
      <w:r>
        <w:t xml:space="preserve">but “we try to gear </w:t>
      </w:r>
      <w:r>
        <w:rPr>
          <w:spacing w:val="1"/>
        </w:rPr>
        <w:t xml:space="preserve">lessons toward things they’re interested in,” </w:t>
      </w:r>
      <w:r>
        <w:t xml:space="preserve">said Victoria </w:t>
      </w:r>
      <w:r>
        <w:rPr>
          <w:spacing w:val="1"/>
        </w:rPr>
        <w:t xml:space="preserve">Friedman, </w:t>
      </w:r>
      <w:r>
        <w:t xml:space="preserve">an </w:t>
      </w:r>
      <w:r>
        <w:rPr>
          <w:spacing w:val="1"/>
        </w:rPr>
        <w:t xml:space="preserve">instructor. </w:t>
      </w:r>
      <w:r>
        <w:t xml:space="preserve">For </w:t>
      </w:r>
      <w:proofErr w:type="gramStart"/>
      <w:r>
        <w:t>instance,  one</w:t>
      </w:r>
      <w:proofErr w:type="gramEnd"/>
      <w:r>
        <w:t xml:space="preserve"> of the apps the </w:t>
      </w:r>
      <w:r>
        <w:rPr>
          <w:spacing w:val="1"/>
        </w:rPr>
        <w:t xml:space="preserve">students </w:t>
      </w:r>
      <w:r>
        <w:t xml:space="preserve">are </w:t>
      </w:r>
      <w:r>
        <w:rPr>
          <w:spacing w:val="1"/>
        </w:rPr>
        <w:t xml:space="preserve">developing suggests </w:t>
      </w:r>
      <w:r>
        <w:t>movies  based   on your</w:t>
      </w:r>
      <w:r>
        <w:rPr>
          <w:spacing w:val="18"/>
        </w:rPr>
        <w:t xml:space="preserve"> </w:t>
      </w:r>
      <w:r>
        <w:t>mood.</w:t>
      </w:r>
    </w:p>
    <w:p w14:paraId="061F3305" w14:textId="77777777" w:rsidR="00D51E63" w:rsidRDefault="00FB35F3">
      <w:pPr>
        <w:pStyle w:val="a3"/>
        <w:spacing w:before="2" w:line="326" w:lineRule="auto"/>
        <w:ind w:left="109" w:right="1523" w:firstLine="451"/>
        <w:jc w:val="both"/>
      </w:pPr>
      <w:r>
        <w:t xml:space="preserve">The students in the Flatiron class probably </w:t>
      </w:r>
      <w:r>
        <w:rPr>
          <w:spacing w:val="-3"/>
        </w:rPr>
        <w:t>won</w:t>
      </w:r>
      <w:r>
        <w:rPr>
          <w:spacing w:val="-3"/>
        </w:rPr>
        <w:t xml:space="preserve">’t </w:t>
      </w:r>
      <w:r>
        <w:t xml:space="preserve">drop out of high school and build the next </w:t>
      </w:r>
      <w:r>
        <w:rPr>
          <w:spacing w:val="-3"/>
        </w:rPr>
        <w:t xml:space="preserve">Facebook. Programming languages </w:t>
      </w:r>
      <w:r>
        <w:t xml:space="preserve">have a quick </w:t>
      </w:r>
      <w:r>
        <w:rPr>
          <w:spacing w:val="-4"/>
        </w:rPr>
        <w:t xml:space="preserve">turnover, </w:t>
      </w:r>
      <w:r>
        <w:t xml:space="preserve">so the “Ruby on </w:t>
      </w:r>
      <w:r>
        <w:rPr>
          <w:spacing w:val="-2"/>
        </w:rPr>
        <w:t xml:space="preserve">Rails” </w:t>
      </w:r>
      <w:r>
        <w:rPr>
          <w:spacing w:val="-3"/>
        </w:rPr>
        <w:t xml:space="preserve">language </w:t>
      </w:r>
      <w:r>
        <w:t>they learned may not even be relevant by the time they enter the job market. But the skills they learn – how to think logic</w:t>
      </w:r>
      <w:r>
        <w:t xml:space="preserve">ally </w:t>
      </w:r>
      <w:r>
        <w:rPr>
          <w:spacing w:val="-3"/>
        </w:rPr>
        <w:t xml:space="preserve">through </w:t>
      </w:r>
      <w:r>
        <w:t xml:space="preserve">a problem and </w:t>
      </w:r>
      <w:r>
        <w:rPr>
          <w:spacing w:val="-3"/>
        </w:rPr>
        <w:t xml:space="preserve">organize </w:t>
      </w:r>
      <w:r>
        <w:t xml:space="preserve">the results – apply to any </w:t>
      </w:r>
      <w:r>
        <w:rPr>
          <w:spacing w:val="-3"/>
        </w:rPr>
        <w:t xml:space="preserve">coding language, </w:t>
      </w:r>
      <w:r>
        <w:t xml:space="preserve">said Deborah </w:t>
      </w:r>
      <w:r>
        <w:rPr>
          <w:spacing w:val="-3"/>
        </w:rPr>
        <w:t>Seehorn,</w:t>
      </w:r>
      <w:r>
        <w:rPr>
          <w:spacing w:val="-8"/>
        </w:rPr>
        <w:t xml:space="preserve"> </w:t>
      </w:r>
      <w:r>
        <w:t>an</w:t>
      </w:r>
      <w:r>
        <w:rPr>
          <w:spacing w:val="-6"/>
        </w:rPr>
        <w:t xml:space="preserve"> </w:t>
      </w:r>
      <w:r>
        <w:rPr>
          <w:spacing w:val="-3"/>
        </w:rPr>
        <w:t>education</w:t>
      </w:r>
      <w:r>
        <w:rPr>
          <w:spacing w:val="-8"/>
        </w:rPr>
        <w:t xml:space="preserve"> </w:t>
      </w:r>
      <w:r>
        <w:rPr>
          <w:spacing w:val="-3"/>
        </w:rPr>
        <w:t>consultant</w:t>
      </w:r>
      <w:r>
        <w:rPr>
          <w:spacing w:val="-8"/>
        </w:rPr>
        <w:t xml:space="preserve"> </w:t>
      </w:r>
      <w:r>
        <w:t>for</w:t>
      </w:r>
      <w:r>
        <w:rPr>
          <w:spacing w:val="-6"/>
        </w:rPr>
        <w:t xml:space="preserve"> </w:t>
      </w:r>
      <w:r>
        <w:t>the</w:t>
      </w:r>
      <w:r>
        <w:rPr>
          <w:spacing w:val="-5"/>
        </w:rPr>
        <w:t xml:space="preserve"> </w:t>
      </w:r>
      <w:r>
        <w:t>state</w:t>
      </w:r>
      <w:r>
        <w:rPr>
          <w:spacing w:val="-10"/>
        </w:rPr>
        <w:t xml:space="preserve"> </w:t>
      </w:r>
      <w:r>
        <w:t>of</w:t>
      </w:r>
      <w:r>
        <w:rPr>
          <w:spacing w:val="-8"/>
        </w:rPr>
        <w:t xml:space="preserve"> </w:t>
      </w:r>
      <w:r>
        <w:t>North</w:t>
      </w:r>
      <w:r>
        <w:rPr>
          <w:spacing w:val="-6"/>
        </w:rPr>
        <w:t xml:space="preserve"> </w:t>
      </w:r>
      <w:r>
        <w:t>Carolina.</w:t>
      </w:r>
    </w:p>
    <w:p w14:paraId="75F4FC63" w14:textId="77777777" w:rsidR="00D51E63" w:rsidRDefault="00FB35F3">
      <w:pPr>
        <w:pStyle w:val="a3"/>
        <w:spacing w:before="2" w:line="326" w:lineRule="auto"/>
        <w:ind w:left="109" w:right="1525" w:firstLine="468"/>
        <w:jc w:val="both"/>
      </w:pPr>
      <w:r>
        <w:t>Indeed, the Flatiron students might not go into IT at all. But creating a future army of coders i</w:t>
      </w:r>
      <w:r>
        <w:t xml:space="preserve">s not the sole purpose of the classes. These kids are going to be surrounded by </w:t>
      </w:r>
      <w:proofErr w:type="gramStart"/>
      <w:r>
        <w:t>computers  –</w:t>
      </w:r>
      <w:proofErr w:type="gramEnd"/>
      <w:r>
        <w:t xml:space="preserve"> in their pockets, in their offices, in their homes – for  the rest of their lives. The younger they learn how computers think, how to </w:t>
      </w:r>
      <w:r>
        <w:rPr>
          <w:u w:val="single"/>
        </w:rPr>
        <w:t>coax</w:t>
      </w:r>
      <w:r>
        <w:t xml:space="preserve">   the machine into produ</w:t>
      </w:r>
      <w:r>
        <w:t xml:space="preserve">cing what they want – the earlier they </w:t>
      </w:r>
      <w:proofErr w:type="gramStart"/>
      <w:r>
        <w:t>learn  that</w:t>
      </w:r>
      <w:proofErr w:type="gramEnd"/>
      <w:r>
        <w:t xml:space="preserve"> they have the power to do that – the</w:t>
      </w:r>
      <w:r>
        <w:rPr>
          <w:spacing w:val="35"/>
        </w:rPr>
        <w:t xml:space="preserve"> </w:t>
      </w:r>
      <w:r>
        <w:t>better.</w:t>
      </w:r>
    </w:p>
    <w:p w14:paraId="52835D4C" w14:textId="77777777" w:rsidR="00D51E63" w:rsidRDefault="00D51E63">
      <w:pPr>
        <w:pStyle w:val="a3"/>
        <w:spacing w:before="2" w:line="326" w:lineRule="auto"/>
        <w:ind w:left="109" w:right="1525" w:firstLine="468"/>
        <w:jc w:val="both"/>
      </w:pPr>
    </w:p>
    <w:p w14:paraId="149F05DA" w14:textId="77777777" w:rsidR="00D51E63" w:rsidRDefault="00FB35F3">
      <w:pPr>
        <w:pStyle w:val="a5"/>
        <w:numPr>
          <w:ilvl w:val="0"/>
          <w:numId w:val="2"/>
        </w:numPr>
        <w:tabs>
          <w:tab w:val="left" w:pos="453"/>
          <w:tab w:val="left" w:pos="7695"/>
        </w:tabs>
        <w:spacing w:before="144"/>
        <w:ind w:hanging="343"/>
        <w:jc w:val="left"/>
        <w:rPr>
          <w:sz w:val="23"/>
        </w:rPr>
      </w:pPr>
      <w:r>
        <w:rPr>
          <w:sz w:val="23"/>
        </w:rPr>
        <w:lastRenderedPageBreak/>
        <w:t>Cortina holds that early exposure to computer science makes it</w:t>
      </w:r>
      <w:r>
        <w:rPr>
          <w:spacing w:val="-19"/>
          <w:sz w:val="23"/>
        </w:rPr>
        <w:t xml:space="preserve"> </w:t>
      </w:r>
      <w:r>
        <w:rPr>
          <w:sz w:val="23"/>
        </w:rPr>
        <w:t>easier</w:t>
      </w:r>
      <w:r>
        <w:rPr>
          <w:spacing w:val="-4"/>
          <w:sz w:val="23"/>
        </w:rPr>
        <w:t xml:space="preserve"> </w:t>
      </w:r>
      <w:r>
        <w:rPr>
          <w:sz w:val="23"/>
        </w:rPr>
        <w:t>to</w:t>
      </w:r>
      <w:r>
        <w:rPr>
          <w:sz w:val="23"/>
          <w:u w:val="single"/>
        </w:rPr>
        <w:t xml:space="preserve"> </w:t>
      </w:r>
      <w:r>
        <w:rPr>
          <w:sz w:val="23"/>
          <w:u w:val="single"/>
        </w:rPr>
        <w:tab/>
      </w:r>
      <w:r>
        <w:rPr>
          <w:sz w:val="23"/>
        </w:rPr>
        <w:t>.</w:t>
      </w:r>
    </w:p>
    <w:p w14:paraId="33B03C7C" w14:textId="77777777" w:rsidR="00D51E63" w:rsidRDefault="00FB35F3">
      <w:pPr>
        <w:pStyle w:val="a5"/>
        <w:numPr>
          <w:ilvl w:val="1"/>
          <w:numId w:val="2"/>
        </w:numPr>
        <w:tabs>
          <w:tab w:val="left" w:pos="844"/>
        </w:tabs>
        <w:rPr>
          <w:sz w:val="23"/>
        </w:rPr>
      </w:pPr>
      <w:r>
        <w:rPr>
          <w:sz w:val="23"/>
        </w:rPr>
        <w:t>complete future job</w:t>
      </w:r>
      <w:r>
        <w:rPr>
          <w:spacing w:val="-7"/>
          <w:sz w:val="23"/>
        </w:rPr>
        <w:t xml:space="preserve"> </w:t>
      </w:r>
      <w:r>
        <w:rPr>
          <w:sz w:val="23"/>
        </w:rPr>
        <w:t>training</w:t>
      </w:r>
    </w:p>
    <w:p w14:paraId="0B0D350C" w14:textId="77777777" w:rsidR="00D51E63" w:rsidRDefault="00FB35F3">
      <w:pPr>
        <w:pStyle w:val="a5"/>
        <w:numPr>
          <w:ilvl w:val="1"/>
          <w:numId w:val="2"/>
        </w:numPr>
        <w:tabs>
          <w:tab w:val="left" w:pos="832"/>
        </w:tabs>
        <w:spacing w:before="95"/>
        <w:ind w:left="832" w:hanging="363"/>
        <w:rPr>
          <w:sz w:val="23"/>
        </w:rPr>
      </w:pPr>
      <w:r>
        <w:rPr>
          <w:sz w:val="23"/>
        </w:rPr>
        <w:t>remodel the way of</w:t>
      </w:r>
      <w:r>
        <w:rPr>
          <w:spacing w:val="-6"/>
          <w:sz w:val="23"/>
        </w:rPr>
        <w:t xml:space="preserve"> </w:t>
      </w:r>
      <w:r>
        <w:rPr>
          <w:sz w:val="23"/>
        </w:rPr>
        <w:t>thinking</w:t>
      </w:r>
    </w:p>
    <w:p w14:paraId="14B8B23A" w14:textId="77777777" w:rsidR="00D51E63" w:rsidRDefault="00FB35F3">
      <w:pPr>
        <w:pStyle w:val="a5"/>
        <w:numPr>
          <w:ilvl w:val="1"/>
          <w:numId w:val="2"/>
        </w:numPr>
        <w:tabs>
          <w:tab w:val="left" w:pos="832"/>
        </w:tabs>
        <w:ind w:left="832" w:hanging="363"/>
        <w:rPr>
          <w:sz w:val="23"/>
        </w:rPr>
      </w:pPr>
      <w:r>
        <w:rPr>
          <w:sz w:val="23"/>
        </w:rPr>
        <w:t>formulate logical</w:t>
      </w:r>
      <w:r>
        <w:rPr>
          <w:sz w:val="23"/>
        </w:rPr>
        <w:t xml:space="preserve"> </w:t>
      </w:r>
      <w:r>
        <w:rPr>
          <w:sz w:val="23"/>
        </w:rPr>
        <w:t>hypotheses</w:t>
      </w:r>
    </w:p>
    <w:p w14:paraId="0C9A1CA3" w14:textId="77777777" w:rsidR="00D51E63" w:rsidRDefault="00FB35F3">
      <w:pPr>
        <w:pStyle w:val="a5"/>
        <w:numPr>
          <w:ilvl w:val="1"/>
          <w:numId w:val="2"/>
        </w:numPr>
        <w:tabs>
          <w:tab w:val="left" w:pos="844"/>
        </w:tabs>
        <w:spacing w:before="95"/>
        <w:rPr>
          <w:sz w:val="23"/>
        </w:rPr>
      </w:pPr>
      <w:r>
        <w:rPr>
          <w:sz w:val="23"/>
        </w:rPr>
        <w:t>perfect artwork</w:t>
      </w:r>
      <w:r>
        <w:rPr>
          <w:spacing w:val="-5"/>
          <w:sz w:val="23"/>
        </w:rPr>
        <w:t xml:space="preserve"> </w:t>
      </w:r>
      <w:r>
        <w:rPr>
          <w:sz w:val="23"/>
        </w:rPr>
        <w:t>production</w:t>
      </w:r>
    </w:p>
    <w:p w14:paraId="0F494A39" w14:textId="77777777" w:rsidR="00D51E63" w:rsidRDefault="00D51E63">
      <w:pPr>
        <w:pStyle w:val="a3"/>
        <w:rPr>
          <w:sz w:val="24"/>
        </w:rPr>
      </w:pPr>
    </w:p>
    <w:p w14:paraId="09B1183E" w14:textId="77777777" w:rsidR="00D51E63" w:rsidRDefault="00FB35F3">
      <w:pPr>
        <w:pStyle w:val="a5"/>
        <w:numPr>
          <w:ilvl w:val="0"/>
          <w:numId w:val="2"/>
        </w:numPr>
        <w:tabs>
          <w:tab w:val="left" w:pos="453"/>
          <w:tab w:val="left" w:pos="7467"/>
        </w:tabs>
        <w:spacing w:before="180"/>
        <w:ind w:hanging="343"/>
        <w:jc w:val="left"/>
        <w:rPr>
          <w:sz w:val="23"/>
        </w:rPr>
      </w:pPr>
      <w:r>
        <w:rPr>
          <w:sz w:val="23"/>
        </w:rPr>
        <w:t>In delivering lessons for high-schoolers, Flatiron has</w:t>
      </w:r>
      <w:r>
        <w:rPr>
          <w:spacing w:val="-15"/>
          <w:sz w:val="23"/>
        </w:rPr>
        <w:t xml:space="preserve"> </w:t>
      </w:r>
      <w:r>
        <w:rPr>
          <w:sz w:val="23"/>
        </w:rPr>
        <w:t>considered</w:t>
      </w:r>
      <w:r>
        <w:rPr>
          <w:spacing w:val="-6"/>
          <w:sz w:val="23"/>
        </w:rPr>
        <w:t xml:space="preserve"> </w:t>
      </w:r>
      <w:proofErr w:type="spellStart"/>
      <w:proofErr w:type="gramStart"/>
      <w:r>
        <w:rPr>
          <w:sz w:val="23"/>
        </w:rPr>
        <w:t>their</w:t>
      </w:r>
      <w:proofErr w:type="spellEnd"/>
      <w:proofErr w:type="gramEnd"/>
      <w:r>
        <w:rPr>
          <w:sz w:val="23"/>
          <w:u w:val="single"/>
        </w:rPr>
        <w:t xml:space="preserve"> </w:t>
      </w:r>
      <w:r>
        <w:rPr>
          <w:sz w:val="23"/>
          <w:u w:val="single"/>
        </w:rPr>
        <w:tab/>
      </w:r>
      <w:r>
        <w:rPr>
          <w:sz w:val="23"/>
        </w:rPr>
        <w:t>.</w:t>
      </w:r>
    </w:p>
    <w:p w14:paraId="69FBCA74" w14:textId="77777777" w:rsidR="00D51E63" w:rsidRDefault="00FB35F3">
      <w:pPr>
        <w:pStyle w:val="a5"/>
        <w:numPr>
          <w:ilvl w:val="1"/>
          <w:numId w:val="2"/>
        </w:numPr>
        <w:tabs>
          <w:tab w:val="left" w:pos="844"/>
        </w:tabs>
        <w:spacing w:before="95"/>
        <w:ind w:hanging="377"/>
        <w:rPr>
          <w:sz w:val="23"/>
        </w:rPr>
      </w:pPr>
      <w:r>
        <w:rPr>
          <w:sz w:val="23"/>
        </w:rPr>
        <w:t>experience</w:t>
      </w:r>
    </w:p>
    <w:p w14:paraId="7B92AC5D" w14:textId="77777777" w:rsidR="00D51E63" w:rsidRDefault="00FB35F3">
      <w:pPr>
        <w:pStyle w:val="a5"/>
        <w:numPr>
          <w:ilvl w:val="1"/>
          <w:numId w:val="2"/>
        </w:numPr>
        <w:tabs>
          <w:tab w:val="left" w:pos="832"/>
        </w:tabs>
        <w:ind w:left="832" w:hanging="365"/>
        <w:rPr>
          <w:sz w:val="23"/>
        </w:rPr>
      </w:pPr>
      <w:r>
        <w:rPr>
          <w:sz w:val="23"/>
        </w:rPr>
        <w:t>interest</w:t>
      </w:r>
    </w:p>
    <w:p w14:paraId="44EB5F06" w14:textId="77777777" w:rsidR="00D51E63" w:rsidRDefault="00FB35F3">
      <w:pPr>
        <w:pStyle w:val="a5"/>
        <w:numPr>
          <w:ilvl w:val="1"/>
          <w:numId w:val="2"/>
        </w:numPr>
        <w:tabs>
          <w:tab w:val="left" w:pos="832"/>
        </w:tabs>
        <w:spacing w:before="95"/>
        <w:ind w:left="832" w:hanging="365"/>
        <w:rPr>
          <w:sz w:val="23"/>
        </w:rPr>
      </w:pPr>
      <w:r>
        <w:rPr>
          <w:sz w:val="23"/>
        </w:rPr>
        <w:t>career</w:t>
      </w:r>
      <w:r>
        <w:rPr>
          <w:spacing w:val="-3"/>
          <w:sz w:val="23"/>
        </w:rPr>
        <w:t xml:space="preserve"> </w:t>
      </w:r>
      <w:r>
        <w:rPr>
          <w:sz w:val="23"/>
        </w:rPr>
        <w:t>prospects</w:t>
      </w:r>
    </w:p>
    <w:p w14:paraId="14A9511C" w14:textId="77777777" w:rsidR="00D51E63" w:rsidRDefault="00FB35F3">
      <w:pPr>
        <w:pStyle w:val="a5"/>
        <w:numPr>
          <w:ilvl w:val="1"/>
          <w:numId w:val="2"/>
        </w:numPr>
        <w:tabs>
          <w:tab w:val="left" w:pos="844"/>
        </w:tabs>
        <w:ind w:hanging="377"/>
        <w:rPr>
          <w:sz w:val="23"/>
        </w:rPr>
      </w:pPr>
      <w:r>
        <w:rPr>
          <w:sz w:val="23"/>
        </w:rPr>
        <w:t>academic</w:t>
      </w:r>
      <w:r>
        <w:rPr>
          <w:spacing w:val="-3"/>
          <w:sz w:val="23"/>
        </w:rPr>
        <w:t xml:space="preserve"> </w:t>
      </w:r>
      <w:r>
        <w:rPr>
          <w:sz w:val="23"/>
        </w:rPr>
        <w:t>backgrounds</w:t>
      </w:r>
    </w:p>
    <w:p w14:paraId="3E99502D" w14:textId="77777777" w:rsidR="00D51E63" w:rsidRDefault="00D51E63">
      <w:pPr>
        <w:pStyle w:val="a3"/>
        <w:rPr>
          <w:sz w:val="24"/>
        </w:rPr>
      </w:pPr>
    </w:p>
    <w:p w14:paraId="1AA5A03F" w14:textId="77777777" w:rsidR="00D51E63" w:rsidRDefault="00FB35F3">
      <w:pPr>
        <w:pStyle w:val="a5"/>
        <w:numPr>
          <w:ilvl w:val="0"/>
          <w:numId w:val="2"/>
        </w:numPr>
        <w:tabs>
          <w:tab w:val="left" w:pos="453"/>
          <w:tab w:val="left" w:pos="6942"/>
        </w:tabs>
        <w:spacing w:before="179"/>
        <w:ind w:hanging="343"/>
        <w:jc w:val="left"/>
        <w:rPr>
          <w:sz w:val="23"/>
        </w:rPr>
      </w:pPr>
      <w:r>
        <w:rPr>
          <w:sz w:val="23"/>
        </w:rPr>
        <w:t>Deborah Seehorn believes that the skills learned at</w:t>
      </w:r>
      <w:r>
        <w:rPr>
          <w:spacing w:val="-20"/>
          <w:sz w:val="23"/>
        </w:rPr>
        <w:t xml:space="preserve"> </w:t>
      </w:r>
      <w:r>
        <w:rPr>
          <w:sz w:val="23"/>
        </w:rPr>
        <w:t>Flatiron</w:t>
      </w:r>
      <w:r>
        <w:rPr>
          <w:spacing w:val="-1"/>
          <w:sz w:val="23"/>
        </w:rPr>
        <w:t xml:space="preserve"> </w:t>
      </w:r>
      <w:r>
        <w:rPr>
          <w:sz w:val="23"/>
        </w:rPr>
        <w:t>will</w:t>
      </w:r>
      <w:r>
        <w:rPr>
          <w:sz w:val="23"/>
          <w:u w:val="single"/>
        </w:rPr>
        <w:t xml:space="preserve"> </w:t>
      </w:r>
      <w:r>
        <w:rPr>
          <w:sz w:val="23"/>
          <w:u w:val="single"/>
        </w:rPr>
        <w:tab/>
      </w:r>
      <w:r>
        <w:rPr>
          <w:sz w:val="23"/>
        </w:rPr>
        <w:t>.</w:t>
      </w:r>
    </w:p>
    <w:p w14:paraId="5F0158D1" w14:textId="77777777" w:rsidR="00D51E63" w:rsidRDefault="00FB35F3">
      <w:pPr>
        <w:pStyle w:val="a5"/>
        <w:numPr>
          <w:ilvl w:val="1"/>
          <w:numId w:val="2"/>
        </w:numPr>
        <w:tabs>
          <w:tab w:val="left" w:pos="844"/>
        </w:tabs>
        <w:rPr>
          <w:sz w:val="23"/>
        </w:rPr>
      </w:pPr>
      <w:r>
        <w:rPr>
          <w:sz w:val="23"/>
        </w:rPr>
        <w:t xml:space="preserve">help </w:t>
      </w:r>
      <w:r>
        <w:rPr>
          <w:sz w:val="23"/>
        </w:rPr>
        <w:t>students learn other computer</w:t>
      </w:r>
      <w:r>
        <w:rPr>
          <w:spacing w:val="-4"/>
          <w:sz w:val="23"/>
        </w:rPr>
        <w:t xml:space="preserve"> </w:t>
      </w:r>
      <w:r>
        <w:rPr>
          <w:sz w:val="23"/>
        </w:rPr>
        <w:t>languages</w:t>
      </w:r>
    </w:p>
    <w:p w14:paraId="51B93226" w14:textId="77777777" w:rsidR="00D51E63" w:rsidRDefault="00FB35F3">
      <w:pPr>
        <w:pStyle w:val="a5"/>
        <w:numPr>
          <w:ilvl w:val="1"/>
          <w:numId w:val="2"/>
        </w:numPr>
        <w:tabs>
          <w:tab w:val="left" w:pos="832"/>
        </w:tabs>
        <w:spacing w:before="95"/>
        <w:ind w:left="832" w:hanging="363"/>
        <w:rPr>
          <w:sz w:val="23"/>
        </w:rPr>
      </w:pPr>
      <w:r>
        <w:rPr>
          <w:sz w:val="23"/>
        </w:rPr>
        <w:t>have to be upgraded when new technologies</w:t>
      </w:r>
      <w:r>
        <w:rPr>
          <w:spacing w:val="-7"/>
          <w:sz w:val="23"/>
        </w:rPr>
        <w:t xml:space="preserve"> </w:t>
      </w:r>
      <w:r>
        <w:rPr>
          <w:sz w:val="23"/>
        </w:rPr>
        <w:t>come</w:t>
      </w:r>
    </w:p>
    <w:p w14:paraId="48C5CF0B" w14:textId="77777777" w:rsidR="00D51E63" w:rsidRDefault="00FB35F3">
      <w:pPr>
        <w:pStyle w:val="a5"/>
        <w:numPr>
          <w:ilvl w:val="1"/>
          <w:numId w:val="2"/>
        </w:numPr>
        <w:tabs>
          <w:tab w:val="left" w:pos="832"/>
        </w:tabs>
        <w:ind w:left="832" w:hanging="363"/>
        <w:rPr>
          <w:sz w:val="23"/>
        </w:rPr>
      </w:pPr>
      <w:r>
        <w:rPr>
          <w:sz w:val="23"/>
        </w:rPr>
        <w:t>need improving when students look for</w:t>
      </w:r>
      <w:r>
        <w:rPr>
          <w:spacing w:val="-3"/>
          <w:sz w:val="23"/>
        </w:rPr>
        <w:t xml:space="preserve"> </w:t>
      </w:r>
      <w:r>
        <w:rPr>
          <w:sz w:val="23"/>
        </w:rPr>
        <w:t>jobs</w:t>
      </w:r>
    </w:p>
    <w:p w14:paraId="67A4C0C5" w14:textId="77777777" w:rsidR="00D51E63" w:rsidRDefault="00FB35F3">
      <w:pPr>
        <w:pStyle w:val="a5"/>
        <w:numPr>
          <w:ilvl w:val="1"/>
          <w:numId w:val="2"/>
        </w:numPr>
        <w:tabs>
          <w:tab w:val="left" w:pos="844"/>
        </w:tabs>
        <w:rPr>
          <w:sz w:val="23"/>
        </w:rPr>
      </w:pPr>
      <w:r>
        <w:rPr>
          <w:sz w:val="23"/>
        </w:rPr>
        <w:t>enable students to make big quick</w:t>
      </w:r>
      <w:r>
        <w:rPr>
          <w:spacing w:val="-5"/>
          <w:sz w:val="23"/>
        </w:rPr>
        <w:t xml:space="preserve"> </w:t>
      </w:r>
      <w:r>
        <w:rPr>
          <w:sz w:val="23"/>
        </w:rPr>
        <w:t>money</w:t>
      </w:r>
    </w:p>
    <w:p w14:paraId="3684355C" w14:textId="77777777" w:rsidR="00D51E63" w:rsidRDefault="00D51E63">
      <w:pPr>
        <w:pStyle w:val="a3"/>
        <w:rPr>
          <w:sz w:val="24"/>
        </w:rPr>
      </w:pPr>
    </w:p>
    <w:p w14:paraId="08FFE490" w14:textId="77777777" w:rsidR="00D51E63" w:rsidRDefault="00FB35F3">
      <w:pPr>
        <w:pStyle w:val="a5"/>
        <w:numPr>
          <w:ilvl w:val="0"/>
          <w:numId w:val="2"/>
        </w:numPr>
        <w:tabs>
          <w:tab w:val="left" w:pos="441"/>
          <w:tab w:val="left" w:pos="7076"/>
        </w:tabs>
        <w:spacing w:before="179"/>
        <w:ind w:left="440" w:hanging="331"/>
        <w:jc w:val="left"/>
        <w:rPr>
          <w:sz w:val="23"/>
        </w:rPr>
      </w:pPr>
      <w:r>
        <w:rPr>
          <w:sz w:val="23"/>
        </w:rPr>
        <w:t>According to the last paragraph, Flatiron students are</w:t>
      </w:r>
      <w:r>
        <w:rPr>
          <w:spacing w:val="-16"/>
          <w:sz w:val="23"/>
        </w:rPr>
        <w:t xml:space="preserve"> </w:t>
      </w:r>
      <w:r>
        <w:rPr>
          <w:sz w:val="23"/>
        </w:rPr>
        <w:t>expected</w:t>
      </w:r>
      <w:r>
        <w:rPr>
          <w:spacing w:val="-4"/>
          <w:sz w:val="23"/>
        </w:rPr>
        <w:t xml:space="preserve"> </w:t>
      </w:r>
      <w:r>
        <w:rPr>
          <w:sz w:val="23"/>
        </w:rPr>
        <w:t>to</w:t>
      </w:r>
      <w:r>
        <w:rPr>
          <w:sz w:val="23"/>
          <w:u w:val="single"/>
        </w:rPr>
        <w:t xml:space="preserve"> </w:t>
      </w:r>
      <w:r>
        <w:rPr>
          <w:sz w:val="23"/>
          <w:u w:val="single"/>
        </w:rPr>
        <w:tab/>
      </w:r>
      <w:r>
        <w:rPr>
          <w:sz w:val="23"/>
        </w:rPr>
        <w:t>.</w:t>
      </w:r>
    </w:p>
    <w:p w14:paraId="5BF02F7E" w14:textId="77777777" w:rsidR="00D51E63" w:rsidRDefault="00FB35F3">
      <w:pPr>
        <w:pStyle w:val="a5"/>
        <w:numPr>
          <w:ilvl w:val="1"/>
          <w:numId w:val="2"/>
        </w:numPr>
        <w:tabs>
          <w:tab w:val="left" w:pos="844"/>
        </w:tabs>
        <w:ind w:hanging="377"/>
        <w:rPr>
          <w:sz w:val="23"/>
        </w:rPr>
      </w:pPr>
      <w:r>
        <w:rPr>
          <w:sz w:val="23"/>
        </w:rPr>
        <w:t xml:space="preserve">bring </w:t>
      </w:r>
      <w:r>
        <w:rPr>
          <w:sz w:val="23"/>
        </w:rPr>
        <w:t>forth innovative computer</w:t>
      </w:r>
      <w:r>
        <w:rPr>
          <w:spacing w:val="-1"/>
          <w:sz w:val="23"/>
        </w:rPr>
        <w:t xml:space="preserve"> </w:t>
      </w:r>
      <w:r>
        <w:rPr>
          <w:sz w:val="23"/>
        </w:rPr>
        <w:t>technologies</w:t>
      </w:r>
    </w:p>
    <w:p w14:paraId="285AE40B" w14:textId="77777777" w:rsidR="00D51E63" w:rsidRDefault="00FB35F3">
      <w:pPr>
        <w:pStyle w:val="a5"/>
        <w:numPr>
          <w:ilvl w:val="1"/>
          <w:numId w:val="2"/>
        </w:numPr>
        <w:tabs>
          <w:tab w:val="left" w:pos="832"/>
        </w:tabs>
        <w:spacing w:before="95"/>
        <w:ind w:left="832" w:hanging="365"/>
        <w:rPr>
          <w:sz w:val="23"/>
        </w:rPr>
      </w:pPr>
      <w:r>
        <w:rPr>
          <w:sz w:val="23"/>
        </w:rPr>
        <w:t>stay longer in the information technology</w:t>
      </w:r>
      <w:r>
        <w:rPr>
          <w:spacing w:val="-9"/>
          <w:sz w:val="23"/>
        </w:rPr>
        <w:t xml:space="preserve"> </w:t>
      </w:r>
      <w:r>
        <w:rPr>
          <w:sz w:val="23"/>
        </w:rPr>
        <w:t>industry</w:t>
      </w:r>
    </w:p>
    <w:p w14:paraId="41EB49B8" w14:textId="77777777" w:rsidR="00D51E63" w:rsidRDefault="00FB35F3">
      <w:pPr>
        <w:pStyle w:val="a5"/>
        <w:numPr>
          <w:ilvl w:val="1"/>
          <w:numId w:val="2"/>
        </w:numPr>
        <w:tabs>
          <w:tab w:val="left" w:pos="832"/>
        </w:tabs>
        <w:ind w:left="832" w:hanging="365"/>
        <w:rPr>
          <w:sz w:val="23"/>
        </w:rPr>
      </w:pPr>
      <w:r>
        <w:rPr>
          <w:sz w:val="23"/>
        </w:rPr>
        <w:t>become better prepared for the digitalized</w:t>
      </w:r>
      <w:r>
        <w:rPr>
          <w:spacing w:val="-9"/>
          <w:sz w:val="23"/>
        </w:rPr>
        <w:t xml:space="preserve"> </w:t>
      </w:r>
      <w:r>
        <w:rPr>
          <w:sz w:val="23"/>
        </w:rPr>
        <w:t>world</w:t>
      </w:r>
    </w:p>
    <w:p w14:paraId="7A77FBDF" w14:textId="77777777" w:rsidR="00D51E63" w:rsidRDefault="00FB35F3">
      <w:pPr>
        <w:pStyle w:val="a5"/>
        <w:numPr>
          <w:ilvl w:val="1"/>
          <w:numId w:val="2"/>
        </w:numPr>
        <w:tabs>
          <w:tab w:val="left" w:pos="844"/>
        </w:tabs>
        <w:spacing w:before="95"/>
        <w:ind w:hanging="377"/>
        <w:rPr>
          <w:sz w:val="23"/>
        </w:rPr>
      </w:pPr>
      <w:r>
        <w:rPr>
          <w:sz w:val="23"/>
        </w:rPr>
        <w:t>compete with a future army of</w:t>
      </w:r>
      <w:r>
        <w:rPr>
          <w:spacing w:val="-7"/>
          <w:sz w:val="23"/>
        </w:rPr>
        <w:t xml:space="preserve"> </w:t>
      </w:r>
      <w:r>
        <w:rPr>
          <w:sz w:val="23"/>
        </w:rPr>
        <w:t>programmers</w:t>
      </w:r>
    </w:p>
    <w:p w14:paraId="680686A8" w14:textId="77777777" w:rsidR="00D51E63" w:rsidRDefault="00D51E63">
      <w:pPr>
        <w:pStyle w:val="a3"/>
        <w:rPr>
          <w:sz w:val="24"/>
        </w:rPr>
      </w:pPr>
    </w:p>
    <w:p w14:paraId="5D68C38E" w14:textId="77777777" w:rsidR="00D51E63" w:rsidRDefault="00FB35F3">
      <w:pPr>
        <w:pStyle w:val="a5"/>
        <w:numPr>
          <w:ilvl w:val="0"/>
          <w:numId w:val="2"/>
        </w:numPr>
        <w:tabs>
          <w:tab w:val="left" w:pos="448"/>
          <w:tab w:val="left" w:pos="6440"/>
        </w:tabs>
        <w:spacing w:before="180"/>
        <w:ind w:left="448" w:hanging="339"/>
        <w:jc w:val="left"/>
        <w:rPr>
          <w:sz w:val="23"/>
        </w:rPr>
      </w:pPr>
      <w:r>
        <w:rPr>
          <w:sz w:val="23"/>
        </w:rPr>
        <w:t>The word “coax” (Line 4, Para. 6) is closest in</w:t>
      </w:r>
      <w:r>
        <w:rPr>
          <w:spacing w:val="-11"/>
          <w:sz w:val="23"/>
        </w:rPr>
        <w:t xml:space="preserve"> </w:t>
      </w:r>
      <w:r>
        <w:rPr>
          <w:sz w:val="23"/>
        </w:rPr>
        <w:t>meaning</w:t>
      </w:r>
      <w:r>
        <w:rPr>
          <w:spacing w:val="-4"/>
          <w:sz w:val="23"/>
        </w:rPr>
        <w:t xml:space="preserve"> </w:t>
      </w:r>
      <w:r>
        <w:rPr>
          <w:sz w:val="23"/>
        </w:rPr>
        <w:t>to</w:t>
      </w:r>
      <w:r>
        <w:rPr>
          <w:sz w:val="23"/>
          <w:u w:val="single"/>
        </w:rPr>
        <w:t xml:space="preserve"> </w:t>
      </w:r>
      <w:r>
        <w:rPr>
          <w:sz w:val="23"/>
          <w:u w:val="single"/>
        </w:rPr>
        <w:tab/>
      </w:r>
      <w:r>
        <w:rPr>
          <w:sz w:val="23"/>
        </w:rPr>
        <w:t>.</w:t>
      </w:r>
    </w:p>
    <w:p w14:paraId="17230757" w14:textId="77777777" w:rsidR="00D51E63" w:rsidRDefault="00FB35F3">
      <w:pPr>
        <w:pStyle w:val="a5"/>
        <w:numPr>
          <w:ilvl w:val="1"/>
          <w:numId w:val="2"/>
        </w:numPr>
        <w:tabs>
          <w:tab w:val="left" w:pos="844"/>
        </w:tabs>
        <w:spacing w:before="95"/>
        <w:ind w:hanging="377"/>
        <w:rPr>
          <w:sz w:val="23"/>
        </w:rPr>
      </w:pPr>
      <w:r>
        <w:rPr>
          <w:sz w:val="23"/>
        </w:rPr>
        <w:t>persuade</w:t>
      </w:r>
    </w:p>
    <w:p w14:paraId="35DD4589" w14:textId="77777777" w:rsidR="00D51E63" w:rsidRDefault="00FB35F3">
      <w:pPr>
        <w:pStyle w:val="a5"/>
        <w:numPr>
          <w:ilvl w:val="1"/>
          <w:numId w:val="2"/>
        </w:numPr>
        <w:tabs>
          <w:tab w:val="left" w:pos="832"/>
        </w:tabs>
        <w:ind w:left="832" w:hanging="365"/>
        <w:rPr>
          <w:sz w:val="23"/>
        </w:rPr>
      </w:pPr>
      <w:r>
        <w:rPr>
          <w:sz w:val="23"/>
        </w:rPr>
        <w:t>frighten</w:t>
      </w:r>
    </w:p>
    <w:p w14:paraId="04C163B4" w14:textId="77777777" w:rsidR="00D51E63" w:rsidRDefault="00FB35F3">
      <w:pPr>
        <w:pStyle w:val="a5"/>
        <w:numPr>
          <w:ilvl w:val="1"/>
          <w:numId w:val="2"/>
        </w:numPr>
        <w:tabs>
          <w:tab w:val="left" w:pos="832"/>
        </w:tabs>
        <w:spacing w:before="95"/>
        <w:ind w:left="832" w:hanging="365"/>
        <w:rPr>
          <w:sz w:val="23"/>
        </w:rPr>
      </w:pPr>
      <w:r>
        <w:rPr>
          <w:sz w:val="23"/>
        </w:rPr>
        <w:t>misguide</w:t>
      </w:r>
    </w:p>
    <w:p w14:paraId="0A1A9615" w14:textId="77777777" w:rsidR="00D51E63" w:rsidRDefault="00FB35F3">
      <w:pPr>
        <w:pStyle w:val="a5"/>
        <w:numPr>
          <w:ilvl w:val="1"/>
          <w:numId w:val="2"/>
        </w:numPr>
        <w:tabs>
          <w:tab w:val="left" w:pos="844"/>
        </w:tabs>
        <w:ind w:hanging="377"/>
        <w:rPr>
          <w:sz w:val="23"/>
        </w:rPr>
      </w:pPr>
      <w:r>
        <w:rPr>
          <w:sz w:val="23"/>
        </w:rPr>
        <w:t>challenge</w:t>
      </w:r>
    </w:p>
    <w:p w14:paraId="38FC651E" w14:textId="77777777" w:rsidR="00D51E63" w:rsidRDefault="00D51E63"/>
    <w:p w14:paraId="45C0004C" w14:textId="77777777" w:rsidR="00D51E63" w:rsidRDefault="00D51E63"/>
    <w:p w14:paraId="71D839A0" w14:textId="77777777" w:rsidR="00D51E63" w:rsidRDefault="00D51E63"/>
    <w:p w14:paraId="0F279D0C" w14:textId="77777777" w:rsidR="00D51E63" w:rsidRDefault="00D51E63"/>
    <w:p w14:paraId="7DC09AD1" w14:textId="77777777" w:rsidR="00D51E63" w:rsidRDefault="00D51E63"/>
    <w:p w14:paraId="61002C60" w14:textId="77777777" w:rsidR="00D51E63" w:rsidRDefault="00D51E63"/>
    <w:p w14:paraId="5EB340CE" w14:textId="77777777" w:rsidR="00D51E63" w:rsidRDefault="00D51E63"/>
    <w:p w14:paraId="1DCA0830" w14:textId="77777777" w:rsidR="00D51E63" w:rsidRDefault="00D51E63"/>
    <w:p w14:paraId="6AA8DBBF" w14:textId="77777777" w:rsidR="00D51E63" w:rsidRDefault="00FB35F3">
      <w:pPr>
        <w:pStyle w:val="2"/>
        <w:spacing w:before="147"/>
        <w:ind w:left="3695"/>
      </w:pPr>
      <w:r>
        <w:lastRenderedPageBreak/>
        <w:t>Text 2</w:t>
      </w:r>
    </w:p>
    <w:p w14:paraId="6B032512" w14:textId="77777777" w:rsidR="00D51E63" w:rsidRDefault="00D51E63">
      <w:pPr>
        <w:pStyle w:val="a3"/>
        <w:rPr>
          <w:b/>
          <w:sz w:val="24"/>
        </w:rPr>
      </w:pPr>
    </w:p>
    <w:p w14:paraId="72B218F3" w14:textId="77777777" w:rsidR="00D51E63" w:rsidRDefault="00FB35F3">
      <w:pPr>
        <w:pStyle w:val="a3"/>
        <w:spacing w:before="138" w:line="309" w:lineRule="auto"/>
        <w:ind w:left="109" w:right="1524" w:firstLine="468"/>
        <w:jc w:val="both"/>
      </w:pPr>
      <w:r>
        <w:t xml:space="preserve">Biologists estimate that as many as 2 million lesser prairie </w:t>
      </w:r>
      <w:proofErr w:type="gramStart"/>
      <w:r>
        <w:t>chickens  –</w:t>
      </w:r>
      <w:proofErr w:type="gramEnd"/>
      <w:r>
        <w:t xml:space="preserve"> a kind  of bird living on stretching grasslands – once lent red to the often grey landscape    of the midwestern and </w:t>
      </w:r>
      <w:r>
        <w:t>southwestern United States. But just some 22,000 birds remain today, occupying about 16% of the species’ historic</w:t>
      </w:r>
      <w:r>
        <w:rPr>
          <w:spacing w:val="33"/>
        </w:rPr>
        <w:t xml:space="preserve"> </w:t>
      </w:r>
      <w:r>
        <w:t>range.</w:t>
      </w:r>
    </w:p>
    <w:p w14:paraId="35741465" w14:textId="77777777" w:rsidR="00D51E63" w:rsidRDefault="00FB35F3">
      <w:pPr>
        <w:pStyle w:val="a3"/>
        <w:spacing w:line="307" w:lineRule="auto"/>
        <w:ind w:left="109" w:right="1520" w:firstLine="458"/>
        <w:jc w:val="both"/>
      </w:pPr>
      <w:r>
        <w:t>The crash was a major reason the U.S. Fish and Wildlife Service (USFWS) decided to formally list the bird as threatened. “The lesser pr</w:t>
      </w:r>
      <w:r>
        <w:t xml:space="preserve">airie chicken is in a desperate situation,” said USFWS Director Daniel Ashe. Some environmentalists, however, were disappointed. They had pushed the agency to designate the bird as </w:t>
      </w:r>
      <w:r>
        <w:rPr>
          <w:spacing w:val="1"/>
        </w:rPr>
        <w:t xml:space="preserve">“endangered,” </w:t>
      </w:r>
      <w:r>
        <w:t xml:space="preserve">a status that gives </w:t>
      </w:r>
      <w:r>
        <w:rPr>
          <w:spacing w:val="1"/>
        </w:rPr>
        <w:t xml:space="preserve">federal </w:t>
      </w:r>
      <w:r>
        <w:t xml:space="preserve">officials </w:t>
      </w:r>
      <w:proofErr w:type="gramStart"/>
      <w:r>
        <w:t>greater  regulatory</w:t>
      </w:r>
      <w:proofErr w:type="gramEnd"/>
      <w:r>
        <w:t xml:space="preserve">  po</w:t>
      </w:r>
      <w:r>
        <w:t xml:space="preserve">wer  to crack down on threats. But Ashe and others argued that the “threatened” tag gave the federal government flexibility to try out </w:t>
      </w:r>
      <w:r>
        <w:rPr>
          <w:spacing w:val="-4"/>
        </w:rPr>
        <w:t xml:space="preserve">new, </w:t>
      </w:r>
      <w:r>
        <w:t xml:space="preserve">potentially less confrontational </w:t>
      </w:r>
      <w:r>
        <w:rPr>
          <w:spacing w:val="1"/>
        </w:rPr>
        <w:t xml:space="preserve">conservation approaches. </w:t>
      </w:r>
      <w:r>
        <w:t xml:space="preserve">In particular, they called for </w:t>
      </w:r>
      <w:proofErr w:type="gramStart"/>
      <w:r>
        <w:t>forging  closer</w:t>
      </w:r>
      <w:proofErr w:type="gramEnd"/>
      <w:r>
        <w:t xml:space="preserve"> </w:t>
      </w:r>
      <w:r>
        <w:rPr>
          <w:spacing w:val="1"/>
        </w:rPr>
        <w:t>collaborati</w:t>
      </w:r>
      <w:r>
        <w:rPr>
          <w:spacing w:val="1"/>
        </w:rPr>
        <w:t xml:space="preserve">ons </w:t>
      </w:r>
      <w:r>
        <w:t xml:space="preserve">with western state </w:t>
      </w:r>
      <w:r>
        <w:rPr>
          <w:spacing w:val="1"/>
        </w:rPr>
        <w:t xml:space="preserve">governments, </w:t>
      </w:r>
      <w:r>
        <w:t xml:space="preserve">which are often uneasy  with  </w:t>
      </w:r>
      <w:r>
        <w:rPr>
          <w:spacing w:val="1"/>
        </w:rPr>
        <w:t xml:space="preserve">federal </w:t>
      </w:r>
      <w:r>
        <w:t xml:space="preserve">action, and with the private </w:t>
      </w:r>
      <w:r>
        <w:rPr>
          <w:spacing w:val="1"/>
        </w:rPr>
        <w:t xml:space="preserve">landowners </w:t>
      </w:r>
      <w:r>
        <w:t xml:space="preserve">who control an estimated 95% of  the prairie </w:t>
      </w:r>
      <w:r>
        <w:rPr>
          <w:spacing w:val="-3"/>
        </w:rPr>
        <w:t>chicken’s</w:t>
      </w:r>
      <w:r>
        <w:rPr>
          <w:spacing w:val="5"/>
        </w:rPr>
        <w:t xml:space="preserve"> </w:t>
      </w:r>
      <w:r>
        <w:t>habitat.</w:t>
      </w:r>
    </w:p>
    <w:p w14:paraId="413F32BE" w14:textId="77777777" w:rsidR="00D51E63" w:rsidRDefault="00FB35F3">
      <w:pPr>
        <w:pStyle w:val="a3"/>
        <w:spacing w:before="12" w:line="309" w:lineRule="auto"/>
        <w:ind w:left="109" w:right="1524" w:firstLine="475"/>
        <w:jc w:val="both"/>
      </w:pPr>
      <w:r>
        <w:t xml:space="preserve">Under the plan, for example, the agency said it would not prosecute </w:t>
      </w:r>
      <w:r>
        <w:rPr>
          <w:spacing w:val="1"/>
        </w:rPr>
        <w:t>landowners</w:t>
      </w:r>
      <w:r>
        <w:rPr>
          <w:spacing w:val="1"/>
        </w:rPr>
        <w:t xml:space="preserve"> </w:t>
      </w:r>
      <w:r>
        <w:t xml:space="preserve">or </w:t>
      </w:r>
      <w:r>
        <w:rPr>
          <w:spacing w:val="1"/>
        </w:rPr>
        <w:t xml:space="preserve">businesses </w:t>
      </w:r>
      <w:r>
        <w:t xml:space="preserve">that </w:t>
      </w:r>
      <w:r>
        <w:rPr>
          <w:spacing w:val="1"/>
        </w:rPr>
        <w:t xml:space="preserve">unintentionally </w:t>
      </w:r>
      <w:r>
        <w:t xml:space="preserve">kill, harm, or disturb the bird, </w:t>
      </w:r>
      <w:proofErr w:type="gramStart"/>
      <w:r>
        <w:t>as  long</w:t>
      </w:r>
      <w:proofErr w:type="gramEnd"/>
      <w:r>
        <w:t xml:space="preserve"> as they had signed a range-wide management plan to restore prairie chicken habitat. Negotiated by USFWS and the states, the plan requires individuals and </w:t>
      </w:r>
      <w:r>
        <w:rPr>
          <w:spacing w:val="1"/>
        </w:rPr>
        <w:t xml:space="preserve">businesses </w:t>
      </w:r>
      <w:r>
        <w:t>that damage habitat as part of their operations t</w:t>
      </w:r>
      <w:r>
        <w:t xml:space="preserve">o pay into a fund to replace every acre destroyed with 2 new acres of suitable habitat. The fund will   also be used to compensate landowners who set aside habitat. USFWS also set an interim goal of restoring prairie chicken </w:t>
      </w:r>
      <w:r>
        <w:rPr>
          <w:spacing w:val="1"/>
        </w:rPr>
        <w:t xml:space="preserve">populations </w:t>
      </w:r>
      <w:r>
        <w:t xml:space="preserve">to an annual </w:t>
      </w:r>
      <w:proofErr w:type="gramStart"/>
      <w:r>
        <w:rPr>
          <w:spacing w:val="1"/>
        </w:rPr>
        <w:t>averag</w:t>
      </w:r>
      <w:r>
        <w:rPr>
          <w:spacing w:val="1"/>
        </w:rPr>
        <w:t xml:space="preserve">e  </w:t>
      </w:r>
      <w:r>
        <w:t>of</w:t>
      </w:r>
      <w:proofErr w:type="gramEnd"/>
      <w:r>
        <w:t xml:space="preserve">  67,000 birds over the next 10 years. And it gives the </w:t>
      </w:r>
      <w:r>
        <w:rPr>
          <w:spacing w:val="-3"/>
        </w:rPr>
        <w:t xml:space="preserve">Western </w:t>
      </w:r>
      <w:r>
        <w:t xml:space="preserve">Association of Fish and Wildlife Agencies </w:t>
      </w:r>
      <w:r>
        <w:rPr>
          <w:spacing w:val="-4"/>
        </w:rPr>
        <w:t>(WAFWA),</w:t>
      </w:r>
      <w:r>
        <w:rPr>
          <w:spacing w:val="48"/>
        </w:rPr>
        <w:t xml:space="preserve"> </w:t>
      </w:r>
      <w:r>
        <w:t xml:space="preserve">a coalition of state </w:t>
      </w:r>
      <w:r>
        <w:rPr>
          <w:spacing w:val="1"/>
        </w:rPr>
        <w:t xml:space="preserve">agencies, </w:t>
      </w:r>
      <w:r>
        <w:t xml:space="preserve">the job of </w:t>
      </w:r>
      <w:r>
        <w:rPr>
          <w:spacing w:val="1"/>
        </w:rPr>
        <w:t xml:space="preserve">monitoring progress. </w:t>
      </w:r>
      <w:r>
        <w:t xml:space="preserve">Overall, the idea is to let “states remain in </w:t>
      </w:r>
      <w:proofErr w:type="gramStart"/>
      <w:r>
        <w:t>the  driver’s</w:t>
      </w:r>
      <w:proofErr w:type="gramEnd"/>
      <w:r>
        <w:t xml:space="preserve"> seat  for man</w:t>
      </w:r>
      <w:r>
        <w:t>aging the species,” Ashe</w:t>
      </w:r>
      <w:r>
        <w:rPr>
          <w:spacing w:val="-9"/>
        </w:rPr>
        <w:t xml:space="preserve"> </w:t>
      </w:r>
      <w:r>
        <w:t>said.</w:t>
      </w:r>
    </w:p>
    <w:p w14:paraId="308A8AE0" w14:textId="77777777" w:rsidR="00D51E63" w:rsidRDefault="00FB35F3">
      <w:pPr>
        <w:pStyle w:val="a3"/>
        <w:spacing w:line="309" w:lineRule="auto"/>
        <w:ind w:left="109" w:right="1520" w:firstLine="468"/>
        <w:jc w:val="both"/>
      </w:pPr>
      <w:r>
        <w:t xml:space="preserve">Not everyone buys the win-win rhetoric. Some Congress members are </w:t>
      </w:r>
      <w:proofErr w:type="gramStart"/>
      <w:r>
        <w:t>trying  to</w:t>
      </w:r>
      <w:proofErr w:type="gramEnd"/>
      <w:r>
        <w:t xml:space="preserve"> block the plan, and at least a dozen </w:t>
      </w:r>
      <w:r>
        <w:rPr>
          <w:spacing w:val="-3"/>
        </w:rPr>
        <w:t xml:space="preserve">industry groups, </w:t>
      </w:r>
      <w:r>
        <w:t xml:space="preserve">four states, and three </w:t>
      </w:r>
      <w:r>
        <w:rPr>
          <w:spacing w:val="1"/>
        </w:rPr>
        <w:t xml:space="preserve">environmental groups </w:t>
      </w:r>
      <w:r>
        <w:t xml:space="preserve">are </w:t>
      </w:r>
      <w:r>
        <w:rPr>
          <w:spacing w:val="1"/>
        </w:rPr>
        <w:t xml:space="preserve">challenging </w:t>
      </w:r>
      <w:r>
        <w:t xml:space="preserve">it in </w:t>
      </w:r>
      <w:r>
        <w:rPr>
          <w:spacing w:val="1"/>
        </w:rPr>
        <w:t xml:space="preserve">federal </w:t>
      </w:r>
      <w:r>
        <w:t xml:space="preserve">court. </w:t>
      </w:r>
      <w:proofErr w:type="gramStart"/>
      <w:r>
        <w:t>Not  surprisi</w:t>
      </w:r>
      <w:r>
        <w:t>ngly</w:t>
      </w:r>
      <w:proofErr w:type="gramEnd"/>
      <w:r>
        <w:t xml:space="preserve">,  industry groups and states </w:t>
      </w:r>
      <w:r>
        <w:rPr>
          <w:spacing w:val="-3"/>
        </w:rPr>
        <w:t xml:space="preserve">generally argue </w:t>
      </w:r>
      <w:r>
        <w:t xml:space="preserve">it goes too far; </w:t>
      </w:r>
      <w:r>
        <w:rPr>
          <w:spacing w:val="-3"/>
        </w:rPr>
        <w:t xml:space="preserve">environmentalists </w:t>
      </w:r>
      <w:r>
        <w:t xml:space="preserve">say it doesn’t go far </w:t>
      </w:r>
      <w:r>
        <w:rPr>
          <w:spacing w:val="1"/>
        </w:rPr>
        <w:t xml:space="preserve">enough. </w:t>
      </w:r>
      <w:r>
        <w:t xml:space="preserve">“The </w:t>
      </w:r>
      <w:r>
        <w:rPr>
          <w:spacing w:val="1"/>
        </w:rPr>
        <w:t xml:space="preserve">federal government </w:t>
      </w:r>
      <w:r>
        <w:t xml:space="preserve">is </w:t>
      </w:r>
      <w:r>
        <w:rPr>
          <w:spacing w:val="1"/>
        </w:rPr>
        <w:t xml:space="preserve">giving responsibility </w:t>
      </w:r>
      <w:r>
        <w:t xml:space="preserve">for </w:t>
      </w:r>
      <w:r>
        <w:rPr>
          <w:spacing w:val="1"/>
        </w:rPr>
        <w:t xml:space="preserve">managing </w:t>
      </w:r>
      <w:r>
        <w:t xml:space="preserve">the bird to the same </w:t>
      </w:r>
      <w:r>
        <w:rPr>
          <w:spacing w:val="1"/>
        </w:rPr>
        <w:t xml:space="preserve">industries </w:t>
      </w:r>
      <w:r>
        <w:t xml:space="preserve">that are pushing it to </w:t>
      </w:r>
      <w:r>
        <w:rPr>
          <w:spacing w:val="1"/>
        </w:rPr>
        <w:t xml:space="preserve">extinction,” </w:t>
      </w:r>
      <w:r>
        <w:t>says biolog</w:t>
      </w:r>
      <w:r>
        <w:t>ist Jay</w:t>
      </w:r>
      <w:r>
        <w:rPr>
          <w:spacing w:val="22"/>
        </w:rPr>
        <w:t xml:space="preserve"> </w:t>
      </w:r>
      <w:r>
        <w:t>Lininger.</w:t>
      </w:r>
    </w:p>
    <w:p w14:paraId="4DFE83C6" w14:textId="77777777" w:rsidR="00D51E63" w:rsidRDefault="00D51E63">
      <w:pPr>
        <w:pStyle w:val="a3"/>
        <w:spacing w:line="309" w:lineRule="auto"/>
        <w:ind w:left="109" w:right="1520" w:firstLine="468"/>
        <w:jc w:val="both"/>
      </w:pPr>
    </w:p>
    <w:p w14:paraId="381218F3" w14:textId="77777777" w:rsidR="00D51E63" w:rsidRDefault="00D51E63">
      <w:pPr>
        <w:pStyle w:val="a3"/>
        <w:spacing w:line="309" w:lineRule="auto"/>
        <w:ind w:left="109" w:right="1520" w:firstLine="468"/>
        <w:jc w:val="both"/>
      </w:pPr>
    </w:p>
    <w:p w14:paraId="2953E9D6" w14:textId="77777777" w:rsidR="00D51E63" w:rsidRDefault="00FB35F3">
      <w:pPr>
        <w:pStyle w:val="a5"/>
        <w:numPr>
          <w:ilvl w:val="0"/>
          <w:numId w:val="2"/>
        </w:numPr>
        <w:tabs>
          <w:tab w:val="left" w:pos="441"/>
          <w:tab w:val="left" w:pos="7311"/>
        </w:tabs>
        <w:spacing w:before="127"/>
        <w:ind w:left="440" w:hanging="331"/>
        <w:jc w:val="left"/>
        <w:rPr>
          <w:sz w:val="23"/>
        </w:rPr>
      </w:pPr>
      <w:r>
        <w:rPr>
          <w:sz w:val="23"/>
        </w:rPr>
        <w:lastRenderedPageBreak/>
        <w:t>The</w:t>
      </w:r>
      <w:r>
        <w:rPr>
          <w:spacing w:val="-8"/>
          <w:sz w:val="23"/>
        </w:rPr>
        <w:t xml:space="preserve"> </w:t>
      </w:r>
      <w:r>
        <w:rPr>
          <w:sz w:val="23"/>
        </w:rPr>
        <w:t>major</w:t>
      </w:r>
      <w:r>
        <w:rPr>
          <w:spacing w:val="-11"/>
          <w:sz w:val="23"/>
        </w:rPr>
        <w:t xml:space="preserve"> </w:t>
      </w:r>
      <w:r>
        <w:rPr>
          <w:sz w:val="23"/>
        </w:rPr>
        <w:t>reason</w:t>
      </w:r>
      <w:r>
        <w:rPr>
          <w:spacing w:val="-11"/>
          <w:sz w:val="23"/>
        </w:rPr>
        <w:t xml:space="preserve"> </w:t>
      </w:r>
      <w:r>
        <w:rPr>
          <w:sz w:val="23"/>
        </w:rPr>
        <w:t>for</w:t>
      </w:r>
      <w:r>
        <w:rPr>
          <w:spacing w:val="-9"/>
          <w:sz w:val="23"/>
        </w:rPr>
        <w:t xml:space="preserve"> </w:t>
      </w:r>
      <w:r>
        <w:rPr>
          <w:sz w:val="23"/>
        </w:rPr>
        <w:t>listing</w:t>
      </w:r>
      <w:r>
        <w:rPr>
          <w:spacing w:val="-11"/>
          <w:sz w:val="23"/>
        </w:rPr>
        <w:t xml:space="preserve"> </w:t>
      </w:r>
      <w:r>
        <w:rPr>
          <w:sz w:val="23"/>
        </w:rPr>
        <w:t>the</w:t>
      </w:r>
      <w:r>
        <w:rPr>
          <w:spacing w:val="-8"/>
          <w:sz w:val="23"/>
        </w:rPr>
        <w:t xml:space="preserve"> </w:t>
      </w:r>
      <w:r>
        <w:rPr>
          <w:spacing w:val="-3"/>
          <w:sz w:val="23"/>
        </w:rPr>
        <w:t>lesser</w:t>
      </w:r>
      <w:r>
        <w:rPr>
          <w:spacing w:val="-9"/>
          <w:sz w:val="23"/>
        </w:rPr>
        <w:t xml:space="preserve"> </w:t>
      </w:r>
      <w:r>
        <w:rPr>
          <w:spacing w:val="-3"/>
          <w:sz w:val="23"/>
        </w:rPr>
        <w:t>prairie</w:t>
      </w:r>
      <w:r>
        <w:rPr>
          <w:spacing w:val="-10"/>
          <w:sz w:val="23"/>
        </w:rPr>
        <w:t xml:space="preserve"> </w:t>
      </w:r>
      <w:r>
        <w:rPr>
          <w:sz w:val="23"/>
        </w:rPr>
        <w:t>chicken</w:t>
      </w:r>
      <w:r>
        <w:rPr>
          <w:spacing w:val="-11"/>
          <w:sz w:val="23"/>
        </w:rPr>
        <w:t xml:space="preserve"> </w:t>
      </w:r>
      <w:r>
        <w:rPr>
          <w:sz w:val="23"/>
        </w:rPr>
        <w:t>as</w:t>
      </w:r>
      <w:r>
        <w:rPr>
          <w:spacing w:val="-7"/>
          <w:sz w:val="23"/>
        </w:rPr>
        <w:t xml:space="preserve"> </w:t>
      </w:r>
      <w:r>
        <w:rPr>
          <w:spacing w:val="-3"/>
          <w:sz w:val="23"/>
        </w:rPr>
        <w:t>threatened</w:t>
      </w:r>
      <w:r>
        <w:rPr>
          <w:spacing w:val="-11"/>
          <w:sz w:val="23"/>
        </w:rPr>
        <w:t xml:space="preserve"> </w:t>
      </w:r>
      <w:r>
        <w:rPr>
          <w:sz w:val="23"/>
        </w:rPr>
        <w:t>is</w:t>
      </w:r>
      <w:r>
        <w:rPr>
          <w:sz w:val="23"/>
          <w:u w:val="single"/>
        </w:rPr>
        <w:t xml:space="preserve"> </w:t>
      </w:r>
      <w:r>
        <w:rPr>
          <w:sz w:val="23"/>
          <w:u w:val="single"/>
        </w:rPr>
        <w:tab/>
      </w:r>
      <w:r>
        <w:rPr>
          <w:sz w:val="23"/>
        </w:rPr>
        <w:t>.</w:t>
      </w:r>
    </w:p>
    <w:p w14:paraId="133E7C21" w14:textId="77777777" w:rsidR="00D51E63" w:rsidRDefault="00FB35F3">
      <w:pPr>
        <w:pStyle w:val="a5"/>
        <w:numPr>
          <w:ilvl w:val="1"/>
          <w:numId w:val="2"/>
        </w:numPr>
        <w:tabs>
          <w:tab w:val="left" w:pos="844"/>
        </w:tabs>
        <w:spacing w:before="77"/>
        <w:rPr>
          <w:sz w:val="23"/>
        </w:rPr>
      </w:pPr>
      <w:r>
        <w:rPr>
          <w:sz w:val="23"/>
        </w:rPr>
        <w:t>its drastically decreased</w:t>
      </w:r>
      <w:r>
        <w:rPr>
          <w:spacing w:val="-5"/>
          <w:sz w:val="23"/>
        </w:rPr>
        <w:t xml:space="preserve"> </w:t>
      </w:r>
      <w:r>
        <w:rPr>
          <w:sz w:val="23"/>
        </w:rPr>
        <w:t>population</w:t>
      </w:r>
    </w:p>
    <w:p w14:paraId="5F2CB91B" w14:textId="77777777" w:rsidR="00D51E63" w:rsidRDefault="00FB35F3">
      <w:pPr>
        <w:pStyle w:val="a5"/>
        <w:numPr>
          <w:ilvl w:val="1"/>
          <w:numId w:val="2"/>
        </w:numPr>
        <w:tabs>
          <w:tab w:val="left" w:pos="832"/>
        </w:tabs>
        <w:spacing w:before="74"/>
        <w:ind w:left="832" w:hanging="363"/>
        <w:rPr>
          <w:sz w:val="23"/>
        </w:rPr>
      </w:pPr>
      <w:r>
        <w:rPr>
          <w:sz w:val="23"/>
        </w:rPr>
        <w:t>the underestimate of the grassland</w:t>
      </w:r>
      <w:r>
        <w:rPr>
          <w:spacing w:val="-6"/>
          <w:sz w:val="23"/>
        </w:rPr>
        <w:t xml:space="preserve"> </w:t>
      </w:r>
      <w:r>
        <w:rPr>
          <w:sz w:val="23"/>
        </w:rPr>
        <w:t>acreage</w:t>
      </w:r>
    </w:p>
    <w:p w14:paraId="51C626B6" w14:textId="77777777" w:rsidR="00D51E63" w:rsidRDefault="00FB35F3">
      <w:pPr>
        <w:pStyle w:val="a5"/>
        <w:numPr>
          <w:ilvl w:val="1"/>
          <w:numId w:val="2"/>
        </w:numPr>
        <w:tabs>
          <w:tab w:val="left" w:pos="832"/>
        </w:tabs>
        <w:spacing w:before="76"/>
        <w:ind w:left="832" w:hanging="363"/>
        <w:rPr>
          <w:sz w:val="23"/>
        </w:rPr>
      </w:pPr>
      <w:r>
        <w:rPr>
          <w:sz w:val="23"/>
        </w:rPr>
        <w:t>a desperate appeal from some</w:t>
      </w:r>
      <w:r>
        <w:rPr>
          <w:spacing w:val="-2"/>
          <w:sz w:val="23"/>
        </w:rPr>
        <w:t xml:space="preserve"> </w:t>
      </w:r>
      <w:r>
        <w:rPr>
          <w:sz w:val="23"/>
        </w:rPr>
        <w:t>biologists</w:t>
      </w:r>
    </w:p>
    <w:p w14:paraId="39C7EF28" w14:textId="77777777" w:rsidR="00D51E63" w:rsidRDefault="00FB35F3">
      <w:pPr>
        <w:pStyle w:val="a5"/>
        <w:numPr>
          <w:ilvl w:val="1"/>
          <w:numId w:val="2"/>
        </w:numPr>
        <w:tabs>
          <w:tab w:val="left" w:pos="844"/>
        </w:tabs>
        <w:spacing w:before="76"/>
        <w:rPr>
          <w:sz w:val="23"/>
        </w:rPr>
      </w:pPr>
      <w:r>
        <w:rPr>
          <w:sz w:val="23"/>
        </w:rPr>
        <w:t>the insistence of private</w:t>
      </w:r>
      <w:r>
        <w:rPr>
          <w:spacing w:val="-6"/>
          <w:sz w:val="23"/>
        </w:rPr>
        <w:t xml:space="preserve"> </w:t>
      </w:r>
      <w:r>
        <w:rPr>
          <w:sz w:val="23"/>
        </w:rPr>
        <w:t>landowners</w:t>
      </w:r>
    </w:p>
    <w:p w14:paraId="462E9F9B" w14:textId="77777777" w:rsidR="00D51E63" w:rsidRDefault="00D51E63">
      <w:pPr>
        <w:pStyle w:val="a3"/>
        <w:rPr>
          <w:sz w:val="24"/>
        </w:rPr>
      </w:pPr>
    </w:p>
    <w:p w14:paraId="05ADE17E" w14:textId="77777777" w:rsidR="00D51E63" w:rsidRDefault="00FB35F3">
      <w:pPr>
        <w:pStyle w:val="a5"/>
        <w:numPr>
          <w:ilvl w:val="0"/>
          <w:numId w:val="2"/>
        </w:numPr>
        <w:tabs>
          <w:tab w:val="left" w:pos="448"/>
          <w:tab w:val="left" w:pos="7290"/>
        </w:tabs>
        <w:spacing w:before="139"/>
        <w:ind w:left="448" w:hanging="339"/>
        <w:jc w:val="left"/>
        <w:rPr>
          <w:sz w:val="23"/>
        </w:rPr>
      </w:pPr>
      <w:r>
        <w:rPr>
          <w:sz w:val="23"/>
        </w:rPr>
        <w:t>The “threatened” tag disappointed some environmentalists in</w:t>
      </w:r>
      <w:r>
        <w:rPr>
          <w:spacing w:val="-20"/>
          <w:sz w:val="23"/>
        </w:rPr>
        <w:t xml:space="preserve"> </w:t>
      </w:r>
      <w:r>
        <w:rPr>
          <w:sz w:val="23"/>
        </w:rPr>
        <w:t>that</w:t>
      </w:r>
      <w:r>
        <w:rPr>
          <w:spacing w:val="-4"/>
          <w:sz w:val="23"/>
        </w:rPr>
        <w:t xml:space="preserve"> </w:t>
      </w:r>
      <w:r>
        <w:rPr>
          <w:sz w:val="23"/>
        </w:rPr>
        <w:t>it</w:t>
      </w:r>
      <w:r>
        <w:rPr>
          <w:sz w:val="23"/>
          <w:u w:val="single"/>
        </w:rPr>
        <w:t xml:space="preserve"> </w:t>
      </w:r>
      <w:r>
        <w:rPr>
          <w:sz w:val="23"/>
          <w:u w:val="single"/>
        </w:rPr>
        <w:tab/>
      </w:r>
      <w:r>
        <w:rPr>
          <w:sz w:val="23"/>
        </w:rPr>
        <w:t>.</w:t>
      </w:r>
    </w:p>
    <w:p w14:paraId="7AB04CA0" w14:textId="77777777" w:rsidR="00D51E63" w:rsidRDefault="00FB35F3">
      <w:pPr>
        <w:pStyle w:val="a5"/>
        <w:numPr>
          <w:ilvl w:val="1"/>
          <w:numId w:val="2"/>
        </w:numPr>
        <w:tabs>
          <w:tab w:val="left" w:pos="844"/>
        </w:tabs>
        <w:spacing w:before="76"/>
        <w:ind w:hanging="377"/>
        <w:rPr>
          <w:sz w:val="23"/>
        </w:rPr>
      </w:pPr>
      <w:r>
        <w:rPr>
          <w:sz w:val="23"/>
        </w:rPr>
        <w:t>was a give-in to governmental</w:t>
      </w:r>
      <w:r>
        <w:rPr>
          <w:spacing w:val="-12"/>
          <w:sz w:val="23"/>
        </w:rPr>
        <w:t xml:space="preserve"> </w:t>
      </w:r>
      <w:r>
        <w:rPr>
          <w:sz w:val="23"/>
        </w:rPr>
        <w:t>pressure</w:t>
      </w:r>
    </w:p>
    <w:p w14:paraId="58789C9F" w14:textId="77777777" w:rsidR="00D51E63" w:rsidRDefault="00FB35F3">
      <w:pPr>
        <w:pStyle w:val="a5"/>
        <w:numPr>
          <w:ilvl w:val="1"/>
          <w:numId w:val="2"/>
        </w:numPr>
        <w:tabs>
          <w:tab w:val="left" w:pos="832"/>
        </w:tabs>
        <w:spacing w:before="74"/>
        <w:ind w:left="832" w:hanging="365"/>
        <w:rPr>
          <w:sz w:val="23"/>
        </w:rPr>
      </w:pPr>
      <w:r>
        <w:rPr>
          <w:sz w:val="23"/>
        </w:rPr>
        <w:t>would involve fewer agencies in</w:t>
      </w:r>
      <w:r>
        <w:rPr>
          <w:spacing w:val="-14"/>
          <w:sz w:val="23"/>
        </w:rPr>
        <w:t xml:space="preserve"> </w:t>
      </w:r>
      <w:r>
        <w:rPr>
          <w:sz w:val="23"/>
        </w:rPr>
        <w:t>action</w:t>
      </w:r>
    </w:p>
    <w:p w14:paraId="261D5B67" w14:textId="77777777" w:rsidR="00D51E63" w:rsidRDefault="00FB35F3">
      <w:pPr>
        <w:pStyle w:val="a5"/>
        <w:numPr>
          <w:ilvl w:val="1"/>
          <w:numId w:val="2"/>
        </w:numPr>
        <w:tabs>
          <w:tab w:val="left" w:pos="832"/>
        </w:tabs>
        <w:spacing w:before="77"/>
        <w:ind w:left="832" w:hanging="365"/>
        <w:rPr>
          <w:sz w:val="23"/>
        </w:rPr>
      </w:pPr>
      <w:r>
        <w:rPr>
          <w:sz w:val="23"/>
        </w:rPr>
        <w:t>granted less federal regulatory</w:t>
      </w:r>
      <w:r>
        <w:rPr>
          <w:spacing w:val="-7"/>
          <w:sz w:val="23"/>
        </w:rPr>
        <w:t xml:space="preserve"> </w:t>
      </w:r>
      <w:r>
        <w:rPr>
          <w:sz w:val="23"/>
        </w:rPr>
        <w:t>power</w:t>
      </w:r>
    </w:p>
    <w:p w14:paraId="4F483783" w14:textId="77777777" w:rsidR="00D51E63" w:rsidRDefault="00FB35F3">
      <w:pPr>
        <w:pStyle w:val="a5"/>
        <w:numPr>
          <w:ilvl w:val="1"/>
          <w:numId w:val="2"/>
        </w:numPr>
        <w:tabs>
          <w:tab w:val="left" w:pos="844"/>
        </w:tabs>
        <w:spacing w:before="76"/>
        <w:ind w:hanging="377"/>
        <w:rPr>
          <w:sz w:val="23"/>
        </w:rPr>
      </w:pPr>
      <w:r>
        <w:rPr>
          <w:sz w:val="23"/>
        </w:rPr>
        <w:t>went against conservation</w:t>
      </w:r>
      <w:r>
        <w:rPr>
          <w:spacing w:val="-2"/>
          <w:sz w:val="23"/>
        </w:rPr>
        <w:t xml:space="preserve"> </w:t>
      </w:r>
      <w:r>
        <w:rPr>
          <w:sz w:val="23"/>
        </w:rPr>
        <w:t>policies</w:t>
      </w:r>
    </w:p>
    <w:p w14:paraId="2086862B" w14:textId="77777777" w:rsidR="00D51E63" w:rsidRDefault="00D51E63">
      <w:pPr>
        <w:pStyle w:val="a3"/>
        <w:rPr>
          <w:sz w:val="24"/>
        </w:rPr>
      </w:pPr>
    </w:p>
    <w:p w14:paraId="63D5D079" w14:textId="77777777" w:rsidR="00D51E63" w:rsidRDefault="00FB35F3">
      <w:pPr>
        <w:pStyle w:val="a5"/>
        <w:numPr>
          <w:ilvl w:val="0"/>
          <w:numId w:val="2"/>
        </w:numPr>
        <w:tabs>
          <w:tab w:val="left" w:pos="489"/>
          <w:tab w:val="left" w:pos="2735"/>
        </w:tabs>
        <w:spacing w:before="139" w:line="309" w:lineRule="auto"/>
        <w:ind w:right="1525" w:hanging="343"/>
        <w:jc w:val="left"/>
        <w:rPr>
          <w:sz w:val="23"/>
        </w:rPr>
      </w:pPr>
      <w:r>
        <w:rPr>
          <w:sz w:val="23"/>
        </w:rPr>
        <w:t>It can be learned fro</w:t>
      </w:r>
      <w:r>
        <w:rPr>
          <w:sz w:val="23"/>
        </w:rPr>
        <w:t>m Paragraph 3 that unintentional harm-doers will not be prosecuted</w:t>
      </w:r>
      <w:r>
        <w:rPr>
          <w:spacing w:val="-4"/>
          <w:sz w:val="23"/>
        </w:rPr>
        <w:t xml:space="preserve"> </w:t>
      </w:r>
      <w:r>
        <w:rPr>
          <w:sz w:val="23"/>
        </w:rPr>
        <w:t>if</w:t>
      </w:r>
      <w:r>
        <w:rPr>
          <w:spacing w:val="-1"/>
          <w:sz w:val="23"/>
        </w:rPr>
        <w:t xml:space="preserve"> </w:t>
      </w:r>
      <w:r>
        <w:rPr>
          <w:sz w:val="23"/>
        </w:rPr>
        <w:t>they</w:t>
      </w:r>
      <w:r>
        <w:rPr>
          <w:sz w:val="23"/>
          <w:u w:val="single"/>
        </w:rPr>
        <w:t xml:space="preserve"> </w:t>
      </w:r>
      <w:r>
        <w:rPr>
          <w:sz w:val="23"/>
          <w:u w:val="single"/>
        </w:rPr>
        <w:tab/>
      </w:r>
      <w:r>
        <w:rPr>
          <w:sz w:val="23"/>
        </w:rPr>
        <w:t>.</w:t>
      </w:r>
    </w:p>
    <w:p w14:paraId="1CAB9C48" w14:textId="77777777" w:rsidR="00D51E63" w:rsidRDefault="00FB35F3">
      <w:pPr>
        <w:pStyle w:val="a5"/>
        <w:numPr>
          <w:ilvl w:val="1"/>
          <w:numId w:val="2"/>
        </w:numPr>
        <w:tabs>
          <w:tab w:val="left" w:pos="844"/>
        </w:tabs>
        <w:spacing w:before="0" w:line="261" w:lineRule="exact"/>
        <w:ind w:hanging="377"/>
        <w:rPr>
          <w:sz w:val="23"/>
        </w:rPr>
      </w:pPr>
      <w:r>
        <w:rPr>
          <w:sz w:val="23"/>
        </w:rPr>
        <w:t>agree to pay a sum for</w:t>
      </w:r>
      <w:r>
        <w:rPr>
          <w:spacing w:val="-5"/>
          <w:sz w:val="23"/>
        </w:rPr>
        <w:t xml:space="preserve"> </w:t>
      </w:r>
      <w:r>
        <w:rPr>
          <w:sz w:val="23"/>
        </w:rPr>
        <w:t>compensation</w:t>
      </w:r>
    </w:p>
    <w:p w14:paraId="7E974653" w14:textId="77777777" w:rsidR="00D51E63" w:rsidRDefault="00FB35F3">
      <w:pPr>
        <w:pStyle w:val="a5"/>
        <w:numPr>
          <w:ilvl w:val="1"/>
          <w:numId w:val="2"/>
        </w:numPr>
        <w:tabs>
          <w:tab w:val="left" w:pos="832"/>
        </w:tabs>
        <w:spacing w:before="76"/>
        <w:ind w:left="832" w:hanging="365"/>
        <w:rPr>
          <w:sz w:val="23"/>
        </w:rPr>
      </w:pPr>
      <w:r>
        <w:rPr>
          <w:sz w:val="23"/>
        </w:rPr>
        <w:t>volunteer to set up an equally big</w:t>
      </w:r>
      <w:r>
        <w:rPr>
          <w:spacing w:val="-9"/>
          <w:sz w:val="23"/>
        </w:rPr>
        <w:t xml:space="preserve"> </w:t>
      </w:r>
      <w:r>
        <w:rPr>
          <w:sz w:val="23"/>
        </w:rPr>
        <w:t>habitat</w:t>
      </w:r>
    </w:p>
    <w:p w14:paraId="0C71EBFF" w14:textId="77777777" w:rsidR="00D51E63" w:rsidRDefault="00FB35F3">
      <w:pPr>
        <w:pStyle w:val="a5"/>
        <w:numPr>
          <w:ilvl w:val="1"/>
          <w:numId w:val="2"/>
        </w:numPr>
        <w:tabs>
          <w:tab w:val="left" w:pos="832"/>
        </w:tabs>
        <w:spacing w:before="76"/>
        <w:ind w:left="832" w:hanging="365"/>
        <w:rPr>
          <w:sz w:val="23"/>
        </w:rPr>
      </w:pPr>
      <w:r>
        <w:rPr>
          <w:sz w:val="23"/>
        </w:rPr>
        <w:t xml:space="preserve">offer to support the </w:t>
      </w:r>
      <w:r>
        <w:rPr>
          <w:spacing w:val="-10"/>
          <w:sz w:val="23"/>
        </w:rPr>
        <w:t xml:space="preserve">WAFWA </w:t>
      </w:r>
      <w:r>
        <w:rPr>
          <w:sz w:val="23"/>
        </w:rPr>
        <w:t>monitoring</w:t>
      </w:r>
      <w:r>
        <w:rPr>
          <w:spacing w:val="-20"/>
          <w:sz w:val="23"/>
        </w:rPr>
        <w:t xml:space="preserve"> </w:t>
      </w:r>
      <w:r>
        <w:rPr>
          <w:sz w:val="23"/>
        </w:rPr>
        <w:t>job</w:t>
      </w:r>
    </w:p>
    <w:p w14:paraId="09774346" w14:textId="77777777" w:rsidR="00D51E63" w:rsidRDefault="00FB35F3">
      <w:pPr>
        <w:pStyle w:val="a5"/>
        <w:numPr>
          <w:ilvl w:val="1"/>
          <w:numId w:val="2"/>
        </w:numPr>
        <w:tabs>
          <w:tab w:val="left" w:pos="844"/>
        </w:tabs>
        <w:spacing w:before="74"/>
        <w:ind w:hanging="377"/>
        <w:rPr>
          <w:sz w:val="23"/>
        </w:rPr>
      </w:pPr>
      <w:r>
        <w:rPr>
          <w:sz w:val="23"/>
        </w:rPr>
        <w:t>promise to raise funds for USFWS</w:t>
      </w:r>
      <w:r>
        <w:rPr>
          <w:spacing w:val="-2"/>
          <w:sz w:val="23"/>
        </w:rPr>
        <w:t xml:space="preserve"> </w:t>
      </w:r>
      <w:r>
        <w:rPr>
          <w:sz w:val="23"/>
        </w:rPr>
        <w:t>operations</w:t>
      </w:r>
    </w:p>
    <w:p w14:paraId="3F5C794B" w14:textId="77777777" w:rsidR="00D51E63" w:rsidRDefault="00D51E63">
      <w:pPr>
        <w:pStyle w:val="a3"/>
        <w:rPr>
          <w:sz w:val="24"/>
        </w:rPr>
      </w:pPr>
    </w:p>
    <w:p w14:paraId="59A61A2C" w14:textId="77777777" w:rsidR="00D51E63" w:rsidRDefault="00FB35F3">
      <w:pPr>
        <w:pStyle w:val="a5"/>
        <w:numPr>
          <w:ilvl w:val="0"/>
          <w:numId w:val="2"/>
        </w:numPr>
        <w:tabs>
          <w:tab w:val="left" w:pos="441"/>
          <w:tab w:val="left" w:pos="6699"/>
        </w:tabs>
        <w:spacing w:before="141"/>
        <w:ind w:left="440" w:hanging="331"/>
        <w:jc w:val="left"/>
        <w:rPr>
          <w:sz w:val="23"/>
        </w:rPr>
      </w:pPr>
      <w:r>
        <w:rPr>
          <w:sz w:val="23"/>
        </w:rPr>
        <w:t>According to Ashe, the leading role in managing the</w:t>
      </w:r>
      <w:r>
        <w:rPr>
          <w:spacing w:val="-31"/>
          <w:sz w:val="23"/>
        </w:rPr>
        <w:t xml:space="preserve"> </w:t>
      </w:r>
      <w:r>
        <w:rPr>
          <w:sz w:val="23"/>
        </w:rPr>
        <w:t>species</w:t>
      </w:r>
      <w:r>
        <w:rPr>
          <w:spacing w:val="-2"/>
          <w:sz w:val="23"/>
        </w:rPr>
        <w:t xml:space="preserve"> </w:t>
      </w:r>
      <w:r>
        <w:rPr>
          <w:sz w:val="23"/>
        </w:rPr>
        <w:t>is</w:t>
      </w:r>
      <w:r>
        <w:rPr>
          <w:sz w:val="23"/>
          <w:u w:val="single"/>
        </w:rPr>
        <w:t xml:space="preserve"> </w:t>
      </w:r>
      <w:r>
        <w:rPr>
          <w:sz w:val="23"/>
          <w:u w:val="single"/>
        </w:rPr>
        <w:tab/>
      </w:r>
      <w:r>
        <w:rPr>
          <w:sz w:val="23"/>
        </w:rPr>
        <w:t>.</w:t>
      </w:r>
    </w:p>
    <w:p w14:paraId="5446E15A" w14:textId="77777777" w:rsidR="00D51E63" w:rsidRDefault="00FB35F3">
      <w:pPr>
        <w:pStyle w:val="a5"/>
        <w:numPr>
          <w:ilvl w:val="1"/>
          <w:numId w:val="2"/>
        </w:numPr>
        <w:tabs>
          <w:tab w:val="left" w:pos="844"/>
        </w:tabs>
        <w:spacing w:before="74"/>
        <w:ind w:hanging="377"/>
        <w:rPr>
          <w:sz w:val="23"/>
        </w:rPr>
      </w:pPr>
      <w:r>
        <w:rPr>
          <w:sz w:val="23"/>
        </w:rPr>
        <w:t>the federal</w:t>
      </w:r>
      <w:r>
        <w:rPr>
          <w:spacing w:val="-4"/>
          <w:sz w:val="23"/>
        </w:rPr>
        <w:t xml:space="preserve"> </w:t>
      </w:r>
      <w:r>
        <w:rPr>
          <w:sz w:val="23"/>
        </w:rPr>
        <w:t>government</w:t>
      </w:r>
    </w:p>
    <w:p w14:paraId="3E400B98" w14:textId="77777777" w:rsidR="00D51E63" w:rsidRDefault="00FB35F3">
      <w:pPr>
        <w:pStyle w:val="a5"/>
        <w:numPr>
          <w:ilvl w:val="1"/>
          <w:numId w:val="2"/>
        </w:numPr>
        <w:tabs>
          <w:tab w:val="left" w:pos="832"/>
        </w:tabs>
        <w:spacing w:before="77"/>
        <w:ind w:left="832" w:hanging="365"/>
        <w:rPr>
          <w:sz w:val="23"/>
        </w:rPr>
      </w:pPr>
      <w:r>
        <w:rPr>
          <w:sz w:val="23"/>
        </w:rPr>
        <w:t>the wildlife</w:t>
      </w:r>
      <w:r>
        <w:rPr>
          <w:spacing w:val="-2"/>
          <w:sz w:val="23"/>
        </w:rPr>
        <w:t xml:space="preserve"> </w:t>
      </w:r>
      <w:r>
        <w:rPr>
          <w:sz w:val="23"/>
        </w:rPr>
        <w:t>agencies</w:t>
      </w:r>
    </w:p>
    <w:p w14:paraId="3A098E27" w14:textId="77777777" w:rsidR="00D51E63" w:rsidRDefault="00FB35F3">
      <w:pPr>
        <w:pStyle w:val="a5"/>
        <w:numPr>
          <w:ilvl w:val="1"/>
          <w:numId w:val="2"/>
        </w:numPr>
        <w:tabs>
          <w:tab w:val="left" w:pos="832"/>
        </w:tabs>
        <w:spacing w:before="76"/>
        <w:ind w:left="832" w:hanging="365"/>
        <w:rPr>
          <w:sz w:val="23"/>
        </w:rPr>
      </w:pPr>
      <w:r>
        <w:rPr>
          <w:sz w:val="23"/>
        </w:rPr>
        <w:t>the</w:t>
      </w:r>
      <w:r>
        <w:rPr>
          <w:spacing w:val="-3"/>
          <w:sz w:val="23"/>
        </w:rPr>
        <w:t xml:space="preserve"> </w:t>
      </w:r>
      <w:r>
        <w:rPr>
          <w:sz w:val="23"/>
        </w:rPr>
        <w:t>landowners</w:t>
      </w:r>
    </w:p>
    <w:p w14:paraId="1B9F3008" w14:textId="77777777" w:rsidR="00D51E63" w:rsidRDefault="00FB35F3">
      <w:pPr>
        <w:pStyle w:val="a5"/>
        <w:numPr>
          <w:ilvl w:val="1"/>
          <w:numId w:val="2"/>
        </w:numPr>
        <w:tabs>
          <w:tab w:val="left" w:pos="844"/>
        </w:tabs>
        <w:spacing w:before="74"/>
        <w:ind w:hanging="377"/>
        <w:rPr>
          <w:sz w:val="23"/>
        </w:rPr>
      </w:pPr>
      <w:r>
        <w:rPr>
          <w:sz w:val="23"/>
        </w:rPr>
        <w:t>the</w:t>
      </w:r>
      <w:r>
        <w:rPr>
          <w:spacing w:val="-3"/>
          <w:sz w:val="23"/>
        </w:rPr>
        <w:t xml:space="preserve"> </w:t>
      </w:r>
      <w:r>
        <w:rPr>
          <w:sz w:val="23"/>
        </w:rPr>
        <w:t>states</w:t>
      </w:r>
    </w:p>
    <w:p w14:paraId="45026FC8" w14:textId="77777777" w:rsidR="00D51E63" w:rsidRDefault="00D51E63">
      <w:pPr>
        <w:pStyle w:val="a3"/>
        <w:rPr>
          <w:sz w:val="24"/>
        </w:rPr>
      </w:pPr>
    </w:p>
    <w:p w14:paraId="09873370" w14:textId="77777777" w:rsidR="00D51E63" w:rsidRDefault="00FB35F3">
      <w:pPr>
        <w:pStyle w:val="a5"/>
        <w:numPr>
          <w:ilvl w:val="0"/>
          <w:numId w:val="2"/>
        </w:numPr>
        <w:tabs>
          <w:tab w:val="left" w:pos="453"/>
          <w:tab w:val="left" w:pos="4707"/>
        </w:tabs>
        <w:spacing w:before="141"/>
        <w:ind w:hanging="343"/>
        <w:jc w:val="left"/>
        <w:rPr>
          <w:sz w:val="23"/>
        </w:rPr>
      </w:pPr>
      <w:r>
        <w:rPr>
          <w:sz w:val="23"/>
        </w:rPr>
        <w:t>Jay Lininger would most</w:t>
      </w:r>
      <w:r>
        <w:rPr>
          <w:spacing w:val="-8"/>
          <w:sz w:val="23"/>
        </w:rPr>
        <w:t xml:space="preserve"> </w:t>
      </w:r>
      <w:r>
        <w:rPr>
          <w:sz w:val="23"/>
        </w:rPr>
        <w:t>likely</w:t>
      </w:r>
      <w:r>
        <w:rPr>
          <w:spacing w:val="-2"/>
          <w:sz w:val="23"/>
        </w:rPr>
        <w:t xml:space="preserve"> </w:t>
      </w:r>
      <w:r>
        <w:rPr>
          <w:sz w:val="23"/>
        </w:rPr>
        <w:t>support</w:t>
      </w:r>
      <w:r>
        <w:rPr>
          <w:sz w:val="23"/>
          <w:u w:val="single"/>
        </w:rPr>
        <w:t xml:space="preserve"> </w:t>
      </w:r>
      <w:r>
        <w:rPr>
          <w:sz w:val="23"/>
          <w:u w:val="single"/>
        </w:rPr>
        <w:tab/>
      </w:r>
      <w:r>
        <w:rPr>
          <w:sz w:val="23"/>
        </w:rPr>
        <w:t>.</w:t>
      </w:r>
    </w:p>
    <w:p w14:paraId="22CCF2C2" w14:textId="77777777" w:rsidR="00D51E63" w:rsidRDefault="00FB35F3">
      <w:pPr>
        <w:pStyle w:val="a5"/>
        <w:numPr>
          <w:ilvl w:val="1"/>
          <w:numId w:val="2"/>
        </w:numPr>
        <w:tabs>
          <w:tab w:val="left" w:pos="844"/>
        </w:tabs>
        <w:spacing w:before="74"/>
        <w:ind w:hanging="377"/>
        <w:rPr>
          <w:sz w:val="23"/>
        </w:rPr>
      </w:pPr>
      <w:r>
        <w:rPr>
          <w:sz w:val="23"/>
        </w:rPr>
        <w:t>industry</w:t>
      </w:r>
      <w:r>
        <w:rPr>
          <w:spacing w:val="-4"/>
          <w:sz w:val="23"/>
        </w:rPr>
        <w:t xml:space="preserve"> </w:t>
      </w:r>
      <w:r>
        <w:rPr>
          <w:sz w:val="23"/>
        </w:rPr>
        <w:t>groups</w:t>
      </w:r>
    </w:p>
    <w:p w14:paraId="2B89B041" w14:textId="77777777" w:rsidR="00D51E63" w:rsidRDefault="00FB35F3">
      <w:pPr>
        <w:pStyle w:val="a5"/>
        <w:numPr>
          <w:ilvl w:val="1"/>
          <w:numId w:val="2"/>
        </w:numPr>
        <w:tabs>
          <w:tab w:val="left" w:pos="832"/>
        </w:tabs>
        <w:spacing w:before="76"/>
        <w:ind w:left="832" w:hanging="365"/>
        <w:rPr>
          <w:sz w:val="23"/>
        </w:rPr>
      </w:pPr>
      <w:r>
        <w:rPr>
          <w:sz w:val="23"/>
        </w:rPr>
        <w:t>the win-win</w:t>
      </w:r>
      <w:r>
        <w:rPr>
          <w:spacing w:val="-6"/>
          <w:sz w:val="23"/>
        </w:rPr>
        <w:t xml:space="preserve"> </w:t>
      </w:r>
      <w:r>
        <w:rPr>
          <w:sz w:val="23"/>
        </w:rPr>
        <w:t>rhetoric</w:t>
      </w:r>
    </w:p>
    <w:p w14:paraId="5C3B74CB" w14:textId="77777777" w:rsidR="00D51E63" w:rsidRDefault="00FB35F3">
      <w:pPr>
        <w:pStyle w:val="a5"/>
        <w:numPr>
          <w:ilvl w:val="1"/>
          <w:numId w:val="2"/>
        </w:numPr>
        <w:tabs>
          <w:tab w:val="left" w:pos="832"/>
        </w:tabs>
        <w:spacing w:before="77"/>
        <w:ind w:left="832" w:hanging="365"/>
        <w:rPr>
          <w:sz w:val="23"/>
        </w:rPr>
      </w:pPr>
      <w:r>
        <w:rPr>
          <w:sz w:val="23"/>
        </w:rPr>
        <w:t>environmental</w:t>
      </w:r>
      <w:r>
        <w:rPr>
          <w:spacing w:val="-3"/>
          <w:sz w:val="23"/>
        </w:rPr>
        <w:t xml:space="preserve"> </w:t>
      </w:r>
      <w:r>
        <w:rPr>
          <w:sz w:val="23"/>
        </w:rPr>
        <w:t>groups</w:t>
      </w:r>
    </w:p>
    <w:p w14:paraId="6FFC7F03" w14:textId="77777777" w:rsidR="00D51E63" w:rsidRDefault="00FB35F3">
      <w:pPr>
        <w:pStyle w:val="a5"/>
        <w:numPr>
          <w:ilvl w:val="1"/>
          <w:numId w:val="2"/>
        </w:numPr>
        <w:tabs>
          <w:tab w:val="left" w:pos="844"/>
        </w:tabs>
        <w:spacing w:before="73"/>
        <w:ind w:hanging="377"/>
        <w:rPr>
          <w:sz w:val="23"/>
        </w:rPr>
      </w:pPr>
      <w:r>
        <w:rPr>
          <w:sz w:val="23"/>
        </w:rPr>
        <w:t xml:space="preserve">the plan </w:t>
      </w:r>
      <w:r>
        <w:rPr>
          <w:sz w:val="23"/>
        </w:rPr>
        <w:t>under</w:t>
      </w:r>
      <w:r>
        <w:rPr>
          <w:spacing w:val="-9"/>
          <w:sz w:val="23"/>
        </w:rPr>
        <w:t xml:space="preserve"> </w:t>
      </w:r>
      <w:r>
        <w:rPr>
          <w:sz w:val="23"/>
        </w:rPr>
        <w:t>challenge</w:t>
      </w:r>
    </w:p>
    <w:p w14:paraId="44A18C2D" w14:textId="77777777" w:rsidR="00D51E63" w:rsidRDefault="00D51E63"/>
    <w:p w14:paraId="048B7E62" w14:textId="77777777" w:rsidR="00D51E63" w:rsidRDefault="00D51E63"/>
    <w:p w14:paraId="767C1585" w14:textId="77777777" w:rsidR="00D51E63" w:rsidRDefault="00D51E63"/>
    <w:p w14:paraId="115277B2" w14:textId="77777777" w:rsidR="00D51E63" w:rsidRDefault="00D51E63"/>
    <w:p w14:paraId="23C69C31" w14:textId="77777777" w:rsidR="00D51E63" w:rsidRDefault="00D51E63"/>
    <w:p w14:paraId="1562C3F1" w14:textId="77777777" w:rsidR="00D51E63" w:rsidRDefault="00D51E63"/>
    <w:p w14:paraId="0903BA9D" w14:textId="77777777" w:rsidR="00D51E63" w:rsidRDefault="00D51E63"/>
    <w:p w14:paraId="6F1AC624" w14:textId="77777777" w:rsidR="00D51E63" w:rsidRDefault="00D51E63"/>
    <w:p w14:paraId="71303A40" w14:textId="77777777" w:rsidR="00D51E63" w:rsidRDefault="00D51E63"/>
    <w:p w14:paraId="6237AE19" w14:textId="77777777" w:rsidR="00D51E63" w:rsidRDefault="00FB35F3">
      <w:pPr>
        <w:pStyle w:val="2"/>
        <w:spacing w:before="144"/>
        <w:ind w:left="3695"/>
      </w:pPr>
      <w:r>
        <w:lastRenderedPageBreak/>
        <w:t>Text 3</w:t>
      </w:r>
    </w:p>
    <w:p w14:paraId="0D1ED0DF" w14:textId="77777777" w:rsidR="00D51E63" w:rsidRDefault="00D51E63">
      <w:pPr>
        <w:pStyle w:val="a3"/>
        <w:rPr>
          <w:b/>
          <w:sz w:val="24"/>
        </w:rPr>
      </w:pPr>
    </w:p>
    <w:p w14:paraId="723FC20A" w14:textId="77777777" w:rsidR="00D51E63" w:rsidRDefault="00FB35F3">
      <w:pPr>
        <w:pStyle w:val="a3"/>
        <w:spacing w:before="180" w:line="326" w:lineRule="auto"/>
        <w:ind w:left="109" w:right="1526" w:firstLine="458"/>
        <w:jc w:val="both"/>
      </w:pPr>
      <w:r>
        <w:t>That everyone’s too busy these days is a cliché. But one specific complaint is made especially mournfully: There’s never any time to read.</w:t>
      </w:r>
    </w:p>
    <w:p w14:paraId="13040155" w14:textId="77777777" w:rsidR="00D51E63" w:rsidRDefault="00FB35F3">
      <w:pPr>
        <w:pStyle w:val="a3"/>
        <w:spacing w:line="326" w:lineRule="auto"/>
        <w:ind w:left="109" w:right="1515" w:firstLine="475"/>
        <w:jc w:val="both"/>
      </w:pPr>
      <w:r>
        <w:t>What makes the problem thornier is that the usual time-management techniques don’t seem sufficient. The web’s full of articles offering tips on making time to read: “Give up TV” or “Carry a book with you at all times.” But in my experience, using such meth</w:t>
      </w:r>
      <w:r>
        <w:t>ods to free up the odd 30 minutes doesn’t work. Sit down to read and the flywheel of work-related thoughts keeps spinning – or else you’re so exhausted that a challenging book’s the last thing you need. The modern mind, Tim Parks, a novelist and critic, wr</w:t>
      </w:r>
      <w:r>
        <w:t xml:space="preserve">ites, “is overwhelmingly inclined toward communication... It is not simply that one is interrupted; it is that one is actually </w:t>
      </w:r>
      <w:r>
        <w:rPr>
          <w:i/>
        </w:rPr>
        <w:t xml:space="preserve">inclined </w:t>
      </w:r>
      <w:r>
        <w:t>to interruption.” Deep reading requires not just time, but a special kind of time which can’t be obtained merely by beco</w:t>
      </w:r>
      <w:r>
        <w:t>ming more efficient.</w:t>
      </w:r>
    </w:p>
    <w:p w14:paraId="1BB3CB8F" w14:textId="77777777" w:rsidR="00D51E63" w:rsidRDefault="00FB35F3">
      <w:pPr>
        <w:pStyle w:val="a3"/>
        <w:spacing w:before="3" w:line="326" w:lineRule="auto"/>
        <w:ind w:left="109" w:right="1518" w:firstLine="468"/>
        <w:jc w:val="both"/>
      </w:pPr>
      <w:r>
        <w:t xml:space="preserve">In fact, “becoming more efficient” is part of the problem. Thinking of time </w:t>
      </w:r>
      <w:proofErr w:type="gramStart"/>
      <w:r>
        <w:t>as  a</w:t>
      </w:r>
      <w:proofErr w:type="gramEnd"/>
      <w:r>
        <w:t xml:space="preserve"> resource to be </w:t>
      </w:r>
      <w:proofErr w:type="spellStart"/>
      <w:r>
        <w:t>maximised</w:t>
      </w:r>
      <w:proofErr w:type="spellEnd"/>
      <w:r>
        <w:t xml:space="preserve"> means you approach it instrumentally, judging any  given moment as well spent only in so far as it advances progress toward some</w:t>
      </w:r>
      <w:r>
        <w:t xml:space="preserve">  goal. Immersive reading, by contrast, depends on being willing to risk inefficiency, </w:t>
      </w:r>
      <w:proofErr w:type="spellStart"/>
      <w:r>
        <w:t>goallessness</w:t>
      </w:r>
      <w:proofErr w:type="spellEnd"/>
      <w:r>
        <w:t xml:space="preserve">, even time-wasting. </w:t>
      </w:r>
      <w:r>
        <w:rPr>
          <w:spacing w:val="-3"/>
        </w:rPr>
        <w:t xml:space="preserve">Try </w:t>
      </w:r>
      <w:r>
        <w:t>to slot it in as a to-do list item and you’ll manage only goal-focused reading – useful, sometimes, but not the most fulfilling kind</w:t>
      </w:r>
      <w:r>
        <w:t xml:space="preserve">. “The future comes at us like empty bottles along an unstoppable and nearly infinite conveyor belt,” writes Gary </w:t>
      </w:r>
      <w:proofErr w:type="gramStart"/>
      <w:r>
        <w:t>Eberle  in</w:t>
      </w:r>
      <w:proofErr w:type="gramEnd"/>
      <w:r>
        <w:t xml:space="preserve"> his book </w:t>
      </w:r>
      <w:r>
        <w:rPr>
          <w:i/>
        </w:rPr>
        <w:t>Sacred Time</w:t>
      </w:r>
      <w:r>
        <w:t xml:space="preserve">, and “we  feel  a pressure to fill these </w:t>
      </w:r>
      <w:r>
        <w:rPr>
          <w:spacing w:val="1"/>
        </w:rPr>
        <w:t xml:space="preserve">different-sized </w:t>
      </w:r>
      <w:r>
        <w:t xml:space="preserve">bottles (days, hours, minutes) as they pass,  for if </w:t>
      </w:r>
      <w:r>
        <w:t xml:space="preserve">they get by without being </w:t>
      </w:r>
      <w:r>
        <w:rPr>
          <w:spacing w:val="1"/>
        </w:rPr>
        <w:t xml:space="preserve">filled, </w:t>
      </w:r>
      <w:r>
        <w:t>we will have wasted them.” No mind-set could</w:t>
      </w:r>
      <w:r>
        <w:rPr>
          <w:spacing w:val="8"/>
        </w:rPr>
        <w:t xml:space="preserve"> </w:t>
      </w:r>
      <w:r>
        <w:t>be</w:t>
      </w:r>
      <w:r>
        <w:rPr>
          <w:spacing w:val="10"/>
        </w:rPr>
        <w:t xml:space="preserve"> </w:t>
      </w:r>
      <w:r>
        <w:t>worse</w:t>
      </w:r>
      <w:r>
        <w:rPr>
          <w:spacing w:val="10"/>
        </w:rPr>
        <w:t xml:space="preserve"> </w:t>
      </w:r>
      <w:r>
        <w:t>for</w:t>
      </w:r>
      <w:r>
        <w:rPr>
          <w:spacing w:val="12"/>
        </w:rPr>
        <w:t xml:space="preserve"> </w:t>
      </w:r>
      <w:r>
        <w:t>losing</w:t>
      </w:r>
      <w:r>
        <w:rPr>
          <w:spacing w:val="12"/>
        </w:rPr>
        <w:t xml:space="preserve"> </w:t>
      </w:r>
      <w:r>
        <w:rPr>
          <w:spacing w:val="1"/>
        </w:rPr>
        <w:t>yourself</w:t>
      </w:r>
      <w:r>
        <w:rPr>
          <w:spacing w:val="12"/>
        </w:rPr>
        <w:t xml:space="preserve"> </w:t>
      </w:r>
      <w:r>
        <w:t>in</w:t>
      </w:r>
      <w:r>
        <w:rPr>
          <w:spacing w:val="6"/>
        </w:rPr>
        <w:t xml:space="preserve"> </w:t>
      </w:r>
      <w:r>
        <w:t>a</w:t>
      </w:r>
      <w:r>
        <w:rPr>
          <w:spacing w:val="7"/>
        </w:rPr>
        <w:t xml:space="preserve"> </w:t>
      </w:r>
      <w:r>
        <w:t>book.</w:t>
      </w:r>
    </w:p>
    <w:p w14:paraId="5B94F0D5" w14:textId="77777777" w:rsidR="00D51E63" w:rsidRDefault="00FB35F3">
      <w:pPr>
        <w:pStyle w:val="a3"/>
        <w:spacing w:before="4" w:line="326" w:lineRule="auto"/>
        <w:ind w:left="109" w:right="1520" w:firstLine="458"/>
        <w:jc w:val="both"/>
        <w:rPr>
          <w:spacing w:val="2"/>
        </w:rPr>
      </w:pPr>
      <w:proofErr w:type="gramStart"/>
      <w:r>
        <w:t>So</w:t>
      </w:r>
      <w:proofErr w:type="gramEnd"/>
      <w:r>
        <w:t xml:space="preserve"> what does work? Perhaps surprisingly, scheduling regular times </w:t>
      </w:r>
      <w:proofErr w:type="gramStart"/>
      <w:r>
        <w:t>for  reading</w:t>
      </w:r>
      <w:proofErr w:type="gramEnd"/>
      <w:r>
        <w:t xml:space="preserve">. </w:t>
      </w:r>
      <w:r>
        <w:rPr>
          <w:spacing w:val="-6"/>
        </w:rPr>
        <w:t xml:space="preserve">You’d </w:t>
      </w:r>
      <w:r>
        <w:t xml:space="preserve">think this might fuel the efficiency mind-set, but in fact, Eberle notes, such </w:t>
      </w:r>
      <w:r>
        <w:rPr>
          <w:spacing w:val="1"/>
        </w:rPr>
        <w:t xml:space="preserve">ritualistic </w:t>
      </w:r>
      <w:proofErr w:type="spellStart"/>
      <w:r>
        <w:rPr>
          <w:spacing w:val="1"/>
        </w:rPr>
        <w:t>behaviour</w:t>
      </w:r>
      <w:proofErr w:type="spellEnd"/>
      <w:r>
        <w:rPr>
          <w:spacing w:val="1"/>
        </w:rPr>
        <w:t xml:space="preserve"> </w:t>
      </w:r>
      <w:r>
        <w:t xml:space="preserve">helps us “step outside time’s </w:t>
      </w:r>
      <w:r>
        <w:rPr>
          <w:spacing w:val="1"/>
        </w:rPr>
        <w:t xml:space="preserve">flow” </w:t>
      </w:r>
      <w:r>
        <w:t xml:space="preserve">into “soul time.” </w:t>
      </w:r>
      <w:r>
        <w:rPr>
          <w:spacing w:val="-5"/>
        </w:rPr>
        <w:t xml:space="preserve">You </w:t>
      </w:r>
      <w:r>
        <w:t>could limit</w:t>
      </w:r>
      <w:r>
        <w:t xml:space="preserve"> </w:t>
      </w:r>
      <w:r>
        <w:rPr>
          <w:spacing w:val="1"/>
        </w:rPr>
        <w:t xml:space="preserve">distractions </w:t>
      </w:r>
      <w:r>
        <w:t xml:space="preserve">by reading only physical books, or on </w:t>
      </w:r>
      <w:r>
        <w:rPr>
          <w:spacing w:val="1"/>
        </w:rPr>
        <w:t xml:space="preserve">single-purpose e-readers. </w:t>
      </w:r>
      <w:r>
        <w:t xml:space="preserve">“Carry a book with you at all </w:t>
      </w:r>
      <w:r>
        <w:rPr>
          <w:spacing w:val="1"/>
        </w:rPr>
        <w:t xml:space="preserve">times” </w:t>
      </w:r>
      <w:r>
        <w:t xml:space="preserve">can actually work, too – providing you dip in often enough, so that reading becomes the default state </w:t>
      </w:r>
      <w:r>
        <w:rPr>
          <w:spacing w:val="1"/>
        </w:rPr>
        <w:t xml:space="preserve">from </w:t>
      </w:r>
      <w:r>
        <w:rPr>
          <w:spacing w:val="2"/>
        </w:rPr>
        <w:t xml:space="preserve">which </w:t>
      </w:r>
      <w:r>
        <w:t xml:space="preserve">you </w:t>
      </w:r>
      <w:r>
        <w:rPr>
          <w:spacing w:val="3"/>
        </w:rPr>
        <w:t xml:space="preserve">temporarily </w:t>
      </w:r>
      <w:r>
        <w:rPr>
          <w:spacing w:val="2"/>
        </w:rPr>
        <w:t xml:space="preserve">surface </w:t>
      </w:r>
      <w:r>
        <w:t xml:space="preserve">to </w:t>
      </w:r>
      <w:r>
        <w:rPr>
          <w:spacing w:val="1"/>
        </w:rPr>
        <w:t>t</w:t>
      </w:r>
      <w:r>
        <w:rPr>
          <w:spacing w:val="1"/>
        </w:rPr>
        <w:t xml:space="preserve">ake </w:t>
      </w:r>
      <w:r>
        <w:rPr>
          <w:spacing w:val="2"/>
        </w:rPr>
        <w:t xml:space="preserve">care </w:t>
      </w:r>
      <w:r>
        <w:t xml:space="preserve">of </w:t>
      </w:r>
      <w:r>
        <w:rPr>
          <w:spacing w:val="2"/>
        </w:rPr>
        <w:t xml:space="preserve">business, before </w:t>
      </w:r>
      <w:r>
        <w:rPr>
          <w:spacing w:val="3"/>
        </w:rPr>
        <w:t xml:space="preserve">dropping </w:t>
      </w:r>
      <w:r>
        <w:t xml:space="preserve">back down. On a really good day, it no longer feels as if </w:t>
      </w:r>
      <w:r>
        <w:rPr>
          <w:spacing w:val="1"/>
        </w:rPr>
        <w:t xml:space="preserve">you’re </w:t>
      </w:r>
      <w:r>
        <w:t xml:space="preserve">“making time to </w:t>
      </w:r>
      <w:r>
        <w:rPr>
          <w:spacing w:val="3"/>
        </w:rPr>
        <w:t xml:space="preserve">read,” </w:t>
      </w:r>
      <w:r>
        <w:t xml:space="preserve">but </w:t>
      </w:r>
      <w:r>
        <w:rPr>
          <w:spacing w:val="2"/>
        </w:rPr>
        <w:t xml:space="preserve">just </w:t>
      </w:r>
      <w:r>
        <w:rPr>
          <w:spacing w:val="3"/>
        </w:rPr>
        <w:t xml:space="preserve">reading, </w:t>
      </w:r>
      <w:r>
        <w:rPr>
          <w:spacing w:val="1"/>
        </w:rPr>
        <w:t xml:space="preserve">and </w:t>
      </w:r>
      <w:r>
        <w:rPr>
          <w:spacing w:val="2"/>
        </w:rPr>
        <w:t xml:space="preserve">making </w:t>
      </w:r>
      <w:r>
        <w:rPr>
          <w:spacing w:val="1"/>
        </w:rPr>
        <w:t xml:space="preserve">time </w:t>
      </w:r>
      <w:r>
        <w:t xml:space="preserve">for </w:t>
      </w:r>
      <w:r>
        <w:rPr>
          <w:spacing w:val="3"/>
        </w:rPr>
        <w:t>everything</w:t>
      </w:r>
      <w:r>
        <w:rPr>
          <w:spacing w:val="11"/>
        </w:rPr>
        <w:t xml:space="preserve"> </w:t>
      </w:r>
      <w:r>
        <w:rPr>
          <w:spacing w:val="2"/>
        </w:rPr>
        <w:t>else.</w:t>
      </w:r>
    </w:p>
    <w:p w14:paraId="7BE80AF2" w14:textId="77777777" w:rsidR="00D51E63" w:rsidRDefault="00D51E63">
      <w:pPr>
        <w:pStyle w:val="a3"/>
        <w:spacing w:before="4" w:line="326" w:lineRule="auto"/>
        <w:ind w:left="109" w:right="1520" w:firstLine="458"/>
        <w:jc w:val="both"/>
        <w:rPr>
          <w:spacing w:val="2"/>
        </w:rPr>
      </w:pPr>
    </w:p>
    <w:p w14:paraId="0FF8D184" w14:textId="77777777" w:rsidR="00D51E63" w:rsidRDefault="00FB35F3">
      <w:pPr>
        <w:pStyle w:val="a5"/>
        <w:numPr>
          <w:ilvl w:val="0"/>
          <w:numId w:val="2"/>
        </w:numPr>
        <w:tabs>
          <w:tab w:val="left" w:pos="448"/>
          <w:tab w:val="left" w:pos="6596"/>
        </w:tabs>
        <w:spacing w:before="144"/>
        <w:ind w:left="448" w:hanging="339"/>
        <w:jc w:val="left"/>
        <w:rPr>
          <w:sz w:val="23"/>
        </w:rPr>
      </w:pPr>
      <w:r>
        <w:rPr>
          <w:sz w:val="23"/>
        </w:rPr>
        <w:lastRenderedPageBreak/>
        <w:t>The usual time-management techniques don’t</w:t>
      </w:r>
      <w:r>
        <w:rPr>
          <w:spacing w:val="-12"/>
          <w:sz w:val="23"/>
        </w:rPr>
        <w:t xml:space="preserve"> </w:t>
      </w:r>
      <w:r>
        <w:rPr>
          <w:sz w:val="23"/>
        </w:rPr>
        <w:t>work</w:t>
      </w:r>
      <w:r>
        <w:rPr>
          <w:spacing w:val="-2"/>
          <w:sz w:val="23"/>
        </w:rPr>
        <w:t xml:space="preserve"> </w:t>
      </w:r>
      <w:r>
        <w:rPr>
          <w:sz w:val="23"/>
        </w:rPr>
        <w:t>because</w:t>
      </w:r>
      <w:r>
        <w:rPr>
          <w:sz w:val="23"/>
          <w:u w:val="single"/>
        </w:rPr>
        <w:t xml:space="preserve"> </w:t>
      </w:r>
      <w:r>
        <w:rPr>
          <w:sz w:val="23"/>
          <w:u w:val="single"/>
        </w:rPr>
        <w:tab/>
      </w:r>
      <w:r>
        <w:rPr>
          <w:sz w:val="23"/>
        </w:rPr>
        <w:t>.</w:t>
      </w:r>
    </w:p>
    <w:p w14:paraId="578A6222" w14:textId="77777777" w:rsidR="00D51E63" w:rsidRDefault="00FB35F3">
      <w:pPr>
        <w:pStyle w:val="a5"/>
        <w:numPr>
          <w:ilvl w:val="1"/>
          <w:numId w:val="2"/>
        </w:numPr>
        <w:tabs>
          <w:tab w:val="left" w:pos="844"/>
        </w:tabs>
        <w:rPr>
          <w:sz w:val="23"/>
        </w:rPr>
      </w:pPr>
      <w:r>
        <w:rPr>
          <w:sz w:val="23"/>
        </w:rPr>
        <w:t xml:space="preserve">what they </w:t>
      </w:r>
      <w:r>
        <w:rPr>
          <w:sz w:val="23"/>
        </w:rPr>
        <w:t>can offer does not ease the modern</w:t>
      </w:r>
      <w:r>
        <w:rPr>
          <w:spacing w:val="-7"/>
          <w:sz w:val="23"/>
        </w:rPr>
        <w:t xml:space="preserve"> </w:t>
      </w:r>
      <w:r>
        <w:rPr>
          <w:sz w:val="23"/>
        </w:rPr>
        <w:t>mind</w:t>
      </w:r>
    </w:p>
    <w:p w14:paraId="72E3A07E" w14:textId="77777777" w:rsidR="00D51E63" w:rsidRDefault="00FB35F3">
      <w:pPr>
        <w:pStyle w:val="a5"/>
        <w:numPr>
          <w:ilvl w:val="1"/>
          <w:numId w:val="2"/>
        </w:numPr>
        <w:tabs>
          <w:tab w:val="left" w:pos="832"/>
        </w:tabs>
        <w:spacing w:before="95"/>
        <w:ind w:left="832" w:hanging="363"/>
        <w:rPr>
          <w:sz w:val="23"/>
        </w:rPr>
      </w:pPr>
      <w:r>
        <w:rPr>
          <w:sz w:val="23"/>
        </w:rPr>
        <w:t>what challenging books demand is repetitive</w:t>
      </w:r>
      <w:r>
        <w:rPr>
          <w:spacing w:val="-6"/>
          <w:sz w:val="23"/>
        </w:rPr>
        <w:t xml:space="preserve"> </w:t>
      </w:r>
      <w:r>
        <w:rPr>
          <w:sz w:val="23"/>
        </w:rPr>
        <w:t>reading</w:t>
      </w:r>
    </w:p>
    <w:p w14:paraId="2191026D" w14:textId="77777777" w:rsidR="00D51E63" w:rsidRDefault="00FB35F3">
      <w:pPr>
        <w:pStyle w:val="a5"/>
        <w:numPr>
          <w:ilvl w:val="1"/>
          <w:numId w:val="2"/>
        </w:numPr>
        <w:tabs>
          <w:tab w:val="left" w:pos="832"/>
        </w:tabs>
        <w:ind w:left="832" w:hanging="363"/>
        <w:rPr>
          <w:sz w:val="23"/>
        </w:rPr>
      </w:pPr>
      <w:r>
        <w:rPr>
          <w:sz w:val="23"/>
        </w:rPr>
        <w:t>what people often forget is carrying a book with</w:t>
      </w:r>
      <w:r>
        <w:rPr>
          <w:spacing w:val="-8"/>
          <w:sz w:val="23"/>
        </w:rPr>
        <w:t xml:space="preserve"> </w:t>
      </w:r>
      <w:r>
        <w:rPr>
          <w:sz w:val="23"/>
        </w:rPr>
        <w:t>them</w:t>
      </w:r>
    </w:p>
    <w:p w14:paraId="5316E4CA" w14:textId="77777777" w:rsidR="00D51E63" w:rsidRDefault="00FB35F3">
      <w:pPr>
        <w:pStyle w:val="a5"/>
        <w:numPr>
          <w:ilvl w:val="1"/>
          <w:numId w:val="2"/>
        </w:numPr>
        <w:tabs>
          <w:tab w:val="left" w:pos="844"/>
        </w:tabs>
        <w:spacing w:before="95"/>
        <w:rPr>
          <w:sz w:val="23"/>
        </w:rPr>
      </w:pPr>
      <w:r>
        <w:rPr>
          <w:sz w:val="23"/>
        </w:rPr>
        <w:t>what deep reading requires cannot be</w:t>
      </w:r>
      <w:r>
        <w:rPr>
          <w:spacing w:val="-8"/>
          <w:sz w:val="23"/>
        </w:rPr>
        <w:t xml:space="preserve"> </w:t>
      </w:r>
      <w:r>
        <w:rPr>
          <w:sz w:val="23"/>
        </w:rPr>
        <w:t>guaranteed</w:t>
      </w:r>
    </w:p>
    <w:p w14:paraId="30540761" w14:textId="77777777" w:rsidR="00D51E63" w:rsidRDefault="00D51E63">
      <w:pPr>
        <w:pStyle w:val="a3"/>
        <w:rPr>
          <w:sz w:val="24"/>
        </w:rPr>
      </w:pPr>
    </w:p>
    <w:p w14:paraId="22ABE098" w14:textId="77777777" w:rsidR="00D51E63" w:rsidRDefault="00FB35F3">
      <w:pPr>
        <w:pStyle w:val="a5"/>
        <w:numPr>
          <w:ilvl w:val="0"/>
          <w:numId w:val="2"/>
        </w:numPr>
        <w:tabs>
          <w:tab w:val="left" w:pos="448"/>
          <w:tab w:val="left" w:pos="7520"/>
        </w:tabs>
        <w:spacing w:before="180"/>
        <w:ind w:left="448" w:hanging="339"/>
        <w:jc w:val="left"/>
        <w:rPr>
          <w:sz w:val="23"/>
        </w:rPr>
      </w:pPr>
      <w:r>
        <w:rPr>
          <w:sz w:val="23"/>
        </w:rPr>
        <w:t>The “empty bottles” metaphor illustrates that people feel a</w:t>
      </w:r>
      <w:r>
        <w:rPr>
          <w:spacing w:val="-20"/>
          <w:sz w:val="23"/>
        </w:rPr>
        <w:t xml:space="preserve"> </w:t>
      </w:r>
      <w:r>
        <w:rPr>
          <w:sz w:val="23"/>
        </w:rPr>
        <w:t>pressure</w:t>
      </w:r>
      <w:r>
        <w:rPr>
          <w:spacing w:val="-4"/>
          <w:sz w:val="23"/>
        </w:rPr>
        <w:t xml:space="preserve"> </w:t>
      </w:r>
      <w:r>
        <w:rPr>
          <w:sz w:val="23"/>
        </w:rPr>
        <w:t>to</w:t>
      </w:r>
      <w:r>
        <w:rPr>
          <w:sz w:val="23"/>
          <w:u w:val="single"/>
        </w:rPr>
        <w:t xml:space="preserve"> </w:t>
      </w:r>
      <w:r>
        <w:rPr>
          <w:sz w:val="23"/>
          <w:u w:val="single"/>
        </w:rPr>
        <w:tab/>
      </w:r>
      <w:r>
        <w:rPr>
          <w:sz w:val="23"/>
        </w:rPr>
        <w:t>.</w:t>
      </w:r>
    </w:p>
    <w:p w14:paraId="36D3DE38" w14:textId="77777777" w:rsidR="00D51E63" w:rsidRDefault="00FB35F3">
      <w:pPr>
        <w:pStyle w:val="a5"/>
        <w:numPr>
          <w:ilvl w:val="1"/>
          <w:numId w:val="2"/>
        </w:numPr>
        <w:tabs>
          <w:tab w:val="left" w:pos="844"/>
        </w:tabs>
        <w:spacing w:before="95"/>
        <w:rPr>
          <w:sz w:val="23"/>
        </w:rPr>
      </w:pPr>
      <w:r>
        <w:rPr>
          <w:sz w:val="23"/>
        </w:rPr>
        <w:t>update their to-do lists</w:t>
      </w:r>
    </w:p>
    <w:p w14:paraId="7900CA41" w14:textId="77777777" w:rsidR="00D51E63" w:rsidRDefault="00FB35F3">
      <w:pPr>
        <w:pStyle w:val="a5"/>
        <w:numPr>
          <w:ilvl w:val="1"/>
          <w:numId w:val="2"/>
        </w:numPr>
        <w:tabs>
          <w:tab w:val="left" w:pos="832"/>
        </w:tabs>
        <w:ind w:left="832" w:hanging="363"/>
        <w:rPr>
          <w:sz w:val="23"/>
        </w:rPr>
      </w:pPr>
      <w:r>
        <w:rPr>
          <w:sz w:val="23"/>
        </w:rPr>
        <w:t>make passing time</w:t>
      </w:r>
      <w:r>
        <w:rPr>
          <w:spacing w:val="-5"/>
          <w:sz w:val="23"/>
        </w:rPr>
        <w:t xml:space="preserve"> </w:t>
      </w:r>
      <w:r>
        <w:rPr>
          <w:sz w:val="23"/>
        </w:rPr>
        <w:t>fulfilling</w:t>
      </w:r>
    </w:p>
    <w:p w14:paraId="2E5C1D7F" w14:textId="77777777" w:rsidR="00D51E63" w:rsidRDefault="00FB35F3">
      <w:pPr>
        <w:pStyle w:val="a5"/>
        <w:numPr>
          <w:ilvl w:val="1"/>
          <w:numId w:val="2"/>
        </w:numPr>
        <w:tabs>
          <w:tab w:val="left" w:pos="832"/>
        </w:tabs>
        <w:spacing w:before="95"/>
        <w:ind w:left="832" w:hanging="363"/>
        <w:rPr>
          <w:sz w:val="23"/>
        </w:rPr>
      </w:pPr>
      <w:r>
        <w:rPr>
          <w:sz w:val="23"/>
        </w:rPr>
        <w:t>carry their plans</w:t>
      </w:r>
      <w:r>
        <w:rPr>
          <w:spacing w:val="-3"/>
          <w:sz w:val="23"/>
        </w:rPr>
        <w:t xml:space="preserve"> </w:t>
      </w:r>
      <w:r>
        <w:rPr>
          <w:sz w:val="23"/>
        </w:rPr>
        <w:t>through</w:t>
      </w:r>
    </w:p>
    <w:p w14:paraId="1EE44A9C" w14:textId="77777777" w:rsidR="00D51E63" w:rsidRDefault="00FB35F3">
      <w:pPr>
        <w:pStyle w:val="a5"/>
        <w:numPr>
          <w:ilvl w:val="1"/>
          <w:numId w:val="2"/>
        </w:numPr>
        <w:tabs>
          <w:tab w:val="left" w:pos="844"/>
        </w:tabs>
        <w:rPr>
          <w:sz w:val="23"/>
        </w:rPr>
      </w:pPr>
      <w:r>
        <w:rPr>
          <w:sz w:val="23"/>
        </w:rPr>
        <w:t>pursue carefree</w:t>
      </w:r>
      <w:r>
        <w:rPr>
          <w:spacing w:val="-2"/>
          <w:sz w:val="23"/>
        </w:rPr>
        <w:t xml:space="preserve"> </w:t>
      </w:r>
      <w:r>
        <w:rPr>
          <w:sz w:val="23"/>
        </w:rPr>
        <w:t>reading</w:t>
      </w:r>
    </w:p>
    <w:p w14:paraId="370F025D" w14:textId="77777777" w:rsidR="00D51E63" w:rsidRDefault="00D51E63">
      <w:pPr>
        <w:pStyle w:val="a3"/>
        <w:rPr>
          <w:sz w:val="24"/>
        </w:rPr>
      </w:pPr>
    </w:p>
    <w:p w14:paraId="55DA6C65" w14:textId="77777777" w:rsidR="00D51E63" w:rsidRDefault="00FB35F3">
      <w:pPr>
        <w:pStyle w:val="a5"/>
        <w:numPr>
          <w:ilvl w:val="0"/>
          <w:numId w:val="2"/>
        </w:numPr>
        <w:tabs>
          <w:tab w:val="left" w:pos="453"/>
          <w:tab w:val="left" w:pos="7211"/>
        </w:tabs>
        <w:spacing w:before="179"/>
        <w:ind w:hanging="343"/>
        <w:jc w:val="left"/>
        <w:rPr>
          <w:sz w:val="23"/>
        </w:rPr>
      </w:pPr>
      <w:r>
        <w:rPr>
          <w:sz w:val="23"/>
        </w:rPr>
        <w:t>Eberle would agree that scheduling regular times for</w:t>
      </w:r>
      <w:r>
        <w:rPr>
          <w:spacing w:val="-20"/>
          <w:sz w:val="23"/>
        </w:rPr>
        <w:t xml:space="preserve"> </w:t>
      </w:r>
      <w:r>
        <w:rPr>
          <w:sz w:val="23"/>
        </w:rPr>
        <w:t>reading</w:t>
      </w:r>
      <w:r>
        <w:rPr>
          <w:spacing w:val="-5"/>
          <w:sz w:val="23"/>
        </w:rPr>
        <w:t xml:space="preserve"> </w:t>
      </w:r>
      <w:r>
        <w:rPr>
          <w:sz w:val="23"/>
        </w:rPr>
        <w:t>helps</w:t>
      </w:r>
      <w:r>
        <w:rPr>
          <w:sz w:val="23"/>
          <w:u w:val="single"/>
        </w:rPr>
        <w:t xml:space="preserve"> </w:t>
      </w:r>
      <w:r>
        <w:rPr>
          <w:sz w:val="23"/>
          <w:u w:val="single"/>
        </w:rPr>
        <w:tab/>
      </w:r>
      <w:r>
        <w:rPr>
          <w:sz w:val="23"/>
        </w:rPr>
        <w:t>.</w:t>
      </w:r>
    </w:p>
    <w:p w14:paraId="377D4AE4" w14:textId="77777777" w:rsidR="00D51E63" w:rsidRDefault="00FB35F3">
      <w:pPr>
        <w:pStyle w:val="a5"/>
        <w:numPr>
          <w:ilvl w:val="1"/>
          <w:numId w:val="2"/>
        </w:numPr>
        <w:tabs>
          <w:tab w:val="left" w:pos="844"/>
        </w:tabs>
        <w:rPr>
          <w:sz w:val="23"/>
        </w:rPr>
      </w:pPr>
      <w:r>
        <w:rPr>
          <w:sz w:val="23"/>
        </w:rPr>
        <w:t>encourage the efficiency</w:t>
      </w:r>
      <w:r>
        <w:rPr>
          <w:spacing w:val="-2"/>
          <w:sz w:val="23"/>
        </w:rPr>
        <w:t xml:space="preserve"> </w:t>
      </w:r>
      <w:r>
        <w:rPr>
          <w:sz w:val="23"/>
        </w:rPr>
        <w:t>mind-set</w:t>
      </w:r>
    </w:p>
    <w:p w14:paraId="5CAECB64" w14:textId="77777777" w:rsidR="00D51E63" w:rsidRDefault="00FB35F3">
      <w:pPr>
        <w:pStyle w:val="a5"/>
        <w:numPr>
          <w:ilvl w:val="1"/>
          <w:numId w:val="2"/>
        </w:numPr>
        <w:tabs>
          <w:tab w:val="left" w:pos="832"/>
        </w:tabs>
        <w:spacing w:before="95"/>
        <w:ind w:left="832" w:hanging="363"/>
        <w:rPr>
          <w:sz w:val="23"/>
        </w:rPr>
      </w:pPr>
      <w:r>
        <w:rPr>
          <w:sz w:val="23"/>
        </w:rPr>
        <w:t>develop online reading</w:t>
      </w:r>
      <w:r>
        <w:rPr>
          <w:spacing w:val="-9"/>
          <w:sz w:val="23"/>
        </w:rPr>
        <w:t xml:space="preserve"> </w:t>
      </w:r>
      <w:r>
        <w:rPr>
          <w:sz w:val="23"/>
        </w:rPr>
        <w:t>habits</w:t>
      </w:r>
    </w:p>
    <w:p w14:paraId="38BDAEDE" w14:textId="77777777" w:rsidR="00D51E63" w:rsidRDefault="00FB35F3">
      <w:pPr>
        <w:pStyle w:val="a5"/>
        <w:numPr>
          <w:ilvl w:val="1"/>
          <w:numId w:val="2"/>
        </w:numPr>
        <w:tabs>
          <w:tab w:val="left" w:pos="832"/>
        </w:tabs>
        <w:ind w:left="832" w:hanging="363"/>
        <w:rPr>
          <w:sz w:val="23"/>
        </w:rPr>
      </w:pPr>
      <w:r>
        <w:rPr>
          <w:sz w:val="23"/>
        </w:rPr>
        <w:t>pr</w:t>
      </w:r>
      <w:r>
        <w:rPr>
          <w:sz w:val="23"/>
        </w:rPr>
        <w:t>omote ritualistic</w:t>
      </w:r>
      <w:r>
        <w:rPr>
          <w:spacing w:val="-2"/>
          <w:sz w:val="23"/>
        </w:rPr>
        <w:t xml:space="preserve"> </w:t>
      </w:r>
      <w:r>
        <w:rPr>
          <w:sz w:val="23"/>
        </w:rPr>
        <w:t>reading</w:t>
      </w:r>
    </w:p>
    <w:p w14:paraId="5FEA57EF" w14:textId="77777777" w:rsidR="00D51E63" w:rsidRDefault="00FB35F3">
      <w:pPr>
        <w:pStyle w:val="a5"/>
        <w:numPr>
          <w:ilvl w:val="1"/>
          <w:numId w:val="2"/>
        </w:numPr>
        <w:tabs>
          <w:tab w:val="left" w:pos="844"/>
        </w:tabs>
        <w:rPr>
          <w:sz w:val="23"/>
        </w:rPr>
      </w:pPr>
      <w:r>
        <w:rPr>
          <w:sz w:val="23"/>
        </w:rPr>
        <w:t>achieve immersive</w:t>
      </w:r>
      <w:r>
        <w:rPr>
          <w:spacing w:val="-2"/>
          <w:sz w:val="23"/>
        </w:rPr>
        <w:t xml:space="preserve"> </w:t>
      </w:r>
      <w:r>
        <w:rPr>
          <w:sz w:val="23"/>
        </w:rPr>
        <w:t>reading</w:t>
      </w:r>
    </w:p>
    <w:p w14:paraId="3C3C4B22" w14:textId="77777777" w:rsidR="00D51E63" w:rsidRDefault="00D51E63">
      <w:pPr>
        <w:pStyle w:val="a3"/>
        <w:rPr>
          <w:sz w:val="24"/>
        </w:rPr>
      </w:pPr>
    </w:p>
    <w:p w14:paraId="701B32FC" w14:textId="77777777" w:rsidR="00D51E63" w:rsidRDefault="00FB35F3">
      <w:pPr>
        <w:pStyle w:val="a5"/>
        <w:numPr>
          <w:ilvl w:val="0"/>
          <w:numId w:val="2"/>
        </w:numPr>
        <w:tabs>
          <w:tab w:val="left" w:pos="453"/>
          <w:tab w:val="left" w:pos="5531"/>
        </w:tabs>
        <w:spacing w:before="179"/>
        <w:ind w:hanging="343"/>
        <w:jc w:val="left"/>
        <w:rPr>
          <w:sz w:val="23"/>
        </w:rPr>
      </w:pPr>
      <w:r>
        <w:rPr>
          <w:sz w:val="23"/>
        </w:rPr>
        <w:t>“Carry a book with you at all times” can</w:t>
      </w:r>
      <w:r>
        <w:rPr>
          <w:spacing w:val="-16"/>
          <w:sz w:val="23"/>
        </w:rPr>
        <w:t xml:space="preserve"> </w:t>
      </w:r>
      <w:r>
        <w:rPr>
          <w:sz w:val="23"/>
        </w:rPr>
        <w:t>work</w:t>
      </w:r>
      <w:r>
        <w:rPr>
          <w:spacing w:val="-1"/>
          <w:sz w:val="23"/>
        </w:rPr>
        <w:t xml:space="preserve"> </w:t>
      </w:r>
      <w:r>
        <w:rPr>
          <w:sz w:val="23"/>
        </w:rPr>
        <w:t>if</w:t>
      </w:r>
      <w:r>
        <w:rPr>
          <w:sz w:val="23"/>
          <w:u w:val="single"/>
        </w:rPr>
        <w:t xml:space="preserve"> </w:t>
      </w:r>
      <w:r>
        <w:rPr>
          <w:sz w:val="23"/>
          <w:u w:val="single"/>
        </w:rPr>
        <w:tab/>
      </w:r>
      <w:r>
        <w:rPr>
          <w:sz w:val="23"/>
        </w:rPr>
        <w:t>.</w:t>
      </w:r>
    </w:p>
    <w:p w14:paraId="5E7FF35E" w14:textId="77777777" w:rsidR="00D51E63" w:rsidRDefault="00FB35F3">
      <w:pPr>
        <w:pStyle w:val="a5"/>
        <w:numPr>
          <w:ilvl w:val="1"/>
          <w:numId w:val="2"/>
        </w:numPr>
        <w:tabs>
          <w:tab w:val="left" w:pos="844"/>
        </w:tabs>
        <w:rPr>
          <w:sz w:val="23"/>
        </w:rPr>
      </w:pPr>
      <w:r>
        <w:rPr>
          <w:sz w:val="23"/>
        </w:rPr>
        <w:t>reading becomes your primary business of the</w:t>
      </w:r>
      <w:r>
        <w:rPr>
          <w:spacing w:val="-12"/>
          <w:sz w:val="23"/>
        </w:rPr>
        <w:t xml:space="preserve"> </w:t>
      </w:r>
      <w:r>
        <w:rPr>
          <w:sz w:val="23"/>
        </w:rPr>
        <w:t>day</w:t>
      </w:r>
    </w:p>
    <w:p w14:paraId="6DA846DF" w14:textId="77777777" w:rsidR="00D51E63" w:rsidRDefault="00FB35F3">
      <w:pPr>
        <w:pStyle w:val="a5"/>
        <w:numPr>
          <w:ilvl w:val="1"/>
          <w:numId w:val="2"/>
        </w:numPr>
        <w:tabs>
          <w:tab w:val="left" w:pos="832"/>
        </w:tabs>
        <w:spacing w:before="95"/>
        <w:ind w:left="832" w:hanging="363"/>
        <w:rPr>
          <w:sz w:val="23"/>
        </w:rPr>
      </w:pPr>
      <w:r>
        <w:rPr>
          <w:sz w:val="23"/>
        </w:rPr>
        <w:t>all the daily business has been promptly dealt</w:t>
      </w:r>
      <w:r>
        <w:rPr>
          <w:spacing w:val="-18"/>
          <w:sz w:val="23"/>
        </w:rPr>
        <w:t xml:space="preserve"> </w:t>
      </w:r>
      <w:r>
        <w:rPr>
          <w:sz w:val="23"/>
        </w:rPr>
        <w:t>with</w:t>
      </w:r>
    </w:p>
    <w:p w14:paraId="6BB3BE2A" w14:textId="77777777" w:rsidR="00D51E63" w:rsidRDefault="00FB35F3">
      <w:pPr>
        <w:pStyle w:val="a5"/>
        <w:numPr>
          <w:ilvl w:val="1"/>
          <w:numId w:val="2"/>
        </w:numPr>
        <w:tabs>
          <w:tab w:val="left" w:pos="832"/>
        </w:tabs>
        <w:ind w:left="832" w:hanging="363"/>
        <w:rPr>
          <w:sz w:val="23"/>
        </w:rPr>
      </w:pPr>
      <w:r>
        <w:rPr>
          <w:sz w:val="23"/>
        </w:rPr>
        <w:t>you are able to drop back to business after</w:t>
      </w:r>
      <w:r>
        <w:rPr>
          <w:spacing w:val="-16"/>
          <w:sz w:val="23"/>
        </w:rPr>
        <w:t xml:space="preserve"> </w:t>
      </w:r>
      <w:r>
        <w:rPr>
          <w:sz w:val="23"/>
        </w:rPr>
        <w:t>reading</w:t>
      </w:r>
    </w:p>
    <w:p w14:paraId="6993337D" w14:textId="77777777" w:rsidR="00D51E63" w:rsidRDefault="00FB35F3">
      <w:pPr>
        <w:pStyle w:val="a5"/>
        <w:numPr>
          <w:ilvl w:val="1"/>
          <w:numId w:val="2"/>
        </w:numPr>
        <w:tabs>
          <w:tab w:val="left" w:pos="844"/>
        </w:tabs>
        <w:spacing w:before="95"/>
        <w:rPr>
          <w:sz w:val="23"/>
        </w:rPr>
      </w:pPr>
      <w:r>
        <w:rPr>
          <w:sz w:val="23"/>
        </w:rPr>
        <w:t>time can be evenly split for reading and</w:t>
      </w:r>
      <w:r>
        <w:rPr>
          <w:spacing w:val="-10"/>
          <w:sz w:val="23"/>
        </w:rPr>
        <w:t xml:space="preserve"> </w:t>
      </w:r>
      <w:r>
        <w:rPr>
          <w:sz w:val="23"/>
        </w:rPr>
        <w:t>business</w:t>
      </w:r>
    </w:p>
    <w:p w14:paraId="4F2B2158" w14:textId="77777777" w:rsidR="00D51E63" w:rsidRDefault="00D51E63">
      <w:pPr>
        <w:pStyle w:val="a3"/>
        <w:rPr>
          <w:sz w:val="24"/>
        </w:rPr>
      </w:pPr>
    </w:p>
    <w:p w14:paraId="44AB0C21" w14:textId="77777777" w:rsidR="00D51E63" w:rsidRDefault="00FB35F3">
      <w:pPr>
        <w:pStyle w:val="a5"/>
        <w:numPr>
          <w:ilvl w:val="0"/>
          <w:numId w:val="2"/>
        </w:numPr>
        <w:tabs>
          <w:tab w:val="left" w:pos="448"/>
          <w:tab w:val="left" w:pos="4244"/>
        </w:tabs>
        <w:spacing w:before="180"/>
        <w:ind w:left="448" w:hanging="339"/>
        <w:jc w:val="left"/>
        <w:rPr>
          <w:sz w:val="23"/>
        </w:rPr>
      </w:pPr>
      <w:r>
        <w:rPr>
          <w:sz w:val="23"/>
        </w:rPr>
        <w:t>The best title for this text</w:t>
      </w:r>
      <w:r>
        <w:rPr>
          <w:spacing w:val="-11"/>
          <w:sz w:val="23"/>
        </w:rPr>
        <w:t xml:space="preserve"> </w:t>
      </w:r>
      <w:r>
        <w:rPr>
          <w:sz w:val="23"/>
        </w:rPr>
        <w:t>could</w:t>
      </w:r>
      <w:r>
        <w:rPr>
          <w:spacing w:val="-1"/>
          <w:sz w:val="23"/>
        </w:rPr>
        <w:t xml:space="preserve"> </w:t>
      </w:r>
      <w:r>
        <w:rPr>
          <w:sz w:val="23"/>
        </w:rPr>
        <w:t>be</w:t>
      </w:r>
      <w:r>
        <w:rPr>
          <w:sz w:val="23"/>
          <w:u w:val="single"/>
        </w:rPr>
        <w:t xml:space="preserve"> </w:t>
      </w:r>
      <w:r>
        <w:rPr>
          <w:sz w:val="23"/>
          <w:u w:val="single"/>
        </w:rPr>
        <w:tab/>
      </w:r>
      <w:r>
        <w:rPr>
          <w:sz w:val="23"/>
        </w:rPr>
        <w:t>.</w:t>
      </w:r>
    </w:p>
    <w:p w14:paraId="70FD1BB0" w14:textId="77777777" w:rsidR="00D51E63" w:rsidRDefault="00FB35F3">
      <w:pPr>
        <w:pStyle w:val="a5"/>
        <w:numPr>
          <w:ilvl w:val="1"/>
          <w:numId w:val="2"/>
        </w:numPr>
        <w:tabs>
          <w:tab w:val="left" w:pos="844"/>
        </w:tabs>
        <w:spacing w:before="95"/>
        <w:rPr>
          <w:sz w:val="23"/>
        </w:rPr>
      </w:pPr>
      <w:r>
        <w:rPr>
          <w:sz w:val="23"/>
        </w:rPr>
        <w:t>How to Enjoy Easy</w:t>
      </w:r>
      <w:r>
        <w:rPr>
          <w:spacing w:val="-7"/>
          <w:sz w:val="23"/>
        </w:rPr>
        <w:t xml:space="preserve"> </w:t>
      </w:r>
      <w:r>
        <w:rPr>
          <w:sz w:val="23"/>
        </w:rPr>
        <w:t>Reading</w:t>
      </w:r>
    </w:p>
    <w:p w14:paraId="391C16A4" w14:textId="77777777" w:rsidR="00D51E63" w:rsidRDefault="00FB35F3">
      <w:pPr>
        <w:pStyle w:val="a5"/>
        <w:numPr>
          <w:ilvl w:val="1"/>
          <w:numId w:val="2"/>
        </w:numPr>
        <w:tabs>
          <w:tab w:val="left" w:pos="832"/>
        </w:tabs>
        <w:ind w:left="832" w:hanging="363"/>
        <w:rPr>
          <w:sz w:val="23"/>
        </w:rPr>
      </w:pPr>
      <w:r>
        <w:rPr>
          <w:sz w:val="23"/>
        </w:rPr>
        <w:t>How to Find Time to</w:t>
      </w:r>
      <w:r>
        <w:rPr>
          <w:spacing w:val="-22"/>
          <w:sz w:val="23"/>
        </w:rPr>
        <w:t xml:space="preserve"> </w:t>
      </w:r>
      <w:r>
        <w:rPr>
          <w:sz w:val="23"/>
        </w:rPr>
        <w:t>Read</w:t>
      </w:r>
    </w:p>
    <w:p w14:paraId="059D540B" w14:textId="77777777" w:rsidR="00D51E63" w:rsidRDefault="00FB35F3">
      <w:pPr>
        <w:pStyle w:val="a5"/>
        <w:numPr>
          <w:ilvl w:val="1"/>
          <w:numId w:val="2"/>
        </w:numPr>
        <w:tabs>
          <w:tab w:val="left" w:pos="832"/>
        </w:tabs>
        <w:spacing w:before="95"/>
        <w:ind w:left="832" w:hanging="363"/>
        <w:rPr>
          <w:sz w:val="23"/>
        </w:rPr>
      </w:pPr>
      <w:r>
        <w:rPr>
          <w:sz w:val="23"/>
        </w:rPr>
        <w:t>How to Set Reading</w:t>
      </w:r>
      <w:r>
        <w:rPr>
          <w:spacing w:val="-5"/>
          <w:sz w:val="23"/>
        </w:rPr>
        <w:t xml:space="preserve"> </w:t>
      </w:r>
      <w:r>
        <w:rPr>
          <w:sz w:val="23"/>
        </w:rPr>
        <w:t>Goals</w:t>
      </w:r>
    </w:p>
    <w:p w14:paraId="7FADE1E4" w14:textId="77777777" w:rsidR="00D51E63" w:rsidRDefault="00FB35F3">
      <w:pPr>
        <w:pStyle w:val="a5"/>
        <w:numPr>
          <w:ilvl w:val="1"/>
          <w:numId w:val="2"/>
        </w:numPr>
        <w:tabs>
          <w:tab w:val="left" w:pos="844"/>
        </w:tabs>
        <w:rPr>
          <w:sz w:val="23"/>
        </w:rPr>
      </w:pPr>
      <w:r>
        <w:rPr>
          <w:sz w:val="23"/>
        </w:rPr>
        <w:t>How to Read</w:t>
      </w:r>
      <w:r>
        <w:rPr>
          <w:spacing w:val="-2"/>
          <w:sz w:val="23"/>
        </w:rPr>
        <w:t xml:space="preserve"> </w:t>
      </w:r>
      <w:r>
        <w:rPr>
          <w:sz w:val="23"/>
        </w:rPr>
        <w:t>Extensively</w:t>
      </w:r>
    </w:p>
    <w:p w14:paraId="4CBFD500" w14:textId="77777777" w:rsidR="00D51E63" w:rsidRDefault="00D51E63"/>
    <w:p w14:paraId="765B2D80" w14:textId="77777777" w:rsidR="00D51E63" w:rsidRDefault="00D51E63"/>
    <w:p w14:paraId="22ED72CD" w14:textId="77777777" w:rsidR="00D51E63" w:rsidRDefault="00D51E63"/>
    <w:p w14:paraId="0A59DA26" w14:textId="77777777" w:rsidR="00D51E63" w:rsidRDefault="00D51E63"/>
    <w:p w14:paraId="341295B5" w14:textId="77777777" w:rsidR="00D51E63" w:rsidRDefault="00D51E63"/>
    <w:p w14:paraId="4806198B" w14:textId="77777777" w:rsidR="00D51E63" w:rsidRDefault="00D51E63"/>
    <w:p w14:paraId="2D0ECCB4" w14:textId="77777777" w:rsidR="00D51E63" w:rsidRDefault="00D51E63"/>
    <w:p w14:paraId="2BCFDBC0" w14:textId="77777777" w:rsidR="00D51E63" w:rsidRDefault="00D51E63"/>
    <w:p w14:paraId="602E1DBB" w14:textId="77777777" w:rsidR="00D51E63" w:rsidRDefault="00D51E63"/>
    <w:p w14:paraId="643765A0" w14:textId="77777777" w:rsidR="00D51E63" w:rsidRDefault="00FB35F3">
      <w:pPr>
        <w:pStyle w:val="2"/>
        <w:spacing w:before="111"/>
        <w:ind w:left="3695"/>
      </w:pPr>
      <w:r>
        <w:lastRenderedPageBreak/>
        <w:t>Text 4</w:t>
      </w:r>
    </w:p>
    <w:p w14:paraId="3C428B09" w14:textId="77777777" w:rsidR="00D51E63" w:rsidRDefault="00D51E63">
      <w:pPr>
        <w:pStyle w:val="a3"/>
        <w:spacing w:before="8"/>
        <w:rPr>
          <w:b/>
          <w:sz w:val="32"/>
        </w:rPr>
      </w:pPr>
    </w:p>
    <w:p w14:paraId="5FDC9EED" w14:textId="77777777" w:rsidR="00D51E63" w:rsidRDefault="00FB35F3">
      <w:pPr>
        <w:pStyle w:val="a3"/>
        <w:spacing w:line="290" w:lineRule="auto"/>
        <w:ind w:left="109" w:right="1531" w:firstLine="458"/>
        <w:jc w:val="both"/>
      </w:pPr>
      <w:r>
        <w:t xml:space="preserve">Against a backdrop of drastic </w:t>
      </w:r>
      <w:r>
        <w:t>changes in economy and population structure, younger Americans are drawing a new 21st-century road map to success, a latest poll has found.</w:t>
      </w:r>
    </w:p>
    <w:p w14:paraId="2DC9CEF4" w14:textId="77777777" w:rsidR="00D51E63" w:rsidRDefault="00FB35F3">
      <w:pPr>
        <w:pStyle w:val="a3"/>
        <w:spacing w:line="290" w:lineRule="auto"/>
        <w:ind w:left="109" w:right="1527" w:firstLine="458"/>
        <w:jc w:val="both"/>
      </w:pPr>
      <w:r>
        <w:t>Across generational lines, Americans continue to prize many of the same traditional milestones of a successful life,</w:t>
      </w:r>
      <w:r>
        <w:t xml:space="preserve"> including getting married, having children, owning a home, and retiring in their sixties. But while young and old mostly agree on what constitutes the finish line of a fulfilling life, they offer strikingly different paths for reaching it.</w:t>
      </w:r>
    </w:p>
    <w:p w14:paraId="32152CDA" w14:textId="77777777" w:rsidR="00D51E63" w:rsidRDefault="00FB35F3">
      <w:pPr>
        <w:pStyle w:val="a3"/>
        <w:spacing w:before="1" w:line="290" w:lineRule="auto"/>
        <w:ind w:left="109" w:right="1518" w:firstLine="458"/>
        <w:jc w:val="both"/>
      </w:pPr>
      <w:r>
        <w:t>Young people wh</w:t>
      </w:r>
      <w:r>
        <w:t>o are still getting started in life were more likely than older adults to prioritize personal fulfillment in their work, to believe they will advance their careers most by regularly changing jobs, to favor communities with more public services and a faster</w:t>
      </w:r>
      <w:r>
        <w:t xml:space="preserve"> pace of life, to agree that couples should be financially secure before getting married or having children, and to maintain that children are best served by two parents working outside the home, the survey found.</w:t>
      </w:r>
    </w:p>
    <w:p w14:paraId="7166623C" w14:textId="77777777" w:rsidR="00D51E63" w:rsidRDefault="00FB35F3">
      <w:pPr>
        <w:pStyle w:val="a3"/>
        <w:spacing w:line="290" w:lineRule="auto"/>
        <w:ind w:left="109" w:right="1524" w:firstLine="475"/>
        <w:jc w:val="both"/>
      </w:pPr>
      <w:r>
        <w:rPr>
          <w:spacing w:val="1"/>
        </w:rPr>
        <w:t xml:space="preserve">From </w:t>
      </w:r>
      <w:r>
        <w:t>career to community and family, these</w:t>
      </w:r>
      <w:r>
        <w:t xml:space="preserve"> </w:t>
      </w:r>
      <w:r>
        <w:rPr>
          <w:spacing w:val="1"/>
        </w:rPr>
        <w:t xml:space="preserve">contrasts </w:t>
      </w:r>
      <w:r>
        <w:t xml:space="preserve">suggest that in the aftermath of the searing Great Recession, those just starting out in life are defining priorities and expectations that will increasingly spread through </w:t>
      </w:r>
      <w:proofErr w:type="gramStart"/>
      <w:r>
        <w:t>virtually  all</w:t>
      </w:r>
      <w:proofErr w:type="gramEnd"/>
      <w:r>
        <w:t xml:space="preserve">  aspects of American life, from consumer preferences to h</w:t>
      </w:r>
      <w:r>
        <w:t>ousing patterns  to  politics.</w:t>
      </w:r>
    </w:p>
    <w:p w14:paraId="7FD39D17" w14:textId="77777777" w:rsidR="00D51E63" w:rsidRDefault="00FB35F3">
      <w:pPr>
        <w:pStyle w:val="a3"/>
        <w:spacing w:line="290" w:lineRule="auto"/>
        <w:ind w:left="109" w:right="1524" w:firstLine="458"/>
        <w:jc w:val="both"/>
      </w:pPr>
      <w:r>
        <w:rPr>
          <w:spacing w:val="-5"/>
        </w:rPr>
        <w:t xml:space="preserve">Young </w:t>
      </w:r>
      <w:r>
        <w:t xml:space="preserve">and old converge on one key point: Overwhelming majorities of both </w:t>
      </w:r>
      <w:r>
        <w:rPr>
          <w:spacing w:val="1"/>
        </w:rPr>
        <w:t xml:space="preserve">groups </w:t>
      </w:r>
      <w:r>
        <w:t xml:space="preserve">said they believe it is harder for </w:t>
      </w:r>
      <w:r>
        <w:rPr>
          <w:spacing w:val="1"/>
        </w:rPr>
        <w:t xml:space="preserve">young </w:t>
      </w:r>
      <w:r>
        <w:t xml:space="preserve">people today to get started in </w:t>
      </w:r>
      <w:proofErr w:type="gramStart"/>
      <w:r>
        <w:t>life  than</w:t>
      </w:r>
      <w:proofErr w:type="gramEnd"/>
      <w:r>
        <w:t xml:space="preserve"> it was for earlier </w:t>
      </w:r>
      <w:r>
        <w:rPr>
          <w:spacing w:val="1"/>
        </w:rPr>
        <w:t xml:space="preserve">generations. </w:t>
      </w:r>
      <w:r>
        <w:t xml:space="preserve">While </w:t>
      </w:r>
      <w:r>
        <w:rPr>
          <w:spacing w:val="1"/>
        </w:rPr>
        <w:t xml:space="preserve">younger </w:t>
      </w:r>
      <w:r>
        <w:t>people are somew</w:t>
      </w:r>
      <w:r>
        <w:t xml:space="preserve">hat more optimistic than their elders about the prospects for those </w:t>
      </w:r>
      <w:r>
        <w:rPr>
          <w:spacing w:val="1"/>
        </w:rPr>
        <w:t xml:space="preserve">starting </w:t>
      </w:r>
      <w:r>
        <w:t>out today, big majorities in both groups believe those “just getting started in life” face a tougher climb than earlier generations in reaching such signpost achievements as secur</w:t>
      </w:r>
      <w:r>
        <w:t xml:space="preserve">ing    a good-paying job, starting a family, managing debt, and </w:t>
      </w:r>
      <w:proofErr w:type="gramStart"/>
      <w:r>
        <w:t>finding  affordable</w:t>
      </w:r>
      <w:proofErr w:type="gramEnd"/>
      <w:r>
        <w:t xml:space="preserve"> housing.</w:t>
      </w:r>
    </w:p>
    <w:p w14:paraId="743E80F3" w14:textId="77777777" w:rsidR="00D51E63" w:rsidRDefault="00FB35F3">
      <w:pPr>
        <w:pStyle w:val="a3"/>
        <w:spacing w:line="290" w:lineRule="auto"/>
        <w:ind w:left="109" w:right="1530" w:firstLine="475"/>
        <w:jc w:val="both"/>
      </w:pPr>
      <w:r>
        <w:t xml:space="preserve">Pete </w:t>
      </w:r>
      <w:r>
        <w:rPr>
          <w:spacing w:val="1"/>
        </w:rPr>
        <w:t xml:space="preserve">Schneider </w:t>
      </w:r>
      <w:r>
        <w:t xml:space="preserve">considers the climb tougher today. Schneider, a 27-year-old auto technician from the Chicago suburbs, says he </w:t>
      </w:r>
      <w:r>
        <w:rPr>
          <w:spacing w:val="1"/>
        </w:rPr>
        <w:t xml:space="preserve">struggled </w:t>
      </w:r>
      <w:r>
        <w:t xml:space="preserve">to find a job after </w:t>
      </w:r>
      <w:r>
        <w:rPr>
          <w:spacing w:val="1"/>
        </w:rPr>
        <w:t>graduati</w:t>
      </w:r>
      <w:r>
        <w:rPr>
          <w:spacing w:val="1"/>
        </w:rPr>
        <w:t xml:space="preserve">ng </w:t>
      </w:r>
      <w:r>
        <w:t xml:space="preserve">from college. Even now that he is working steadily, he said, </w:t>
      </w:r>
      <w:r>
        <w:rPr>
          <w:spacing w:val="1"/>
        </w:rPr>
        <w:t xml:space="preserve">“I </w:t>
      </w:r>
      <w:r>
        <w:t xml:space="preserve">can’t afford to pay my monthly mortgage payments on my own, so I have to rent rooms out to people to make that happen.” Looking back, he is struck that his </w:t>
      </w:r>
      <w:proofErr w:type="gramStart"/>
      <w:r>
        <w:t>parents  could</w:t>
      </w:r>
      <w:proofErr w:type="gramEnd"/>
      <w:r>
        <w:t xml:space="preserve"> provide a comforta</w:t>
      </w:r>
      <w:r>
        <w:t xml:space="preserve">ble life for their children even though neither had completed college when he was young. “I still grew up in an upper middle-class home with parents who didn’t have college degrees,” </w:t>
      </w:r>
      <w:proofErr w:type="gramStart"/>
      <w:r>
        <w:t>Schneider  said</w:t>
      </w:r>
      <w:proofErr w:type="gramEnd"/>
      <w:r>
        <w:t>.  “</w:t>
      </w:r>
      <w:proofErr w:type="gramStart"/>
      <w:r>
        <w:t>I  don’t</w:t>
      </w:r>
      <w:proofErr w:type="gramEnd"/>
      <w:r>
        <w:t xml:space="preserve"> think people are capable of that</w:t>
      </w:r>
      <w:r>
        <w:rPr>
          <w:spacing w:val="32"/>
        </w:rPr>
        <w:t xml:space="preserve"> </w:t>
      </w:r>
      <w:r>
        <w:t>anymore.”</w:t>
      </w:r>
    </w:p>
    <w:p w14:paraId="1CE5E563" w14:textId="77777777" w:rsidR="00D51E63" w:rsidRDefault="00D51E63">
      <w:pPr>
        <w:pStyle w:val="a3"/>
        <w:spacing w:line="290" w:lineRule="auto"/>
        <w:ind w:left="109" w:right="1530" w:firstLine="475"/>
        <w:jc w:val="both"/>
      </w:pPr>
    </w:p>
    <w:p w14:paraId="3A9DCB3A" w14:textId="77777777" w:rsidR="00D51E63" w:rsidRDefault="00D51E63">
      <w:pPr>
        <w:pStyle w:val="a3"/>
        <w:spacing w:line="290" w:lineRule="auto"/>
        <w:ind w:left="109" w:right="1530" w:firstLine="475"/>
        <w:jc w:val="both"/>
      </w:pPr>
    </w:p>
    <w:p w14:paraId="528A35C1" w14:textId="77777777" w:rsidR="00D51E63" w:rsidRDefault="00D51E63">
      <w:pPr>
        <w:pStyle w:val="a3"/>
        <w:spacing w:line="290" w:lineRule="auto"/>
        <w:ind w:left="109" w:right="1530" w:firstLine="475"/>
        <w:jc w:val="both"/>
      </w:pPr>
    </w:p>
    <w:p w14:paraId="1B3D041C" w14:textId="77777777" w:rsidR="00D51E63" w:rsidRDefault="00FB35F3">
      <w:pPr>
        <w:pStyle w:val="a5"/>
        <w:numPr>
          <w:ilvl w:val="0"/>
          <w:numId w:val="2"/>
        </w:numPr>
        <w:tabs>
          <w:tab w:val="left" w:pos="453"/>
          <w:tab w:val="left" w:pos="5562"/>
        </w:tabs>
        <w:spacing w:before="127"/>
        <w:ind w:hanging="343"/>
        <w:jc w:val="left"/>
        <w:rPr>
          <w:sz w:val="23"/>
        </w:rPr>
      </w:pPr>
      <w:r>
        <w:rPr>
          <w:sz w:val="23"/>
        </w:rPr>
        <w:lastRenderedPageBreak/>
        <w:t>One cross-generation mark of a successful</w:t>
      </w:r>
      <w:r>
        <w:rPr>
          <w:spacing w:val="-11"/>
          <w:sz w:val="23"/>
        </w:rPr>
        <w:t xml:space="preserve"> </w:t>
      </w:r>
      <w:r>
        <w:rPr>
          <w:sz w:val="23"/>
        </w:rPr>
        <w:t>life</w:t>
      </w:r>
      <w:r>
        <w:rPr>
          <w:spacing w:val="-1"/>
          <w:sz w:val="23"/>
        </w:rPr>
        <w:t xml:space="preserve"> </w:t>
      </w:r>
      <w:r>
        <w:rPr>
          <w:sz w:val="23"/>
        </w:rPr>
        <w:t>is</w:t>
      </w:r>
      <w:r>
        <w:rPr>
          <w:sz w:val="23"/>
          <w:u w:val="single"/>
        </w:rPr>
        <w:t xml:space="preserve"> </w:t>
      </w:r>
      <w:r>
        <w:rPr>
          <w:sz w:val="23"/>
          <w:u w:val="single"/>
        </w:rPr>
        <w:tab/>
      </w:r>
      <w:r>
        <w:rPr>
          <w:sz w:val="23"/>
        </w:rPr>
        <w:t>.</w:t>
      </w:r>
    </w:p>
    <w:p w14:paraId="0ED3553B" w14:textId="77777777" w:rsidR="00D51E63" w:rsidRDefault="00FB35F3">
      <w:pPr>
        <w:pStyle w:val="a5"/>
        <w:numPr>
          <w:ilvl w:val="1"/>
          <w:numId w:val="2"/>
        </w:numPr>
        <w:tabs>
          <w:tab w:val="left" w:pos="844"/>
        </w:tabs>
        <w:spacing w:before="77"/>
        <w:ind w:hanging="377"/>
        <w:rPr>
          <w:sz w:val="23"/>
        </w:rPr>
      </w:pPr>
      <w:r>
        <w:rPr>
          <w:sz w:val="23"/>
        </w:rPr>
        <w:t>trying out different</w:t>
      </w:r>
      <w:r>
        <w:rPr>
          <w:spacing w:val="-2"/>
          <w:sz w:val="23"/>
        </w:rPr>
        <w:t xml:space="preserve"> </w:t>
      </w:r>
      <w:r>
        <w:rPr>
          <w:sz w:val="23"/>
        </w:rPr>
        <w:t>lifestyles</w:t>
      </w:r>
    </w:p>
    <w:p w14:paraId="5C796E9B" w14:textId="77777777" w:rsidR="00D51E63" w:rsidRDefault="00FB35F3">
      <w:pPr>
        <w:pStyle w:val="a5"/>
        <w:numPr>
          <w:ilvl w:val="1"/>
          <w:numId w:val="2"/>
        </w:numPr>
        <w:tabs>
          <w:tab w:val="left" w:pos="832"/>
        </w:tabs>
        <w:spacing w:before="74"/>
        <w:ind w:left="832" w:hanging="365"/>
        <w:rPr>
          <w:sz w:val="23"/>
        </w:rPr>
      </w:pPr>
      <w:r>
        <w:rPr>
          <w:sz w:val="23"/>
        </w:rPr>
        <w:t>having a family with</w:t>
      </w:r>
      <w:r>
        <w:rPr>
          <w:spacing w:val="-6"/>
          <w:sz w:val="23"/>
        </w:rPr>
        <w:t xml:space="preserve"> </w:t>
      </w:r>
      <w:r>
        <w:rPr>
          <w:sz w:val="23"/>
        </w:rPr>
        <w:t>children</w:t>
      </w:r>
    </w:p>
    <w:p w14:paraId="399516A9" w14:textId="77777777" w:rsidR="00D51E63" w:rsidRDefault="00FB35F3">
      <w:pPr>
        <w:pStyle w:val="a5"/>
        <w:numPr>
          <w:ilvl w:val="1"/>
          <w:numId w:val="2"/>
        </w:numPr>
        <w:tabs>
          <w:tab w:val="left" w:pos="832"/>
        </w:tabs>
        <w:spacing w:before="76"/>
        <w:ind w:left="832" w:hanging="365"/>
        <w:rPr>
          <w:sz w:val="23"/>
        </w:rPr>
      </w:pPr>
      <w:r>
        <w:rPr>
          <w:sz w:val="23"/>
        </w:rPr>
        <w:t>working beyond retirement</w:t>
      </w:r>
      <w:r>
        <w:rPr>
          <w:spacing w:val="-11"/>
          <w:sz w:val="23"/>
        </w:rPr>
        <w:t xml:space="preserve"> </w:t>
      </w:r>
      <w:r>
        <w:rPr>
          <w:sz w:val="23"/>
        </w:rPr>
        <w:t>age</w:t>
      </w:r>
    </w:p>
    <w:p w14:paraId="27932FE2" w14:textId="77777777" w:rsidR="00D51E63" w:rsidRDefault="00FB35F3">
      <w:pPr>
        <w:pStyle w:val="a5"/>
        <w:numPr>
          <w:ilvl w:val="1"/>
          <w:numId w:val="2"/>
        </w:numPr>
        <w:tabs>
          <w:tab w:val="left" w:pos="844"/>
        </w:tabs>
        <w:spacing w:before="76"/>
        <w:ind w:hanging="377"/>
        <w:rPr>
          <w:sz w:val="23"/>
        </w:rPr>
      </w:pPr>
      <w:r>
        <w:rPr>
          <w:sz w:val="23"/>
        </w:rPr>
        <w:t>setting up a profitable</w:t>
      </w:r>
      <w:r>
        <w:rPr>
          <w:spacing w:val="-11"/>
          <w:sz w:val="23"/>
        </w:rPr>
        <w:t xml:space="preserve"> </w:t>
      </w:r>
      <w:r>
        <w:rPr>
          <w:sz w:val="23"/>
        </w:rPr>
        <w:t>business</w:t>
      </w:r>
    </w:p>
    <w:p w14:paraId="54A0A673" w14:textId="77777777" w:rsidR="00D51E63" w:rsidRDefault="00D51E63">
      <w:pPr>
        <w:pStyle w:val="a3"/>
        <w:rPr>
          <w:sz w:val="24"/>
        </w:rPr>
      </w:pPr>
    </w:p>
    <w:p w14:paraId="321E7035" w14:textId="77777777" w:rsidR="00D51E63" w:rsidRDefault="00FB35F3">
      <w:pPr>
        <w:pStyle w:val="a5"/>
        <w:numPr>
          <w:ilvl w:val="0"/>
          <w:numId w:val="2"/>
        </w:numPr>
        <w:tabs>
          <w:tab w:val="left" w:pos="453"/>
          <w:tab w:val="left" w:pos="6673"/>
        </w:tabs>
        <w:spacing w:before="139"/>
        <w:ind w:hanging="343"/>
        <w:jc w:val="left"/>
        <w:rPr>
          <w:sz w:val="23"/>
        </w:rPr>
      </w:pPr>
      <w:r>
        <w:rPr>
          <w:sz w:val="23"/>
        </w:rPr>
        <w:t>It can be learned from Paragraph 3 that young people</w:t>
      </w:r>
      <w:r>
        <w:rPr>
          <w:spacing w:val="-13"/>
          <w:sz w:val="23"/>
        </w:rPr>
        <w:t xml:space="preserve"> </w:t>
      </w:r>
      <w:r>
        <w:rPr>
          <w:sz w:val="23"/>
        </w:rPr>
        <w:t>tend</w:t>
      </w:r>
      <w:r>
        <w:rPr>
          <w:spacing w:val="-4"/>
          <w:sz w:val="23"/>
        </w:rPr>
        <w:t xml:space="preserve"> </w:t>
      </w:r>
      <w:r>
        <w:rPr>
          <w:sz w:val="23"/>
        </w:rPr>
        <w:t>to</w:t>
      </w:r>
      <w:r>
        <w:rPr>
          <w:sz w:val="23"/>
          <w:u w:val="single"/>
        </w:rPr>
        <w:t xml:space="preserve"> </w:t>
      </w:r>
      <w:r>
        <w:rPr>
          <w:sz w:val="23"/>
          <w:u w:val="single"/>
        </w:rPr>
        <w:tab/>
      </w:r>
      <w:r>
        <w:rPr>
          <w:sz w:val="23"/>
        </w:rPr>
        <w:t>.</w:t>
      </w:r>
    </w:p>
    <w:p w14:paraId="54C36058" w14:textId="77777777" w:rsidR="00D51E63" w:rsidRDefault="00FB35F3">
      <w:pPr>
        <w:pStyle w:val="a5"/>
        <w:numPr>
          <w:ilvl w:val="1"/>
          <w:numId w:val="2"/>
        </w:numPr>
        <w:tabs>
          <w:tab w:val="left" w:pos="844"/>
        </w:tabs>
        <w:spacing w:before="76"/>
        <w:rPr>
          <w:sz w:val="23"/>
        </w:rPr>
      </w:pPr>
      <w:r>
        <w:rPr>
          <w:sz w:val="23"/>
        </w:rPr>
        <w:t xml:space="preserve">favor a </w:t>
      </w:r>
      <w:r>
        <w:rPr>
          <w:sz w:val="23"/>
        </w:rPr>
        <w:t>slower life</w:t>
      </w:r>
      <w:r>
        <w:rPr>
          <w:spacing w:val="-3"/>
          <w:sz w:val="23"/>
        </w:rPr>
        <w:t xml:space="preserve"> </w:t>
      </w:r>
      <w:r>
        <w:rPr>
          <w:sz w:val="23"/>
        </w:rPr>
        <w:t>pace</w:t>
      </w:r>
    </w:p>
    <w:p w14:paraId="6653E78F" w14:textId="77777777" w:rsidR="00D51E63" w:rsidRDefault="00FB35F3">
      <w:pPr>
        <w:pStyle w:val="a5"/>
        <w:numPr>
          <w:ilvl w:val="1"/>
          <w:numId w:val="2"/>
        </w:numPr>
        <w:tabs>
          <w:tab w:val="left" w:pos="832"/>
        </w:tabs>
        <w:spacing w:before="74"/>
        <w:ind w:left="832" w:hanging="363"/>
        <w:rPr>
          <w:sz w:val="23"/>
        </w:rPr>
      </w:pPr>
      <w:r>
        <w:rPr>
          <w:sz w:val="23"/>
        </w:rPr>
        <w:t>hold an occupation</w:t>
      </w:r>
      <w:r>
        <w:rPr>
          <w:spacing w:val="-7"/>
          <w:sz w:val="23"/>
        </w:rPr>
        <w:t xml:space="preserve"> </w:t>
      </w:r>
      <w:r>
        <w:rPr>
          <w:sz w:val="23"/>
        </w:rPr>
        <w:t>longer</w:t>
      </w:r>
    </w:p>
    <w:p w14:paraId="3BE73FC0" w14:textId="77777777" w:rsidR="00D51E63" w:rsidRDefault="00FB35F3">
      <w:pPr>
        <w:pStyle w:val="a5"/>
        <w:numPr>
          <w:ilvl w:val="1"/>
          <w:numId w:val="2"/>
        </w:numPr>
        <w:tabs>
          <w:tab w:val="left" w:pos="832"/>
        </w:tabs>
        <w:spacing w:before="77"/>
        <w:ind w:left="832" w:hanging="363"/>
        <w:rPr>
          <w:sz w:val="23"/>
        </w:rPr>
      </w:pPr>
      <w:r>
        <w:rPr>
          <w:sz w:val="23"/>
        </w:rPr>
        <w:t>attach importance to pre-marital</w:t>
      </w:r>
      <w:r>
        <w:rPr>
          <w:spacing w:val="-5"/>
          <w:sz w:val="23"/>
        </w:rPr>
        <w:t xml:space="preserve"> </w:t>
      </w:r>
      <w:r>
        <w:rPr>
          <w:sz w:val="23"/>
        </w:rPr>
        <w:t>finance</w:t>
      </w:r>
    </w:p>
    <w:p w14:paraId="31858AAF" w14:textId="77777777" w:rsidR="00D51E63" w:rsidRDefault="00FB35F3">
      <w:pPr>
        <w:pStyle w:val="a5"/>
        <w:numPr>
          <w:ilvl w:val="1"/>
          <w:numId w:val="2"/>
        </w:numPr>
        <w:tabs>
          <w:tab w:val="left" w:pos="844"/>
        </w:tabs>
        <w:spacing w:before="76"/>
        <w:rPr>
          <w:sz w:val="23"/>
        </w:rPr>
      </w:pPr>
      <w:r>
        <w:rPr>
          <w:sz w:val="23"/>
        </w:rPr>
        <w:t>give priority to childcare outside the</w:t>
      </w:r>
      <w:r>
        <w:rPr>
          <w:spacing w:val="-7"/>
          <w:sz w:val="23"/>
        </w:rPr>
        <w:t xml:space="preserve"> </w:t>
      </w:r>
      <w:r>
        <w:rPr>
          <w:sz w:val="23"/>
        </w:rPr>
        <w:t>home</w:t>
      </w:r>
    </w:p>
    <w:p w14:paraId="6B261E8F" w14:textId="77777777" w:rsidR="00D51E63" w:rsidRDefault="00D51E63">
      <w:pPr>
        <w:pStyle w:val="a3"/>
        <w:rPr>
          <w:sz w:val="24"/>
        </w:rPr>
      </w:pPr>
    </w:p>
    <w:p w14:paraId="306F3CA0" w14:textId="77777777" w:rsidR="00D51E63" w:rsidRDefault="00FB35F3">
      <w:pPr>
        <w:pStyle w:val="a5"/>
        <w:numPr>
          <w:ilvl w:val="0"/>
          <w:numId w:val="2"/>
        </w:numPr>
        <w:tabs>
          <w:tab w:val="left" w:pos="448"/>
          <w:tab w:val="left" w:pos="6344"/>
        </w:tabs>
        <w:spacing w:before="139"/>
        <w:ind w:left="448" w:hanging="339"/>
        <w:jc w:val="left"/>
        <w:rPr>
          <w:sz w:val="23"/>
        </w:rPr>
      </w:pPr>
      <w:r>
        <w:rPr>
          <w:sz w:val="23"/>
        </w:rPr>
        <w:t>The priorities and expectations defined by the</w:t>
      </w:r>
      <w:r>
        <w:rPr>
          <w:spacing w:val="-16"/>
          <w:sz w:val="23"/>
        </w:rPr>
        <w:t xml:space="preserve"> </w:t>
      </w:r>
      <w:r>
        <w:rPr>
          <w:sz w:val="23"/>
        </w:rPr>
        <w:t>young will</w:t>
      </w:r>
      <w:r>
        <w:rPr>
          <w:sz w:val="23"/>
          <w:u w:val="single"/>
        </w:rPr>
        <w:t xml:space="preserve"> </w:t>
      </w:r>
      <w:r>
        <w:rPr>
          <w:sz w:val="23"/>
          <w:u w:val="single"/>
        </w:rPr>
        <w:tab/>
      </w:r>
      <w:r>
        <w:rPr>
          <w:sz w:val="23"/>
        </w:rPr>
        <w:t>.</w:t>
      </w:r>
    </w:p>
    <w:p w14:paraId="36759686" w14:textId="77777777" w:rsidR="00D51E63" w:rsidRDefault="00FB35F3">
      <w:pPr>
        <w:pStyle w:val="a5"/>
        <w:numPr>
          <w:ilvl w:val="1"/>
          <w:numId w:val="2"/>
        </w:numPr>
        <w:tabs>
          <w:tab w:val="left" w:pos="844"/>
        </w:tabs>
        <w:spacing w:before="76"/>
        <w:rPr>
          <w:sz w:val="23"/>
        </w:rPr>
      </w:pPr>
      <w:r>
        <w:rPr>
          <w:sz w:val="23"/>
        </w:rPr>
        <w:t>become increasingly</w:t>
      </w:r>
      <w:r>
        <w:rPr>
          <w:spacing w:val="-1"/>
          <w:sz w:val="23"/>
        </w:rPr>
        <w:t xml:space="preserve"> </w:t>
      </w:r>
      <w:r>
        <w:rPr>
          <w:sz w:val="23"/>
        </w:rPr>
        <w:t>clear</w:t>
      </w:r>
    </w:p>
    <w:p w14:paraId="581C68B2" w14:textId="77777777" w:rsidR="00D51E63" w:rsidRDefault="00FB35F3">
      <w:pPr>
        <w:pStyle w:val="a5"/>
        <w:numPr>
          <w:ilvl w:val="1"/>
          <w:numId w:val="2"/>
        </w:numPr>
        <w:tabs>
          <w:tab w:val="left" w:pos="832"/>
        </w:tabs>
        <w:spacing w:before="74"/>
        <w:ind w:left="832" w:hanging="363"/>
        <w:rPr>
          <w:sz w:val="23"/>
        </w:rPr>
      </w:pPr>
      <w:r>
        <w:rPr>
          <w:sz w:val="23"/>
        </w:rPr>
        <w:t>focus on materialistic</w:t>
      </w:r>
      <w:r>
        <w:rPr>
          <w:spacing w:val="-2"/>
          <w:sz w:val="23"/>
        </w:rPr>
        <w:t xml:space="preserve"> </w:t>
      </w:r>
      <w:r>
        <w:rPr>
          <w:sz w:val="23"/>
        </w:rPr>
        <w:t>issues</w:t>
      </w:r>
    </w:p>
    <w:p w14:paraId="54E96295" w14:textId="77777777" w:rsidR="00D51E63" w:rsidRDefault="00FB35F3">
      <w:pPr>
        <w:pStyle w:val="a5"/>
        <w:numPr>
          <w:ilvl w:val="1"/>
          <w:numId w:val="2"/>
        </w:numPr>
        <w:tabs>
          <w:tab w:val="left" w:pos="832"/>
        </w:tabs>
        <w:spacing w:before="76"/>
        <w:ind w:left="832" w:hanging="363"/>
        <w:rPr>
          <w:sz w:val="23"/>
        </w:rPr>
      </w:pPr>
      <w:r>
        <w:rPr>
          <w:sz w:val="23"/>
        </w:rPr>
        <w:t>depend largely on political</w:t>
      </w:r>
      <w:r>
        <w:rPr>
          <w:spacing w:val="-6"/>
          <w:sz w:val="23"/>
        </w:rPr>
        <w:t xml:space="preserve"> </w:t>
      </w:r>
      <w:r>
        <w:rPr>
          <w:sz w:val="23"/>
        </w:rPr>
        <w:t>preferences</w:t>
      </w:r>
    </w:p>
    <w:p w14:paraId="1877D9E1" w14:textId="77777777" w:rsidR="00D51E63" w:rsidRDefault="00FB35F3">
      <w:pPr>
        <w:pStyle w:val="a5"/>
        <w:numPr>
          <w:ilvl w:val="1"/>
          <w:numId w:val="2"/>
        </w:numPr>
        <w:tabs>
          <w:tab w:val="left" w:pos="844"/>
        </w:tabs>
        <w:spacing w:before="77"/>
        <w:rPr>
          <w:sz w:val="23"/>
        </w:rPr>
      </w:pPr>
      <w:r>
        <w:rPr>
          <w:sz w:val="23"/>
        </w:rPr>
        <w:t>reach almost all aspects of American</w:t>
      </w:r>
      <w:r>
        <w:rPr>
          <w:spacing w:val="-21"/>
          <w:sz w:val="23"/>
        </w:rPr>
        <w:t xml:space="preserve"> </w:t>
      </w:r>
      <w:r>
        <w:rPr>
          <w:sz w:val="23"/>
        </w:rPr>
        <w:t>life</w:t>
      </w:r>
    </w:p>
    <w:p w14:paraId="48EE47DB" w14:textId="77777777" w:rsidR="00D51E63" w:rsidRDefault="00D51E63">
      <w:pPr>
        <w:pStyle w:val="a3"/>
        <w:rPr>
          <w:sz w:val="24"/>
        </w:rPr>
      </w:pPr>
    </w:p>
    <w:p w14:paraId="78478275" w14:textId="77777777" w:rsidR="00D51E63" w:rsidRDefault="00FB35F3">
      <w:pPr>
        <w:pStyle w:val="a5"/>
        <w:numPr>
          <w:ilvl w:val="0"/>
          <w:numId w:val="2"/>
        </w:numPr>
        <w:tabs>
          <w:tab w:val="left" w:pos="453"/>
          <w:tab w:val="left" w:pos="3865"/>
        </w:tabs>
        <w:spacing w:before="138"/>
        <w:ind w:hanging="343"/>
        <w:jc w:val="left"/>
        <w:rPr>
          <w:sz w:val="23"/>
        </w:rPr>
      </w:pPr>
      <w:r>
        <w:rPr>
          <w:sz w:val="23"/>
        </w:rPr>
        <w:t>Both young and old</w:t>
      </w:r>
      <w:r>
        <w:rPr>
          <w:spacing w:val="-6"/>
          <w:sz w:val="23"/>
        </w:rPr>
        <w:t xml:space="preserve"> </w:t>
      </w:r>
      <w:r>
        <w:rPr>
          <w:sz w:val="23"/>
        </w:rPr>
        <w:t>agree</w:t>
      </w:r>
      <w:r>
        <w:rPr>
          <w:spacing w:val="-3"/>
          <w:sz w:val="23"/>
        </w:rPr>
        <w:t xml:space="preserve"> </w:t>
      </w:r>
      <w:r>
        <w:rPr>
          <w:sz w:val="23"/>
        </w:rPr>
        <w:t>that</w:t>
      </w:r>
      <w:r>
        <w:rPr>
          <w:sz w:val="23"/>
          <w:u w:val="single"/>
        </w:rPr>
        <w:t xml:space="preserve"> </w:t>
      </w:r>
      <w:r>
        <w:rPr>
          <w:sz w:val="23"/>
          <w:u w:val="single"/>
        </w:rPr>
        <w:tab/>
      </w:r>
      <w:r>
        <w:rPr>
          <w:sz w:val="23"/>
        </w:rPr>
        <w:t>.</w:t>
      </w:r>
    </w:p>
    <w:p w14:paraId="6A64C3E7" w14:textId="77777777" w:rsidR="00D51E63" w:rsidRDefault="00FB35F3">
      <w:pPr>
        <w:pStyle w:val="a5"/>
        <w:numPr>
          <w:ilvl w:val="1"/>
          <w:numId w:val="2"/>
        </w:numPr>
        <w:tabs>
          <w:tab w:val="left" w:pos="844"/>
        </w:tabs>
        <w:spacing w:before="77"/>
        <w:rPr>
          <w:sz w:val="23"/>
        </w:rPr>
      </w:pPr>
      <w:r>
        <w:rPr>
          <w:sz w:val="23"/>
        </w:rPr>
        <w:t>good-paying jobs are less</w:t>
      </w:r>
      <w:r>
        <w:rPr>
          <w:spacing w:val="-4"/>
          <w:sz w:val="23"/>
        </w:rPr>
        <w:t xml:space="preserve"> </w:t>
      </w:r>
      <w:r>
        <w:rPr>
          <w:sz w:val="23"/>
        </w:rPr>
        <w:t>available</w:t>
      </w:r>
    </w:p>
    <w:p w14:paraId="36BC696F" w14:textId="77777777" w:rsidR="00D51E63" w:rsidRDefault="00FB35F3">
      <w:pPr>
        <w:pStyle w:val="a5"/>
        <w:numPr>
          <w:ilvl w:val="1"/>
          <w:numId w:val="2"/>
        </w:numPr>
        <w:tabs>
          <w:tab w:val="left" w:pos="832"/>
        </w:tabs>
        <w:spacing w:before="74"/>
        <w:ind w:left="832" w:hanging="363"/>
        <w:rPr>
          <w:sz w:val="23"/>
        </w:rPr>
      </w:pPr>
      <w:r>
        <w:rPr>
          <w:sz w:val="23"/>
        </w:rPr>
        <w:t>the old made more life</w:t>
      </w:r>
      <w:r>
        <w:rPr>
          <w:spacing w:val="-6"/>
          <w:sz w:val="23"/>
        </w:rPr>
        <w:t xml:space="preserve"> </w:t>
      </w:r>
      <w:r>
        <w:rPr>
          <w:sz w:val="23"/>
        </w:rPr>
        <w:t>achievements</w:t>
      </w:r>
    </w:p>
    <w:p w14:paraId="75258C1B" w14:textId="77777777" w:rsidR="00D51E63" w:rsidRDefault="00FB35F3">
      <w:pPr>
        <w:pStyle w:val="a5"/>
        <w:numPr>
          <w:ilvl w:val="1"/>
          <w:numId w:val="2"/>
        </w:numPr>
        <w:tabs>
          <w:tab w:val="left" w:pos="832"/>
        </w:tabs>
        <w:spacing w:before="76"/>
        <w:ind w:left="832" w:hanging="363"/>
        <w:rPr>
          <w:sz w:val="23"/>
        </w:rPr>
      </w:pPr>
      <w:r>
        <w:rPr>
          <w:sz w:val="23"/>
        </w:rPr>
        <w:t>housing loans today are easy to</w:t>
      </w:r>
      <w:r>
        <w:rPr>
          <w:spacing w:val="-4"/>
          <w:sz w:val="23"/>
        </w:rPr>
        <w:t xml:space="preserve"> </w:t>
      </w:r>
      <w:r>
        <w:rPr>
          <w:sz w:val="23"/>
        </w:rPr>
        <w:t>obtain</w:t>
      </w:r>
    </w:p>
    <w:p w14:paraId="3C7CDE45" w14:textId="77777777" w:rsidR="00D51E63" w:rsidRDefault="00FB35F3">
      <w:pPr>
        <w:pStyle w:val="a5"/>
        <w:numPr>
          <w:ilvl w:val="1"/>
          <w:numId w:val="2"/>
        </w:numPr>
        <w:tabs>
          <w:tab w:val="left" w:pos="844"/>
        </w:tabs>
        <w:spacing w:before="76"/>
        <w:rPr>
          <w:sz w:val="23"/>
        </w:rPr>
      </w:pPr>
      <w:r>
        <w:rPr>
          <w:sz w:val="23"/>
        </w:rPr>
        <w:t xml:space="preserve">getting </w:t>
      </w:r>
      <w:r>
        <w:rPr>
          <w:sz w:val="23"/>
        </w:rPr>
        <w:t>established is harder for the</w:t>
      </w:r>
      <w:r>
        <w:rPr>
          <w:spacing w:val="-4"/>
          <w:sz w:val="23"/>
        </w:rPr>
        <w:t xml:space="preserve"> </w:t>
      </w:r>
      <w:r>
        <w:rPr>
          <w:sz w:val="23"/>
        </w:rPr>
        <w:t>young</w:t>
      </w:r>
    </w:p>
    <w:p w14:paraId="1D67DDA7" w14:textId="77777777" w:rsidR="00D51E63" w:rsidRDefault="00D51E63">
      <w:pPr>
        <w:pStyle w:val="a3"/>
        <w:rPr>
          <w:sz w:val="24"/>
        </w:rPr>
      </w:pPr>
    </w:p>
    <w:p w14:paraId="34AF0851" w14:textId="77777777" w:rsidR="00D51E63" w:rsidRDefault="00FB35F3">
      <w:pPr>
        <w:pStyle w:val="a5"/>
        <w:numPr>
          <w:ilvl w:val="0"/>
          <w:numId w:val="2"/>
        </w:numPr>
        <w:tabs>
          <w:tab w:val="left" w:pos="448"/>
        </w:tabs>
        <w:spacing w:before="139"/>
        <w:ind w:left="448" w:hanging="339"/>
        <w:jc w:val="left"/>
        <w:rPr>
          <w:sz w:val="23"/>
        </w:rPr>
      </w:pPr>
      <w:r>
        <w:rPr>
          <w:sz w:val="23"/>
        </w:rPr>
        <w:t>Which of the following is true about</w:t>
      </w:r>
      <w:r>
        <w:rPr>
          <w:spacing w:val="-11"/>
          <w:sz w:val="23"/>
        </w:rPr>
        <w:t xml:space="preserve"> </w:t>
      </w:r>
      <w:r>
        <w:rPr>
          <w:sz w:val="23"/>
        </w:rPr>
        <w:t>Schneider?</w:t>
      </w:r>
    </w:p>
    <w:p w14:paraId="39DECB31" w14:textId="77777777" w:rsidR="00D51E63" w:rsidRDefault="00FB35F3">
      <w:pPr>
        <w:pStyle w:val="a5"/>
        <w:numPr>
          <w:ilvl w:val="1"/>
          <w:numId w:val="2"/>
        </w:numPr>
        <w:tabs>
          <w:tab w:val="left" w:pos="844"/>
        </w:tabs>
        <w:spacing w:before="76"/>
        <w:rPr>
          <w:sz w:val="23"/>
        </w:rPr>
      </w:pPr>
      <w:r>
        <w:rPr>
          <w:sz w:val="23"/>
        </w:rPr>
        <w:t>He found a dream job after graduating from</w:t>
      </w:r>
      <w:r>
        <w:rPr>
          <w:spacing w:val="-3"/>
          <w:sz w:val="23"/>
        </w:rPr>
        <w:t xml:space="preserve"> </w:t>
      </w:r>
      <w:r>
        <w:rPr>
          <w:sz w:val="23"/>
        </w:rPr>
        <w:t>college.</w:t>
      </w:r>
    </w:p>
    <w:p w14:paraId="3325E062" w14:textId="77777777" w:rsidR="00D51E63" w:rsidRDefault="00FB35F3">
      <w:pPr>
        <w:pStyle w:val="a5"/>
        <w:numPr>
          <w:ilvl w:val="1"/>
          <w:numId w:val="2"/>
        </w:numPr>
        <w:tabs>
          <w:tab w:val="left" w:pos="832"/>
        </w:tabs>
        <w:spacing w:before="74"/>
        <w:ind w:left="832" w:hanging="363"/>
        <w:rPr>
          <w:sz w:val="23"/>
        </w:rPr>
      </w:pPr>
      <w:r>
        <w:rPr>
          <w:sz w:val="23"/>
        </w:rPr>
        <w:t>His parents believe working steadily is a must for</w:t>
      </w:r>
      <w:r>
        <w:rPr>
          <w:spacing w:val="-9"/>
          <w:sz w:val="23"/>
        </w:rPr>
        <w:t xml:space="preserve"> </w:t>
      </w:r>
      <w:r>
        <w:rPr>
          <w:sz w:val="23"/>
        </w:rPr>
        <w:t>success.</w:t>
      </w:r>
    </w:p>
    <w:p w14:paraId="4F1DD150" w14:textId="77777777" w:rsidR="00D51E63" w:rsidRDefault="00FB35F3">
      <w:pPr>
        <w:pStyle w:val="a5"/>
        <w:numPr>
          <w:ilvl w:val="1"/>
          <w:numId w:val="2"/>
        </w:numPr>
        <w:tabs>
          <w:tab w:val="left" w:pos="832"/>
        </w:tabs>
        <w:spacing w:before="76"/>
        <w:ind w:left="832" w:hanging="363"/>
        <w:rPr>
          <w:sz w:val="23"/>
        </w:rPr>
      </w:pPr>
      <w:r>
        <w:rPr>
          <w:sz w:val="23"/>
        </w:rPr>
        <w:t xml:space="preserve">His parents’ good life has little to do with a </w:t>
      </w:r>
      <w:r>
        <w:rPr>
          <w:sz w:val="23"/>
        </w:rPr>
        <w:t>college</w:t>
      </w:r>
      <w:r>
        <w:rPr>
          <w:spacing w:val="-27"/>
          <w:sz w:val="23"/>
        </w:rPr>
        <w:t xml:space="preserve"> </w:t>
      </w:r>
      <w:r>
        <w:rPr>
          <w:sz w:val="23"/>
        </w:rPr>
        <w:t>degree.</w:t>
      </w:r>
    </w:p>
    <w:p w14:paraId="45F3CF5E" w14:textId="77777777" w:rsidR="00D51E63" w:rsidRDefault="00FB35F3">
      <w:pPr>
        <w:pStyle w:val="a5"/>
        <w:numPr>
          <w:ilvl w:val="1"/>
          <w:numId w:val="2"/>
        </w:numPr>
        <w:tabs>
          <w:tab w:val="left" w:pos="844"/>
        </w:tabs>
        <w:spacing w:before="77"/>
        <w:rPr>
          <w:sz w:val="23"/>
        </w:rPr>
      </w:pPr>
      <w:r>
        <w:rPr>
          <w:sz w:val="23"/>
        </w:rPr>
        <w:t>He thinks his job as a technician quite</w:t>
      </w:r>
      <w:r>
        <w:rPr>
          <w:spacing w:val="-9"/>
          <w:sz w:val="23"/>
        </w:rPr>
        <w:t xml:space="preserve"> </w:t>
      </w:r>
      <w:r>
        <w:rPr>
          <w:sz w:val="23"/>
        </w:rPr>
        <w:t>challenging.</w:t>
      </w:r>
    </w:p>
    <w:p w14:paraId="356712CE" w14:textId="77777777" w:rsidR="00D51E63" w:rsidRDefault="00D51E63"/>
    <w:p w14:paraId="4E493184" w14:textId="77777777" w:rsidR="00D51E63" w:rsidRDefault="00D51E63"/>
    <w:p w14:paraId="68FD7622" w14:textId="77777777" w:rsidR="00D51E63" w:rsidRDefault="00D51E63"/>
    <w:p w14:paraId="5EA9E6BE" w14:textId="77777777" w:rsidR="00D51E63" w:rsidRDefault="00D51E63"/>
    <w:p w14:paraId="3705F28C" w14:textId="77777777" w:rsidR="00D51E63" w:rsidRDefault="00D51E63"/>
    <w:p w14:paraId="7A36B16F" w14:textId="77777777" w:rsidR="00D51E63" w:rsidRDefault="00D51E63"/>
    <w:p w14:paraId="1F41E198" w14:textId="77777777" w:rsidR="00D51E63" w:rsidRDefault="00D51E63"/>
    <w:p w14:paraId="3D7837D8" w14:textId="77777777" w:rsidR="00D51E63" w:rsidRDefault="00D51E63"/>
    <w:p w14:paraId="48033914" w14:textId="77777777" w:rsidR="00D51E63" w:rsidRDefault="00D51E63"/>
    <w:p w14:paraId="3EB1856A" w14:textId="77777777" w:rsidR="00D51E63" w:rsidRDefault="00D51E63"/>
    <w:p w14:paraId="3B58027C" w14:textId="77777777" w:rsidR="00D51E63" w:rsidRDefault="00FB35F3">
      <w:pPr>
        <w:pStyle w:val="2"/>
        <w:spacing w:before="18" w:line="444" w:lineRule="exact"/>
        <w:ind w:right="8225"/>
      </w:pPr>
      <w:r>
        <w:lastRenderedPageBreak/>
        <w:t>Part B Directions:</w:t>
      </w:r>
    </w:p>
    <w:p w14:paraId="3A6413C2" w14:textId="77777777" w:rsidR="00D51E63" w:rsidRDefault="00FB35F3">
      <w:pPr>
        <w:pStyle w:val="a3"/>
        <w:spacing w:before="71" w:line="273" w:lineRule="auto"/>
        <w:ind w:left="109" w:right="1532"/>
        <w:jc w:val="both"/>
      </w:pPr>
      <w:r>
        <w:t>Read the following text and answer the questions by choosing the most suitable subheading from the list A</w:t>
      </w:r>
      <w:r>
        <w:rPr>
          <w:rFonts w:ascii="宋体"/>
        </w:rPr>
        <w:t>-</w:t>
      </w:r>
      <w:r>
        <w:t>G for each of the numbered paragraphs (41</w:t>
      </w:r>
      <w:r>
        <w:rPr>
          <w:rFonts w:ascii="宋体"/>
        </w:rPr>
        <w:t>-</w:t>
      </w:r>
      <w:r>
        <w:t xml:space="preserve">45). </w:t>
      </w:r>
      <w:r>
        <w:t>There are two extra subheadings which you do not need to use. Mark your answers on    the ANSWER SHEET. (10</w:t>
      </w:r>
      <w:r>
        <w:rPr>
          <w:spacing w:val="2"/>
        </w:rPr>
        <w:t xml:space="preserve"> </w:t>
      </w:r>
      <w:r>
        <w:t>points)</w:t>
      </w:r>
    </w:p>
    <w:p w14:paraId="2C56C29C" w14:textId="77777777" w:rsidR="00D51E63" w:rsidRDefault="00FB35F3">
      <w:pPr>
        <w:pStyle w:val="a5"/>
        <w:numPr>
          <w:ilvl w:val="0"/>
          <w:numId w:val="3"/>
        </w:numPr>
        <w:tabs>
          <w:tab w:val="left" w:pos="484"/>
        </w:tabs>
        <w:spacing w:before="7"/>
        <w:jc w:val="both"/>
        <w:rPr>
          <w:sz w:val="23"/>
        </w:rPr>
      </w:pPr>
      <w:r>
        <w:rPr>
          <w:sz w:val="23"/>
        </w:rPr>
        <w:t>Be silly</w:t>
      </w:r>
    </w:p>
    <w:p w14:paraId="177498F1" w14:textId="77777777" w:rsidR="00D51E63" w:rsidRDefault="00FB35F3">
      <w:pPr>
        <w:pStyle w:val="a5"/>
        <w:numPr>
          <w:ilvl w:val="0"/>
          <w:numId w:val="3"/>
        </w:numPr>
        <w:tabs>
          <w:tab w:val="left" w:pos="472"/>
        </w:tabs>
        <w:spacing w:before="48"/>
        <w:ind w:left="472" w:hanging="363"/>
        <w:jc w:val="both"/>
        <w:rPr>
          <w:sz w:val="23"/>
        </w:rPr>
      </w:pPr>
      <w:r>
        <w:rPr>
          <w:sz w:val="23"/>
        </w:rPr>
        <w:t>Have fun</w:t>
      </w:r>
    </w:p>
    <w:p w14:paraId="6F1C06DA" w14:textId="77777777" w:rsidR="00D51E63" w:rsidRDefault="00FB35F3">
      <w:pPr>
        <w:pStyle w:val="a5"/>
        <w:numPr>
          <w:ilvl w:val="0"/>
          <w:numId w:val="3"/>
        </w:numPr>
        <w:tabs>
          <w:tab w:val="left" w:pos="460"/>
        </w:tabs>
        <w:spacing w:before="48"/>
        <w:ind w:left="460" w:hanging="351"/>
        <w:jc w:val="both"/>
        <w:rPr>
          <w:sz w:val="23"/>
        </w:rPr>
      </w:pPr>
      <w:r>
        <w:rPr>
          <w:sz w:val="23"/>
        </w:rPr>
        <w:t>Ask for</w:t>
      </w:r>
      <w:r>
        <w:rPr>
          <w:sz w:val="23"/>
        </w:rPr>
        <w:t xml:space="preserve"> </w:t>
      </w:r>
      <w:r>
        <w:rPr>
          <w:sz w:val="23"/>
        </w:rPr>
        <w:t>help</w:t>
      </w:r>
    </w:p>
    <w:p w14:paraId="213FC6F8" w14:textId="77777777" w:rsidR="00D51E63" w:rsidRDefault="00FB35F3">
      <w:pPr>
        <w:pStyle w:val="a5"/>
        <w:numPr>
          <w:ilvl w:val="0"/>
          <w:numId w:val="3"/>
        </w:numPr>
        <w:tabs>
          <w:tab w:val="left" w:pos="484"/>
        </w:tabs>
        <w:spacing w:before="47"/>
        <w:jc w:val="both"/>
        <w:rPr>
          <w:sz w:val="23"/>
        </w:rPr>
      </w:pPr>
      <w:r>
        <w:rPr>
          <w:sz w:val="23"/>
        </w:rPr>
        <w:t>Express your emotions</w:t>
      </w:r>
    </w:p>
    <w:p w14:paraId="26C0CF9E" w14:textId="77777777" w:rsidR="00D51E63" w:rsidRDefault="00FB35F3">
      <w:pPr>
        <w:pStyle w:val="a5"/>
        <w:numPr>
          <w:ilvl w:val="0"/>
          <w:numId w:val="3"/>
        </w:numPr>
        <w:tabs>
          <w:tab w:val="left" w:pos="460"/>
        </w:tabs>
        <w:spacing w:before="48"/>
        <w:ind w:left="460" w:hanging="351"/>
        <w:jc w:val="both"/>
        <w:rPr>
          <w:sz w:val="23"/>
        </w:rPr>
      </w:pPr>
      <w:r>
        <w:rPr>
          <w:sz w:val="23"/>
        </w:rPr>
        <w:t>Don’t overthink</w:t>
      </w:r>
      <w:r>
        <w:rPr>
          <w:spacing w:val="-3"/>
          <w:sz w:val="23"/>
        </w:rPr>
        <w:t xml:space="preserve"> </w:t>
      </w:r>
      <w:r>
        <w:rPr>
          <w:sz w:val="23"/>
        </w:rPr>
        <w:t>it</w:t>
      </w:r>
    </w:p>
    <w:p w14:paraId="4DE9AABA" w14:textId="77777777" w:rsidR="00D51E63" w:rsidRDefault="00FB35F3">
      <w:pPr>
        <w:pStyle w:val="a5"/>
        <w:numPr>
          <w:ilvl w:val="0"/>
          <w:numId w:val="3"/>
        </w:numPr>
        <w:tabs>
          <w:tab w:val="left" w:pos="448"/>
        </w:tabs>
        <w:spacing w:before="47"/>
        <w:ind w:left="448" w:hanging="339"/>
        <w:jc w:val="both"/>
        <w:rPr>
          <w:sz w:val="23"/>
        </w:rPr>
      </w:pPr>
      <w:r>
        <w:rPr>
          <w:sz w:val="23"/>
        </w:rPr>
        <w:t>Be easily</w:t>
      </w:r>
      <w:r>
        <w:rPr>
          <w:spacing w:val="-6"/>
          <w:sz w:val="23"/>
        </w:rPr>
        <w:t xml:space="preserve"> </w:t>
      </w:r>
      <w:r>
        <w:rPr>
          <w:sz w:val="23"/>
        </w:rPr>
        <w:t>pleased</w:t>
      </w:r>
    </w:p>
    <w:p w14:paraId="1847829B" w14:textId="77777777" w:rsidR="00D51E63" w:rsidRDefault="00FB35F3">
      <w:pPr>
        <w:pStyle w:val="a5"/>
        <w:numPr>
          <w:ilvl w:val="0"/>
          <w:numId w:val="3"/>
        </w:numPr>
        <w:tabs>
          <w:tab w:val="left" w:pos="484"/>
        </w:tabs>
        <w:spacing w:before="48"/>
        <w:jc w:val="both"/>
        <w:rPr>
          <w:sz w:val="23"/>
        </w:rPr>
      </w:pPr>
      <w:r>
        <w:rPr>
          <w:sz w:val="23"/>
        </w:rPr>
        <w:t>Notice things</w:t>
      </w:r>
    </w:p>
    <w:p w14:paraId="0A6A3068" w14:textId="77777777" w:rsidR="00D51E63" w:rsidRDefault="00D51E63">
      <w:pPr>
        <w:pStyle w:val="a3"/>
        <w:spacing w:before="2"/>
        <w:rPr>
          <w:sz w:val="31"/>
        </w:rPr>
      </w:pPr>
    </w:p>
    <w:p w14:paraId="26CFACD2" w14:textId="77777777" w:rsidR="00D51E63" w:rsidRDefault="00FB35F3">
      <w:pPr>
        <w:pStyle w:val="2"/>
        <w:ind w:left="2356"/>
      </w:pPr>
      <w:r>
        <w:t>Act Your Shoe Size, Not Your Age</w:t>
      </w:r>
    </w:p>
    <w:p w14:paraId="0825C01F" w14:textId="77777777" w:rsidR="00D51E63" w:rsidRDefault="00D51E63">
      <w:pPr>
        <w:pStyle w:val="a3"/>
        <w:rPr>
          <w:b/>
          <w:sz w:val="24"/>
        </w:rPr>
      </w:pPr>
    </w:p>
    <w:p w14:paraId="2B4811D8" w14:textId="77777777" w:rsidR="00D51E63" w:rsidRDefault="00D51E63">
      <w:pPr>
        <w:pStyle w:val="a3"/>
        <w:spacing w:before="4"/>
        <w:rPr>
          <w:b/>
          <w:sz w:val="34"/>
        </w:rPr>
      </w:pPr>
    </w:p>
    <w:p w14:paraId="06E1683C" w14:textId="77777777" w:rsidR="00D51E63" w:rsidRDefault="00FB35F3">
      <w:pPr>
        <w:pStyle w:val="a3"/>
        <w:spacing w:line="283" w:lineRule="auto"/>
        <w:ind w:left="109" w:right="1527" w:firstLine="475"/>
        <w:jc w:val="both"/>
      </w:pPr>
      <w:r>
        <w:t xml:space="preserve">As adults, it seems that we are constantly pursuing happiness, </w:t>
      </w:r>
      <w:proofErr w:type="gramStart"/>
      <w:r>
        <w:t>often  with</w:t>
      </w:r>
      <w:proofErr w:type="gramEnd"/>
      <w:r>
        <w:t xml:space="preserve"> mixed results. </w:t>
      </w:r>
      <w:r>
        <w:rPr>
          <w:spacing w:val="-7"/>
        </w:rPr>
        <w:t xml:space="preserve">Yet </w:t>
      </w:r>
      <w:r>
        <w:t xml:space="preserve">children appear to have it down to an art – and for the most part they don’t need self-help books or therapy. Instead, they look after their wellbeing instinctively, and usually more effectively than we do as grownups. Perhaps </w:t>
      </w:r>
      <w:r>
        <w:rPr>
          <w:spacing w:val="-3"/>
        </w:rPr>
        <w:t>it’s</w:t>
      </w:r>
      <w:r>
        <w:rPr>
          <w:spacing w:val="50"/>
        </w:rPr>
        <w:t xml:space="preserve"> </w:t>
      </w:r>
      <w:r>
        <w:t>time to learn a few less</w:t>
      </w:r>
      <w:r>
        <w:t>ons from</w:t>
      </w:r>
      <w:r>
        <w:rPr>
          <w:spacing w:val="36"/>
        </w:rPr>
        <w:t xml:space="preserve"> </w:t>
      </w:r>
      <w:r>
        <w:t>them.</w:t>
      </w:r>
    </w:p>
    <w:p w14:paraId="10687455" w14:textId="77777777" w:rsidR="00D51E63" w:rsidRDefault="00FB35F3">
      <w:pPr>
        <w:pStyle w:val="a3"/>
        <w:tabs>
          <w:tab w:val="left" w:pos="4075"/>
        </w:tabs>
        <w:spacing w:before="156"/>
        <w:ind w:left="109"/>
      </w:pPr>
      <w:r>
        <w:t>41.</w:t>
      </w:r>
      <w:r>
        <w:rPr>
          <w:spacing w:val="-3"/>
        </w:rPr>
        <w:t xml:space="preserve"> </w:t>
      </w:r>
      <w:r>
        <w:rPr>
          <w:u w:val="single"/>
        </w:rPr>
        <w:t xml:space="preserve"> </w:t>
      </w:r>
      <w:r>
        <w:rPr>
          <w:u w:val="single"/>
        </w:rPr>
        <w:tab/>
      </w:r>
    </w:p>
    <w:p w14:paraId="12438CA4" w14:textId="77777777" w:rsidR="00D51E63" w:rsidRDefault="00FB35F3">
      <w:pPr>
        <w:pStyle w:val="a3"/>
        <w:spacing w:before="47" w:line="283" w:lineRule="auto"/>
        <w:ind w:left="109" w:right="1534" w:firstLine="458"/>
        <w:jc w:val="both"/>
      </w:pPr>
      <w:r>
        <w:t xml:space="preserve">What does a child do when </w:t>
      </w:r>
      <w:r>
        <w:rPr>
          <w:spacing w:val="-3"/>
        </w:rPr>
        <w:t xml:space="preserve">he’s </w:t>
      </w:r>
      <w:r>
        <w:t xml:space="preserve">sad? He cries. When </w:t>
      </w:r>
      <w:r>
        <w:rPr>
          <w:spacing w:val="-4"/>
        </w:rPr>
        <w:t xml:space="preserve">he’s </w:t>
      </w:r>
      <w:r>
        <w:t xml:space="preserve">angry? He shouts. Scared? Probably a bit of both. As we grow </w:t>
      </w:r>
      <w:proofErr w:type="gramStart"/>
      <w:r>
        <w:t>up,  we</w:t>
      </w:r>
      <w:proofErr w:type="gramEnd"/>
      <w:r>
        <w:t xml:space="preserve"> learn  to control our  emotions so they are </w:t>
      </w:r>
      <w:r>
        <w:rPr>
          <w:spacing w:val="-3"/>
        </w:rPr>
        <w:t xml:space="preserve">manageable </w:t>
      </w:r>
      <w:r>
        <w:t xml:space="preserve">and </w:t>
      </w:r>
      <w:r>
        <w:rPr>
          <w:spacing w:val="-3"/>
        </w:rPr>
        <w:t xml:space="preserve">don’t </w:t>
      </w:r>
      <w:r>
        <w:t xml:space="preserve">dictate our </w:t>
      </w:r>
      <w:proofErr w:type="spellStart"/>
      <w:r>
        <w:rPr>
          <w:spacing w:val="-3"/>
        </w:rPr>
        <w:t>behaviours</w:t>
      </w:r>
      <w:proofErr w:type="spellEnd"/>
      <w:r>
        <w:rPr>
          <w:spacing w:val="-3"/>
        </w:rPr>
        <w:t xml:space="preserve">, </w:t>
      </w:r>
      <w:r>
        <w:t>which is in many way</w:t>
      </w:r>
      <w:r>
        <w:t xml:space="preserve">s a good thing. But too often we take this process too far and end up </w:t>
      </w:r>
      <w:r>
        <w:rPr>
          <w:spacing w:val="1"/>
        </w:rPr>
        <w:t xml:space="preserve">suppressing emotions, especially </w:t>
      </w:r>
      <w:r>
        <w:t xml:space="preserve">negative ones. That’s about as effective </w:t>
      </w:r>
      <w:proofErr w:type="gramStart"/>
      <w:r>
        <w:t xml:space="preserve">as  </w:t>
      </w:r>
      <w:r>
        <w:rPr>
          <w:spacing w:val="1"/>
        </w:rPr>
        <w:t>brushing</w:t>
      </w:r>
      <w:proofErr w:type="gramEnd"/>
      <w:r>
        <w:rPr>
          <w:spacing w:val="1"/>
        </w:rPr>
        <w:t xml:space="preserve">  </w:t>
      </w:r>
      <w:r>
        <w:t xml:space="preserve">dirt under a carpet and can even make us ill. What we need to do is find a way to </w:t>
      </w:r>
      <w:r>
        <w:rPr>
          <w:spacing w:val="1"/>
        </w:rPr>
        <w:t xml:space="preserve">acknowledge </w:t>
      </w:r>
      <w:r>
        <w:t xml:space="preserve">and </w:t>
      </w:r>
      <w:r>
        <w:t xml:space="preserve">express what we feel appropriately, and then – again, </w:t>
      </w:r>
      <w:proofErr w:type="gramStart"/>
      <w:r>
        <w:t>like  children</w:t>
      </w:r>
      <w:proofErr w:type="gramEnd"/>
      <w:r>
        <w:t xml:space="preserve"> – move</w:t>
      </w:r>
      <w:r>
        <w:rPr>
          <w:spacing w:val="30"/>
        </w:rPr>
        <w:t xml:space="preserve"> </w:t>
      </w:r>
      <w:r>
        <w:t>on.</w:t>
      </w:r>
    </w:p>
    <w:p w14:paraId="4477260D" w14:textId="77777777" w:rsidR="00D51E63" w:rsidRDefault="00FB35F3">
      <w:pPr>
        <w:pStyle w:val="a3"/>
        <w:tabs>
          <w:tab w:val="left" w:pos="4075"/>
        </w:tabs>
        <w:spacing w:before="156"/>
        <w:ind w:left="109"/>
      </w:pPr>
      <w:r>
        <w:t>42.</w:t>
      </w:r>
      <w:r>
        <w:rPr>
          <w:spacing w:val="-3"/>
        </w:rPr>
        <w:t xml:space="preserve"> </w:t>
      </w:r>
      <w:r>
        <w:rPr>
          <w:u w:val="single"/>
        </w:rPr>
        <w:t xml:space="preserve"> </w:t>
      </w:r>
      <w:r>
        <w:rPr>
          <w:u w:val="single"/>
        </w:rPr>
        <w:tab/>
      </w:r>
    </w:p>
    <w:p w14:paraId="29FB9C96" w14:textId="77777777" w:rsidR="00D51E63" w:rsidRDefault="00FB35F3">
      <w:pPr>
        <w:pStyle w:val="a3"/>
        <w:spacing w:before="47" w:line="283" w:lineRule="auto"/>
        <w:ind w:left="109" w:right="1520" w:firstLine="468"/>
        <w:jc w:val="both"/>
      </w:pPr>
      <w:r>
        <w:t xml:space="preserve">A couple of Christmases ago, my youngest stepdaughter, who was nine years old at the time, got a Superman </w:t>
      </w:r>
      <w:r>
        <w:rPr>
          <w:spacing w:val="-3"/>
        </w:rPr>
        <w:t xml:space="preserve">T-shirt </w:t>
      </w:r>
      <w:r>
        <w:t xml:space="preserve">for Christmas. It cost less than a fiver </w:t>
      </w:r>
      <w:proofErr w:type="gramStart"/>
      <w:r>
        <w:t>but  she</w:t>
      </w:r>
      <w:proofErr w:type="gramEnd"/>
      <w:r>
        <w:t xml:space="preserve"> was o</w:t>
      </w:r>
      <w:r>
        <w:t xml:space="preserve">verjoyed, and couldn’t stop talking about it. </w:t>
      </w:r>
      <w:r>
        <w:rPr>
          <w:spacing w:val="-4"/>
        </w:rPr>
        <w:t xml:space="preserve">Too </w:t>
      </w:r>
      <w:r>
        <w:t xml:space="preserve">often we believe that a new job, bigger house or better car will be the magic silver bullet that will allow    us to finally be content, but the reality is these things </w:t>
      </w:r>
      <w:proofErr w:type="gramStart"/>
      <w:r>
        <w:t>have  very</w:t>
      </w:r>
      <w:proofErr w:type="gramEnd"/>
      <w:r>
        <w:t xml:space="preserve">  little  lasting impact</w:t>
      </w:r>
      <w:r>
        <w:rPr>
          <w:spacing w:val="21"/>
        </w:rPr>
        <w:t xml:space="preserve"> </w:t>
      </w:r>
      <w:r>
        <w:t>on</w:t>
      </w:r>
      <w:r>
        <w:rPr>
          <w:spacing w:val="23"/>
        </w:rPr>
        <w:t xml:space="preserve"> </w:t>
      </w:r>
      <w:r>
        <w:t>our</w:t>
      </w:r>
      <w:r>
        <w:rPr>
          <w:spacing w:val="21"/>
        </w:rPr>
        <w:t xml:space="preserve"> </w:t>
      </w:r>
      <w:r>
        <w:t>happiness</w:t>
      </w:r>
      <w:r>
        <w:rPr>
          <w:spacing w:val="22"/>
        </w:rPr>
        <w:t xml:space="preserve"> </w:t>
      </w:r>
      <w:r>
        <w:t>levels.</w:t>
      </w:r>
      <w:r>
        <w:rPr>
          <w:spacing w:val="23"/>
        </w:rPr>
        <w:t xml:space="preserve"> </w:t>
      </w:r>
      <w:r>
        <w:t>Instead,</w:t>
      </w:r>
      <w:r>
        <w:rPr>
          <w:spacing w:val="23"/>
        </w:rPr>
        <w:t xml:space="preserve"> </w:t>
      </w:r>
      <w:r>
        <w:t>being</w:t>
      </w:r>
      <w:r>
        <w:rPr>
          <w:spacing w:val="21"/>
        </w:rPr>
        <w:t xml:space="preserve"> </w:t>
      </w:r>
      <w:r>
        <w:t>grateful</w:t>
      </w:r>
      <w:r>
        <w:rPr>
          <w:spacing w:val="27"/>
        </w:rPr>
        <w:t xml:space="preserve"> </w:t>
      </w:r>
      <w:r>
        <w:t>for</w:t>
      </w:r>
      <w:r>
        <w:rPr>
          <w:spacing w:val="21"/>
        </w:rPr>
        <w:t xml:space="preserve"> </w:t>
      </w:r>
      <w:r>
        <w:t>small</w:t>
      </w:r>
      <w:r>
        <w:rPr>
          <w:spacing w:val="21"/>
        </w:rPr>
        <w:t xml:space="preserve"> </w:t>
      </w:r>
      <w:r>
        <w:t>things</w:t>
      </w:r>
      <w:r>
        <w:rPr>
          <w:spacing w:val="26"/>
        </w:rPr>
        <w:t xml:space="preserve"> </w:t>
      </w:r>
      <w:r>
        <w:t>every</w:t>
      </w:r>
      <w:r>
        <w:rPr>
          <w:spacing w:val="21"/>
        </w:rPr>
        <w:t xml:space="preserve"> </w:t>
      </w:r>
      <w:r>
        <w:t>day</w:t>
      </w:r>
    </w:p>
    <w:p w14:paraId="34B2F47E" w14:textId="77777777" w:rsidR="00D51E63" w:rsidRDefault="00D51E63">
      <w:pPr>
        <w:pStyle w:val="a3"/>
        <w:spacing w:before="94"/>
        <w:ind w:left="109"/>
      </w:pPr>
    </w:p>
    <w:p w14:paraId="505A62FC" w14:textId="77777777" w:rsidR="00D51E63" w:rsidRDefault="00FB35F3">
      <w:pPr>
        <w:pStyle w:val="a3"/>
        <w:spacing w:before="94"/>
        <w:ind w:left="109"/>
      </w:pPr>
      <w:r>
        <w:lastRenderedPageBreak/>
        <w:t>is a much better way to improve wellbeing.</w:t>
      </w:r>
    </w:p>
    <w:p w14:paraId="369435E3" w14:textId="77777777" w:rsidR="00D51E63" w:rsidRDefault="00D51E63">
      <w:pPr>
        <w:pStyle w:val="a3"/>
        <w:rPr>
          <w:sz w:val="20"/>
        </w:rPr>
      </w:pPr>
    </w:p>
    <w:p w14:paraId="6EE42538" w14:textId="77777777" w:rsidR="00D51E63" w:rsidRDefault="00FB35F3">
      <w:pPr>
        <w:pStyle w:val="a3"/>
        <w:tabs>
          <w:tab w:val="left" w:pos="4075"/>
        </w:tabs>
        <w:ind w:left="109"/>
      </w:pPr>
      <w:r>
        <w:t>43.</w:t>
      </w:r>
      <w:r>
        <w:rPr>
          <w:spacing w:val="-3"/>
        </w:rPr>
        <w:t xml:space="preserve"> </w:t>
      </w:r>
      <w:r>
        <w:rPr>
          <w:u w:val="single"/>
        </w:rPr>
        <w:t xml:space="preserve"> </w:t>
      </w:r>
      <w:r>
        <w:rPr>
          <w:u w:val="single"/>
        </w:rPr>
        <w:tab/>
      </w:r>
    </w:p>
    <w:p w14:paraId="4174DACB" w14:textId="77777777" w:rsidR="00D51E63" w:rsidRDefault="00FB35F3">
      <w:pPr>
        <w:pStyle w:val="a3"/>
        <w:spacing w:before="64" w:line="300" w:lineRule="auto"/>
        <w:ind w:left="109" w:right="1529" w:firstLine="468"/>
        <w:jc w:val="both"/>
      </w:pPr>
      <w:r>
        <w:t xml:space="preserve">Have you ever noticed how much children laugh?  If we </w:t>
      </w:r>
      <w:proofErr w:type="gramStart"/>
      <w:r>
        <w:t>adults  could</w:t>
      </w:r>
      <w:proofErr w:type="gramEnd"/>
      <w:r>
        <w:t xml:space="preserve"> indulge in a bit of silliness and giggling, we would </w:t>
      </w:r>
      <w:r>
        <w:t>reduce the stress hormones in our  bodies, increase good hormones like endorphins, improve blood flow to our hearts and even have a greater chance of fighting off infection. All of which would, of course, have a positive effect on our happiness</w:t>
      </w:r>
      <w:r>
        <w:rPr>
          <w:spacing w:val="50"/>
        </w:rPr>
        <w:t xml:space="preserve"> </w:t>
      </w:r>
      <w:r>
        <w:t>levels.</w:t>
      </w:r>
    </w:p>
    <w:p w14:paraId="3AFA648E" w14:textId="77777777" w:rsidR="00D51E63" w:rsidRDefault="00FB35F3">
      <w:pPr>
        <w:pStyle w:val="a3"/>
        <w:tabs>
          <w:tab w:val="left" w:pos="4075"/>
        </w:tabs>
        <w:spacing w:before="154"/>
        <w:ind w:left="109"/>
      </w:pPr>
      <w:r>
        <w:t>44.</w:t>
      </w:r>
      <w:r>
        <w:rPr>
          <w:spacing w:val="-3"/>
        </w:rPr>
        <w:t xml:space="preserve"> </w:t>
      </w:r>
      <w:r>
        <w:rPr>
          <w:u w:val="single"/>
        </w:rPr>
        <w:t xml:space="preserve"> </w:t>
      </w:r>
      <w:r>
        <w:rPr>
          <w:u w:val="single"/>
        </w:rPr>
        <w:tab/>
      </w:r>
    </w:p>
    <w:p w14:paraId="32F06804" w14:textId="77777777" w:rsidR="00D51E63" w:rsidRDefault="00FB35F3">
      <w:pPr>
        <w:pStyle w:val="a3"/>
        <w:spacing w:before="65" w:line="300" w:lineRule="auto"/>
        <w:ind w:left="109" w:right="1528" w:firstLine="468"/>
        <w:jc w:val="both"/>
      </w:pPr>
      <w:r>
        <w:t xml:space="preserve">The problem with being a grownup is that there’s an awful lot of serious stuff to deal with – work, mortgage payments, figuring out what to cook for dinner. But as adults we also have the luxury of being able to control our own diaries and </w:t>
      </w:r>
      <w:r>
        <w:rPr>
          <w:spacing w:val="-3"/>
        </w:rPr>
        <w:t xml:space="preserve">it’s </w:t>
      </w:r>
      <w:r>
        <w:rPr>
          <w:spacing w:val="1"/>
        </w:rPr>
        <w:t xml:space="preserve">important </w:t>
      </w:r>
      <w:r>
        <w:t>t</w:t>
      </w:r>
      <w:r>
        <w:t xml:space="preserve">hat we </w:t>
      </w:r>
      <w:r>
        <w:rPr>
          <w:spacing w:val="1"/>
        </w:rPr>
        <w:t xml:space="preserve">schedule </w:t>
      </w:r>
      <w:r>
        <w:t xml:space="preserve">in time to enjoy the things </w:t>
      </w:r>
      <w:proofErr w:type="gramStart"/>
      <w:r>
        <w:t>we  love</w:t>
      </w:r>
      <w:proofErr w:type="gramEnd"/>
      <w:r>
        <w:t xml:space="preserve">. </w:t>
      </w:r>
      <w:proofErr w:type="gramStart"/>
      <w:r>
        <w:t>Those  things</w:t>
      </w:r>
      <w:proofErr w:type="gramEnd"/>
      <w:r>
        <w:t xml:space="preserve">  might be social, sporting, creative or completely random (dancing around  the  living room, anyone?) – it doesn’t matter, so long as they’re enjoyable, and not likely to have negative sid</w:t>
      </w:r>
      <w:r>
        <w:t>e effects, such as drinking too much alcohol or going on   a wild spending spree if you’re on a tight</w:t>
      </w:r>
      <w:r>
        <w:rPr>
          <w:spacing w:val="51"/>
        </w:rPr>
        <w:t xml:space="preserve"> </w:t>
      </w:r>
      <w:r>
        <w:t>budget.</w:t>
      </w:r>
    </w:p>
    <w:p w14:paraId="4BD31F6B" w14:textId="77777777" w:rsidR="00D51E63" w:rsidRDefault="00FB35F3">
      <w:pPr>
        <w:pStyle w:val="a3"/>
        <w:spacing w:before="151"/>
        <w:ind w:left="109"/>
      </w:pPr>
      <w:r>
        <w:t>45. _______________________________</w:t>
      </w:r>
    </w:p>
    <w:p w14:paraId="7D692E06" w14:textId="77777777" w:rsidR="00D51E63" w:rsidRDefault="00FB35F3">
      <w:pPr>
        <w:pStyle w:val="a3"/>
        <w:spacing w:before="67" w:line="300" w:lineRule="auto"/>
        <w:ind w:left="109" w:right="1531" w:firstLine="475"/>
        <w:jc w:val="both"/>
      </w:pPr>
      <w:r>
        <w:t>Having said all of the above, it’s important to add that we shouldn’t try too hard to be happy. Scientists tel</w:t>
      </w:r>
      <w:r>
        <w:t>l us this can backfire and actually have a negative impact on our wellbeing. As the Chinese philosopher Chuang Tzu is reported to have said: “Happiness is the absence of striving for happiness.” And in that, once more, we need to look to the example of our</w:t>
      </w:r>
      <w:r>
        <w:t xml:space="preserve"> children, to whom happiness is not a goal but a natural byproduct of the way they live.</w:t>
      </w:r>
    </w:p>
    <w:p w14:paraId="47179A6F" w14:textId="77777777" w:rsidR="00D51E63" w:rsidRDefault="00D51E63">
      <w:pPr>
        <w:pStyle w:val="a3"/>
      </w:pPr>
    </w:p>
    <w:p w14:paraId="6F8C70B5" w14:textId="77777777" w:rsidR="00D51E63" w:rsidRDefault="00D51E63">
      <w:pPr>
        <w:pStyle w:val="a3"/>
      </w:pPr>
    </w:p>
    <w:p w14:paraId="79CCCE88" w14:textId="77777777" w:rsidR="00D51E63" w:rsidRDefault="00D51E63">
      <w:pPr>
        <w:pStyle w:val="a3"/>
        <w:spacing w:before="67" w:line="300" w:lineRule="auto"/>
        <w:ind w:right="1531"/>
        <w:jc w:val="both"/>
      </w:pPr>
    </w:p>
    <w:p w14:paraId="411C1E22" w14:textId="77777777" w:rsidR="00D51E63" w:rsidRDefault="00D51E63">
      <w:pPr>
        <w:pStyle w:val="a3"/>
        <w:spacing w:before="67" w:line="300" w:lineRule="auto"/>
        <w:ind w:right="1531"/>
        <w:jc w:val="both"/>
      </w:pPr>
    </w:p>
    <w:p w14:paraId="6EBCD963" w14:textId="77777777" w:rsidR="00D51E63" w:rsidRDefault="00D51E63">
      <w:pPr>
        <w:pStyle w:val="a3"/>
        <w:spacing w:before="67" w:line="300" w:lineRule="auto"/>
        <w:ind w:right="1531"/>
        <w:jc w:val="both"/>
      </w:pPr>
    </w:p>
    <w:p w14:paraId="5DEC9F67" w14:textId="77777777" w:rsidR="00D51E63" w:rsidRDefault="00D51E63">
      <w:pPr>
        <w:pStyle w:val="a3"/>
        <w:spacing w:before="67" w:line="300" w:lineRule="auto"/>
        <w:ind w:right="1531"/>
        <w:jc w:val="both"/>
      </w:pPr>
    </w:p>
    <w:p w14:paraId="59AC16BF" w14:textId="77777777" w:rsidR="00D51E63" w:rsidRDefault="00D51E63">
      <w:pPr>
        <w:pStyle w:val="a3"/>
        <w:spacing w:before="67" w:line="300" w:lineRule="auto"/>
        <w:ind w:right="1531"/>
        <w:jc w:val="both"/>
      </w:pPr>
    </w:p>
    <w:p w14:paraId="39F17F8B" w14:textId="77777777" w:rsidR="00D51E63" w:rsidRDefault="00D51E63">
      <w:pPr>
        <w:pStyle w:val="a3"/>
        <w:spacing w:before="67" w:line="300" w:lineRule="auto"/>
        <w:ind w:right="1531"/>
        <w:jc w:val="both"/>
      </w:pPr>
    </w:p>
    <w:p w14:paraId="00B6CF64" w14:textId="77777777" w:rsidR="00D51E63" w:rsidRDefault="00D51E63">
      <w:pPr>
        <w:pStyle w:val="a3"/>
        <w:spacing w:before="67" w:line="300" w:lineRule="auto"/>
        <w:ind w:right="1531"/>
        <w:jc w:val="both"/>
      </w:pPr>
    </w:p>
    <w:p w14:paraId="003EE548" w14:textId="77777777" w:rsidR="00D51E63" w:rsidRDefault="00D51E63">
      <w:pPr>
        <w:pStyle w:val="a3"/>
        <w:spacing w:before="67" w:line="300" w:lineRule="auto"/>
        <w:ind w:right="1531"/>
        <w:jc w:val="both"/>
      </w:pPr>
    </w:p>
    <w:p w14:paraId="07EEA63F" w14:textId="77777777" w:rsidR="00D51E63" w:rsidRDefault="00D51E63">
      <w:pPr>
        <w:pStyle w:val="a3"/>
        <w:spacing w:before="67" w:line="300" w:lineRule="auto"/>
        <w:ind w:right="1531"/>
        <w:jc w:val="both"/>
      </w:pPr>
    </w:p>
    <w:p w14:paraId="696C6881" w14:textId="77777777" w:rsidR="00D51E63" w:rsidRDefault="00D51E63">
      <w:pPr>
        <w:pStyle w:val="a3"/>
        <w:spacing w:before="67" w:line="300" w:lineRule="auto"/>
        <w:ind w:right="1531"/>
        <w:jc w:val="both"/>
      </w:pPr>
    </w:p>
    <w:p w14:paraId="7EF21857" w14:textId="77777777" w:rsidR="00D51E63" w:rsidRDefault="00FB35F3">
      <w:pPr>
        <w:pStyle w:val="1"/>
        <w:tabs>
          <w:tab w:val="left" w:pos="1487"/>
        </w:tabs>
        <w:spacing w:before="126"/>
      </w:pPr>
      <w:r>
        <w:lastRenderedPageBreak/>
        <w:t>Section</w:t>
      </w:r>
      <w:r>
        <w:rPr>
          <w:spacing w:val="-3"/>
        </w:rPr>
        <w:t xml:space="preserve"> </w:t>
      </w:r>
      <w:r>
        <w:t>III</w:t>
      </w:r>
      <w:r>
        <w:tab/>
        <w:t>Translation</w:t>
      </w:r>
    </w:p>
    <w:p w14:paraId="289CCEFF" w14:textId="77777777" w:rsidR="00D51E63" w:rsidRDefault="00D51E63">
      <w:pPr>
        <w:pStyle w:val="a3"/>
        <w:spacing w:before="5"/>
        <w:rPr>
          <w:sz w:val="40"/>
        </w:rPr>
      </w:pPr>
    </w:p>
    <w:p w14:paraId="22BDDD30" w14:textId="77777777" w:rsidR="00D51E63" w:rsidRDefault="00FB35F3">
      <w:pPr>
        <w:pStyle w:val="2"/>
        <w:numPr>
          <w:ilvl w:val="0"/>
          <w:numId w:val="4"/>
        </w:numPr>
        <w:tabs>
          <w:tab w:val="left" w:pos="453"/>
        </w:tabs>
        <w:ind w:hanging="343"/>
      </w:pPr>
      <w:r>
        <w:t>Directions</w:t>
      </w:r>
    </w:p>
    <w:p w14:paraId="68DB3807" w14:textId="77777777" w:rsidR="00D51E63" w:rsidRDefault="00FB35F3">
      <w:pPr>
        <w:pStyle w:val="a3"/>
        <w:spacing w:before="201" w:line="336" w:lineRule="auto"/>
        <w:ind w:left="109" w:right="1520"/>
        <w:jc w:val="both"/>
      </w:pPr>
      <w:r>
        <w:t>Translate the following text into Chinese. Write your translation on the ANSWER SHEET. (15 points)</w:t>
      </w:r>
    </w:p>
    <w:p w14:paraId="3D014A39" w14:textId="77777777" w:rsidR="00D51E63" w:rsidRDefault="00D51E63">
      <w:pPr>
        <w:pStyle w:val="a3"/>
        <w:rPr>
          <w:sz w:val="32"/>
        </w:rPr>
      </w:pPr>
    </w:p>
    <w:p w14:paraId="758932D6" w14:textId="77777777" w:rsidR="00D51E63" w:rsidRDefault="00FB35F3">
      <w:pPr>
        <w:pStyle w:val="a3"/>
        <w:spacing w:line="336" w:lineRule="auto"/>
        <w:ind w:left="109" w:right="1520" w:firstLine="458"/>
        <w:jc w:val="both"/>
      </w:pPr>
      <w:r>
        <w:t xml:space="preserve">The supermarket is designed to lure customers into spending as much time as possible within its doors. The reason for this is simple: The longer you stay in the store, the more stuff </w:t>
      </w:r>
      <w:r>
        <w:rPr>
          <w:spacing w:val="1"/>
        </w:rPr>
        <w:t xml:space="preserve">you’ll </w:t>
      </w:r>
      <w:r>
        <w:t xml:space="preserve">see, and the more stuff you see, the more </w:t>
      </w:r>
      <w:r>
        <w:rPr>
          <w:spacing w:val="1"/>
        </w:rPr>
        <w:t xml:space="preserve">you’ll </w:t>
      </w:r>
      <w:r>
        <w:t xml:space="preserve">buy. And </w:t>
      </w:r>
      <w:r>
        <w:rPr>
          <w:spacing w:val="3"/>
        </w:rPr>
        <w:t>supermar</w:t>
      </w:r>
      <w:r>
        <w:rPr>
          <w:spacing w:val="3"/>
        </w:rPr>
        <w:t xml:space="preserve">kets contain </w:t>
      </w:r>
      <w:r>
        <w:t xml:space="preserve">a </w:t>
      </w:r>
      <w:r>
        <w:rPr>
          <w:spacing w:val="1"/>
        </w:rPr>
        <w:t xml:space="preserve">lot </w:t>
      </w:r>
      <w:r>
        <w:t xml:space="preserve">of </w:t>
      </w:r>
      <w:r>
        <w:rPr>
          <w:spacing w:val="1"/>
        </w:rPr>
        <w:t xml:space="preserve">stuff. The </w:t>
      </w:r>
      <w:r>
        <w:rPr>
          <w:spacing w:val="3"/>
        </w:rPr>
        <w:t xml:space="preserve">average supermarket, according </w:t>
      </w:r>
      <w:r>
        <w:t>to the Food Marketing Institute, carries some 44,000 different items, and many carry tens of thousands more. The sheer volume of available choice is enough to send shoppers into a state of inf</w:t>
      </w:r>
      <w:r>
        <w:t xml:space="preserve">ormation overload. According </w:t>
      </w:r>
      <w:proofErr w:type="gramStart"/>
      <w:r>
        <w:t>to  brain</w:t>
      </w:r>
      <w:proofErr w:type="gramEnd"/>
      <w:r>
        <w:t xml:space="preserve">-scan  experiments, the demands of so much decision-making quickly become too much for us. After about 40 minutes of shopping, most people stop struggling to be rationally </w:t>
      </w:r>
      <w:proofErr w:type="gramStart"/>
      <w:r>
        <w:t>selective,  and</w:t>
      </w:r>
      <w:proofErr w:type="gramEnd"/>
      <w:r>
        <w:t xml:space="preserve"> instead begin  shopping emotio</w:t>
      </w:r>
      <w:r>
        <w:t>nally – which is  the point  at which we accumulate the 50 percent of stuff in our cart that we never intended buying.</w:t>
      </w:r>
    </w:p>
    <w:p w14:paraId="2B703C8C" w14:textId="77777777" w:rsidR="00D51E63" w:rsidRDefault="00D51E63">
      <w:pPr>
        <w:pStyle w:val="a3"/>
        <w:spacing w:before="7"/>
        <w:rPr>
          <w:sz w:val="29"/>
        </w:rPr>
      </w:pPr>
    </w:p>
    <w:p w14:paraId="0BCF83A1" w14:textId="77777777" w:rsidR="00D51E63" w:rsidRDefault="00FB35F3">
      <w:pPr>
        <w:pStyle w:val="1"/>
        <w:tabs>
          <w:tab w:val="left" w:pos="1499"/>
        </w:tabs>
      </w:pPr>
      <w:r>
        <w:t>Section IV</w:t>
      </w:r>
      <w:r>
        <w:tab/>
        <w:t>Writing</w:t>
      </w:r>
    </w:p>
    <w:p w14:paraId="32F976E1" w14:textId="77777777" w:rsidR="00D51E63" w:rsidRDefault="00D51E63">
      <w:pPr>
        <w:pStyle w:val="a3"/>
        <w:spacing w:before="8"/>
        <w:rPr>
          <w:sz w:val="40"/>
        </w:rPr>
      </w:pPr>
    </w:p>
    <w:p w14:paraId="275262D7" w14:textId="77777777" w:rsidR="00D51E63" w:rsidRDefault="00FB35F3">
      <w:pPr>
        <w:pStyle w:val="2"/>
      </w:pPr>
      <w:r>
        <w:t>Part A</w:t>
      </w:r>
    </w:p>
    <w:p w14:paraId="1EA6A86D" w14:textId="77777777" w:rsidR="00D51E63" w:rsidRDefault="00FB35F3">
      <w:pPr>
        <w:pStyle w:val="a5"/>
        <w:numPr>
          <w:ilvl w:val="0"/>
          <w:numId w:val="4"/>
        </w:numPr>
        <w:tabs>
          <w:tab w:val="left" w:pos="453"/>
        </w:tabs>
        <w:spacing w:before="198"/>
        <w:ind w:hanging="343"/>
        <w:rPr>
          <w:b/>
          <w:sz w:val="23"/>
        </w:rPr>
      </w:pPr>
      <w:r>
        <w:rPr>
          <w:b/>
          <w:sz w:val="23"/>
        </w:rPr>
        <w:t>Directions:</w:t>
      </w:r>
    </w:p>
    <w:p w14:paraId="7A981AA9" w14:textId="77777777" w:rsidR="00D51E63" w:rsidRDefault="00FB35F3">
      <w:pPr>
        <w:pStyle w:val="a3"/>
        <w:spacing w:before="199" w:line="338" w:lineRule="auto"/>
        <w:ind w:left="109" w:right="1609" w:firstLine="475"/>
      </w:pPr>
      <w:r>
        <w:rPr>
          <w:spacing w:val="1"/>
        </w:rPr>
        <w:t xml:space="preserve">Suppose </w:t>
      </w:r>
      <w:r>
        <w:t xml:space="preserve">you won a </w:t>
      </w:r>
      <w:r>
        <w:rPr>
          <w:spacing w:val="1"/>
        </w:rPr>
        <w:t xml:space="preserve">translation </w:t>
      </w:r>
      <w:r>
        <w:t xml:space="preserve">contest and your </w:t>
      </w:r>
      <w:r>
        <w:rPr>
          <w:spacing w:val="1"/>
        </w:rPr>
        <w:t xml:space="preserve">friend, </w:t>
      </w:r>
      <w:r>
        <w:t xml:space="preserve">Jack, wrote an </w:t>
      </w:r>
      <w:proofErr w:type="gramStart"/>
      <w:r>
        <w:t>email  to</w:t>
      </w:r>
      <w:proofErr w:type="gramEnd"/>
      <w:r>
        <w:t xml:space="preserve"> congratulate you </w:t>
      </w:r>
      <w:r>
        <w:t xml:space="preserve">and ask for advice on translation. </w:t>
      </w:r>
      <w:r>
        <w:rPr>
          <w:spacing w:val="-3"/>
        </w:rPr>
        <w:t xml:space="preserve">Write </w:t>
      </w:r>
      <w:r>
        <w:t>him a reply</w:t>
      </w:r>
      <w:r>
        <w:rPr>
          <w:spacing w:val="-11"/>
        </w:rPr>
        <w:t xml:space="preserve"> </w:t>
      </w:r>
      <w:r>
        <w:t>to</w:t>
      </w:r>
    </w:p>
    <w:p w14:paraId="3843C705" w14:textId="77777777" w:rsidR="00D51E63" w:rsidRDefault="00FB35F3">
      <w:pPr>
        <w:pStyle w:val="a5"/>
        <w:numPr>
          <w:ilvl w:val="1"/>
          <w:numId w:val="4"/>
        </w:numPr>
        <w:tabs>
          <w:tab w:val="left" w:pos="818"/>
        </w:tabs>
        <w:spacing w:before="0" w:line="260" w:lineRule="exact"/>
        <w:ind w:hanging="249"/>
        <w:rPr>
          <w:sz w:val="23"/>
        </w:rPr>
      </w:pPr>
      <w:r>
        <w:rPr>
          <w:sz w:val="23"/>
        </w:rPr>
        <w:t>thank him,</w:t>
      </w:r>
      <w:r>
        <w:rPr>
          <w:spacing w:val="-1"/>
          <w:sz w:val="23"/>
        </w:rPr>
        <w:t xml:space="preserve"> </w:t>
      </w:r>
      <w:r>
        <w:rPr>
          <w:sz w:val="23"/>
        </w:rPr>
        <w:t>and</w:t>
      </w:r>
    </w:p>
    <w:p w14:paraId="1B36EDF3" w14:textId="77777777" w:rsidR="00D51E63" w:rsidRDefault="00FB35F3">
      <w:pPr>
        <w:pStyle w:val="a5"/>
        <w:numPr>
          <w:ilvl w:val="1"/>
          <w:numId w:val="4"/>
        </w:numPr>
        <w:tabs>
          <w:tab w:val="left" w:pos="818"/>
        </w:tabs>
        <w:spacing w:before="105"/>
        <w:ind w:hanging="249"/>
        <w:rPr>
          <w:sz w:val="23"/>
        </w:rPr>
      </w:pPr>
      <w:r>
        <w:rPr>
          <w:sz w:val="23"/>
        </w:rPr>
        <w:t>give your advice.</w:t>
      </w:r>
    </w:p>
    <w:p w14:paraId="255342AB" w14:textId="77777777" w:rsidR="00D51E63" w:rsidRDefault="00FB35F3">
      <w:pPr>
        <w:pStyle w:val="a3"/>
        <w:spacing w:before="105"/>
        <w:ind w:left="568"/>
      </w:pPr>
      <w:r>
        <w:t>You should write about 100 words on the ANSWER SHEET.</w:t>
      </w:r>
    </w:p>
    <w:p w14:paraId="0631673A" w14:textId="77777777" w:rsidR="00D51E63" w:rsidRDefault="00FB35F3">
      <w:pPr>
        <w:pStyle w:val="a3"/>
        <w:spacing w:before="105"/>
        <w:ind w:left="568"/>
      </w:pPr>
      <w:r>
        <w:rPr>
          <w:b/>
        </w:rPr>
        <w:t xml:space="preserve">Do not </w:t>
      </w:r>
      <w:r>
        <w:t>use your own name. Use “Li Ming” instead.</w:t>
      </w:r>
    </w:p>
    <w:p w14:paraId="3051CC07" w14:textId="77777777" w:rsidR="00D51E63" w:rsidRDefault="00FB35F3">
      <w:pPr>
        <w:pStyle w:val="a3"/>
        <w:spacing w:before="106"/>
        <w:ind w:left="568"/>
      </w:pPr>
      <w:r>
        <w:rPr>
          <w:b/>
        </w:rPr>
        <w:t xml:space="preserve">Do not </w:t>
      </w:r>
      <w:r>
        <w:t>write your address. (10 points)</w:t>
      </w:r>
    </w:p>
    <w:p w14:paraId="4D0CE59C" w14:textId="77777777" w:rsidR="00D51E63" w:rsidRDefault="00D51E63"/>
    <w:p w14:paraId="02D16CF0" w14:textId="77777777" w:rsidR="00D51E63" w:rsidRDefault="00D51E63"/>
    <w:p w14:paraId="374CEFCE" w14:textId="77777777" w:rsidR="00D51E63" w:rsidRDefault="00D51E63"/>
    <w:p w14:paraId="1D9889A8" w14:textId="77777777" w:rsidR="00D51E63" w:rsidRDefault="00D51E63"/>
    <w:p w14:paraId="7FE5B803" w14:textId="77777777" w:rsidR="00D51E63" w:rsidRDefault="00D51E63"/>
    <w:p w14:paraId="2AD13DF5" w14:textId="77777777" w:rsidR="00D51E63" w:rsidRDefault="00D51E63"/>
    <w:p w14:paraId="3842A503" w14:textId="77777777" w:rsidR="00D51E63" w:rsidRDefault="00FB35F3">
      <w:pPr>
        <w:pStyle w:val="2"/>
        <w:spacing w:before="151"/>
      </w:pPr>
      <w:r>
        <w:lastRenderedPageBreak/>
        <w:t>Part B</w:t>
      </w:r>
    </w:p>
    <w:p w14:paraId="6FC14917" w14:textId="77777777" w:rsidR="00D51E63" w:rsidRDefault="00FB35F3">
      <w:pPr>
        <w:pStyle w:val="a5"/>
        <w:numPr>
          <w:ilvl w:val="0"/>
          <w:numId w:val="4"/>
        </w:numPr>
        <w:tabs>
          <w:tab w:val="left" w:pos="453"/>
        </w:tabs>
        <w:spacing w:before="199"/>
        <w:ind w:hanging="343"/>
        <w:rPr>
          <w:b/>
          <w:sz w:val="23"/>
        </w:rPr>
      </w:pPr>
      <w:r>
        <w:rPr>
          <w:b/>
          <w:sz w:val="23"/>
        </w:rPr>
        <w:t>Directions:</w:t>
      </w:r>
    </w:p>
    <w:p w14:paraId="651DF1DC" w14:textId="77777777" w:rsidR="00D51E63" w:rsidRDefault="00FB35F3">
      <w:pPr>
        <w:pStyle w:val="a3"/>
        <w:spacing w:before="201"/>
        <w:ind w:left="568"/>
      </w:pPr>
      <w:r>
        <w:t>Write an essay based on the chart below. In your writing, you should</w:t>
      </w:r>
    </w:p>
    <w:p w14:paraId="48D48486" w14:textId="77777777" w:rsidR="00D51E63" w:rsidRDefault="00FB35F3">
      <w:pPr>
        <w:pStyle w:val="a5"/>
        <w:numPr>
          <w:ilvl w:val="1"/>
          <w:numId w:val="4"/>
        </w:numPr>
        <w:tabs>
          <w:tab w:val="left" w:pos="818"/>
        </w:tabs>
        <w:spacing w:before="105"/>
        <w:ind w:hanging="249"/>
        <w:rPr>
          <w:sz w:val="23"/>
        </w:rPr>
      </w:pPr>
      <w:r>
        <w:rPr>
          <w:sz w:val="23"/>
        </w:rPr>
        <w:t>interpret the chart,</w:t>
      </w:r>
      <w:r>
        <w:rPr>
          <w:spacing w:val="-5"/>
          <w:sz w:val="23"/>
        </w:rPr>
        <w:t xml:space="preserve"> </w:t>
      </w:r>
      <w:r>
        <w:rPr>
          <w:sz w:val="23"/>
        </w:rPr>
        <w:t>and</w:t>
      </w:r>
    </w:p>
    <w:p w14:paraId="1BECEF55" w14:textId="77777777" w:rsidR="00D51E63" w:rsidRDefault="00FB35F3">
      <w:pPr>
        <w:pStyle w:val="a5"/>
        <w:numPr>
          <w:ilvl w:val="1"/>
          <w:numId w:val="4"/>
        </w:numPr>
        <w:tabs>
          <w:tab w:val="left" w:pos="818"/>
        </w:tabs>
        <w:spacing w:before="105"/>
        <w:ind w:hanging="249"/>
        <w:rPr>
          <w:sz w:val="23"/>
        </w:rPr>
      </w:pPr>
      <w:r>
        <w:rPr>
          <w:sz w:val="23"/>
        </w:rPr>
        <w:t>give your comments.</w:t>
      </w:r>
    </w:p>
    <w:p w14:paraId="6BA663DF" w14:textId="77777777" w:rsidR="00D51E63" w:rsidRDefault="00FB35F3">
      <w:pPr>
        <w:pStyle w:val="a3"/>
        <w:spacing w:before="106"/>
        <w:ind w:left="568"/>
      </w:pPr>
      <w:r>
        <w:rPr>
          <w:noProof/>
        </w:rPr>
        <w:drawing>
          <wp:anchor distT="0" distB="0" distL="0" distR="0" simplePos="0" relativeHeight="2048" behindDoc="0" locked="0" layoutInCell="1" allowOverlap="1" wp14:anchorId="28FD5763" wp14:editId="1A0E3F91">
            <wp:simplePos x="0" y="0"/>
            <wp:positionH relativeFrom="page">
              <wp:posOffset>1591945</wp:posOffset>
            </wp:positionH>
            <wp:positionV relativeFrom="paragraph">
              <wp:posOffset>853440</wp:posOffset>
            </wp:positionV>
            <wp:extent cx="3195320" cy="263334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4" cstate="print"/>
                    <a:stretch>
                      <a:fillRect/>
                    </a:stretch>
                  </pic:blipFill>
                  <pic:spPr>
                    <a:xfrm>
                      <a:off x="0" y="0"/>
                      <a:ext cx="3195123" cy="2633472"/>
                    </a:xfrm>
                    <a:prstGeom prst="rect">
                      <a:avLst/>
                    </a:prstGeom>
                  </pic:spPr>
                </pic:pic>
              </a:graphicData>
            </a:graphic>
          </wp:anchor>
        </w:drawing>
      </w:r>
      <w:r>
        <w:t>You should write about 150 words on the ANSWER SHEET. (15 points)</w:t>
      </w:r>
    </w:p>
    <w:p w14:paraId="6952539A" w14:textId="77777777" w:rsidR="00D51E63" w:rsidRDefault="00D51E63">
      <w:pPr>
        <w:pStyle w:val="a3"/>
        <w:rPr>
          <w:sz w:val="24"/>
        </w:rPr>
      </w:pPr>
    </w:p>
    <w:p w14:paraId="165E22E0" w14:textId="77777777" w:rsidR="00D51E63" w:rsidRDefault="00D51E63">
      <w:pPr>
        <w:pStyle w:val="a3"/>
        <w:rPr>
          <w:sz w:val="24"/>
        </w:rPr>
      </w:pPr>
    </w:p>
    <w:p w14:paraId="346C9C61" w14:textId="77777777" w:rsidR="00D51E63" w:rsidRDefault="00D51E63">
      <w:pPr>
        <w:pStyle w:val="a3"/>
        <w:rPr>
          <w:sz w:val="24"/>
        </w:rPr>
      </w:pPr>
    </w:p>
    <w:p w14:paraId="45B80723" w14:textId="77777777" w:rsidR="00D51E63" w:rsidRDefault="00D51E63">
      <w:pPr>
        <w:pStyle w:val="a3"/>
        <w:rPr>
          <w:sz w:val="24"/>
        </w:rPr>
      </w:pPr>
    </w:p>
    <w:p w14:paraId="3FF691A5" w14:textId="77777777" w:rsidR="00D51E63" w:rsidRDefault="00D51E63">
      <w:pPr>
        <w:pStyle w:val="a3"/>
        <w:rPr>
          <w:sz w:val="24"/>
        </w:rPr>
      </w:pPr>
    </w:p>
    <w:p w14:paraId="713E4F2A" w14:textId="77777777" w:rsidR="00D51E63" w:rsidRDefault="00D51E63">
      <w:pPr>
        <w:pStyle w:val="a3"/>
        <w:rPr>
          <w:sz w:val="24"/>
        </w:rPr>
      </w:pPr>
    </w:p>
    <w:p w14:paraId="7E6FF17E" w14:textId="77777777" w:rsidR="00D51E63" w:rsidRDefault="00D51E63">
      <w:pPr>
        <w:pStyle w:val="a3"/>
        <w:rPr>
          <w:sz w:val="24"/>
        </w:rPr>
      </w:pPr>
    </w:p>
    <w:p w14:paraId="27907D10" w14:textId="77777777" w:rsidR="00D51E63" w:rsidRDefault="00D51E63">
      <w:pPr>
        <w:pStyle w:val="a3"/>
        <w:rPr>
          <w:sz w:val="24"/>
        </w:rPr>
      </w:pPr>
    </w:p>
    <w:p w14:paraId="6D1AA640" w14:textId="77777777" w:rsidR="00D51E63" w:rsidRDefault="00D51E63">
      <w:pPr>
        <w:pStyle w:val="a3"/>
        <w:rPr>
          <w:sz w:val="24"/>
        </w:rPr>
      </w:pPr>
    </w:p>
    <w:p w14:paraId="3268E47B" w14:textId="77777777" w:rsidR="00D51E63" w:rsidRDefault="00D51E63">
      <w:pPr>
        <w:pStyle w:val="a3"/>
        <w:rPr>
          <w:sz w:val="24"/>
        </w:rPr>
      </w:pPr>
    </w:p>
    <w:p w14:paraId="7D1206A4" w14:textId="77777777" w:rsidR="00D51E63" w:rsidRDefault="00D51E63">
      <w:pPr>
        <w:pStyle w:val="a3"/>
        <w:rPr>
          <w:sz w:val="24"/>
        </w:rPr>
      </w:pPr>
    </w:p>
    <w:p w14:paraId="3795B81E" w14:textId="77777777" w:rsidR="00D51E63" w:rsidRDefault="00D51E63">
      <w:pPr>
        <w:pStyle w:val="a3"/>
        <w:rPr>
          <w:sz w:val="24"/>
        </w:rPr>
      </w:pPr>
    </w:p>
    <w:p w14:paraId="05C5182A" w14:textId="77777777" w:rsidR="00D51E63" w:rsidRDefault="00D51E63">
      <w:pPr>
        <w:pStyle w:val="a3"/>
        <w:rPr>
          <w:sz w:val="24"/>
        </w:rPr>
      </w:pPr>
    </w:p>
    <w:p w14:paraId="753CBEBF" w14:textId="77777777" w:rsidR="00D51E63" w:rsidRDefault="00D51E63">
      <w:pPr>
        <w:pStyle w:val="a3"/>
        <w:rPr>
          <w:sz w:val="24"/>
        </w:rPr>
      </w:pPr>
    </w:p>
    <w:p w14:paraId="366EAE22" w14:textId="77777777" w:rsidR="00D51E63" w:rsidRDefault="00D51E63">
      <w:pPr>
        <w:pStyle w:val="a3"/>
        <w:rPr>
          <w:sz w:val="24"/>
        </w:rPr>
      </w:pPr>
    </w:p>
    <w:p w14:paraId="4F1B14DC" w14:textId="77777777" w:rsidR="00D51E63" w:rsidRDefault="00D51E63">
      <w:pPr>
        <w:pStyle w:val="a3"/>
        <w:rPr>
          <w:sz w:val="24"/>
        </w:rPr>
      </w:pPr>
    </w:p>
    <w:p w14:paraId="5CFC12D6" w14:textId="77777777" w:rsidR="00D51E63" w:rsidRDefault="00D51E63">
      <w:pPr>
        <w:pStyle w:val="a3"/>
        <w:rPr>
          <w:sz w:val="24"/>
        </w:rPr>
      </w:pPr>
    </w:p>
    <w:p w14:paraId="4D6B908E" w14:textId="77777777" w:rsidR="00D51E63" w:rsidRDefault="00D51E63">
      <w:pPr>
        <w:pStyle w:val="a3"/>
        <w:rPr>
          <w:sz w:val="24"/>
        </w:rPr>
      </w:pPr>
    </w:p>
    <w:p w14:paraId="3295783F" w14:textId="77777777" w:rsidR="00D51E63" w:rsidRDefault="00D51E63">
      <w:pPr>
        <w:pStyle w:val="a3"/>
        <w:rPr>
          <w:sz w:val="24"/>
        </w:rPr>
      </w:pPr>
    </w:p>
    <w:p w14:paraId="2B32C881" w14:textId="77777777" w:rsidR="00D51E63" w:rsidRDefault="00D51E63">
      <w:pPr>
        <w:pStyle w:val="a3"/>
        <w:rPr>
          <w:sz w:val="24"/>
        </w:rPr>
      </w:pPr>
    </w:p>
    <w:p w14:paraId="5642B881" w14:textId="77777777" w:rsidR="00D51E63" w:rsidRDefault="00D51E63">
      <w:pPr>
        <w:pStyle w:val="a3"/>
        <w:rPr>
          <w:sz w:val="24"/>
        </w:rPr>
      </w:pPr>
    </w:p>
    <w:p w14:paraId="58AD1D2E" w14:textId="77777777" w:rsidR="00D51E63" w:rsidRDefault="00D51E63">
      <w:pPr>
        <w:pStyle w:val="a3"/>
        <w:spacing w:before="8"/>
        <w:rPr>
          <w:sz w:val="27"/>
        </w:rPr>
      </w:pPr>
    </w:p>
    <w:p w14:paraId="04455245" w14:textId="77777777" w:rsidR="00D51E63" w:rsidRDefault="00FB35F3">
      <w:pPr>
        <w:pStyle w:val="1"/>
        <w:spacing w:before="1"/>
        <w:ind w:right="1446"/>
        <w:rPr>
          <w:rFonts w:ascii="楷体" w:eastAsia="楷体"/>
        </w:rPr>
      </w:pPr>
      <w:proofErr w:type="spellStart"/>
      <w:r>
        <w:rPr>
          <w:rFonts w:ascii="楷体" w:eastAsia="楷体" w:hint="eastAsia"/>
        </w:rPr>
        <w:t>某高校学生旅游目的调查</w:t>
      </w:r>
      <w:proofErr w:type="spellEnd"/>
    </w:p>
    <w:p w14:paraId="7271CB66" w14:textId="77777777" w:rsidR="00D51E63" w:rsidRDefault="00D51E63">
      <w:pPr>
        <w:rPr>
          <w:rFonts w:ascii="楷体" w:eastAsia="楷体"/>
        </w:rPr>
      </w:pPr>
    </w:p>
    <w:p w14:paraId="1294F9F3" w14:textId="77777777" w:rsidR="00D51E63" w:rsidRDefault="00D51E63">
      <w:pPr>
        <w:rPr>
          <w:rFonts w:ascii="楷体" w:eastAsia="楷体"/>
        </w:rPr>
      </w:pPr>
    </w:p>
    <w:p w14:paraId="78459659" w14:textId="77777777" w:rsidR="00D51E63" w:rsidRDefault="00D51E63">
      <w:pPr>
        <w:rPr>
          <w:rFonts w:ascii="楷体" w:eastAsia="楷体"/>
        </w:rPr>
      </w:pPr>
    </w:p>
    <w:p w14:paraId="20A5C194" w14:textId="77777777" w:rsidR="00D51E63" w:rsidRDefault="00D51E63">
      <w:pPr>
        <w:rPr>
          <w:rFonts w:ascii="楷体" w:eastAsia="楷体"/>
        </w:rPr>
      </w:pPr>
    </w:p>
    <w:p w14:paraId="12001E50" w14:textId="77777777" w:rsidR="00D51E63" w:rsidRDefault="00D51E63">
      <w:pPr>
        <w:rPr>
          <w:rFonts w:ascii="楷体" w:eastAsia="楷体"/>
        </w:rPr>
      </w:pPr>
    </w:p>
    <w:p w14:paraId="2997AAD8" w14:textId="77777777" w:rsidR="00D51E63" w:rsidRDefault="00D51E63">
      <w:pPr>
        <w:rPr>
          <w:rFonts w:ascii="楷体" w:eastAsia="楷体"/>
        </w:rPr>
      </w:pPr>
    </w:p>
    <w:p w14:paraId="3A81FAC2" w14:textId="77777777" w:rsidR="00D51E63" w:rsidRDefault="00D51E63">
      <w:pPr>
        <w:rPr>
          <w:rFonts w:ascii="楷体" w:eastAsia="楷体"/>
        </w:rPr>
      </w:pPr>
    </w:p>
    <w:p w14:paraId="277DB999" w14:textId="77777777" w:rsidR="00D51E63" w:rsidRDefault="00D51E63">
      <w:pPr>
        <w:rPr>
          <w:rFonts w:ascii="楷体" w:eastAsia="楷体"/>
        </w:rPr>
      </w:pPr>
    </w:p>
    <w:p w14:paraId="1D45E33F" w14:textId="77777777" w:rsidR="00D51E63" w:rsidRDefault="00D51E63">
      <w:pPr>
        <w:rPr>
          <w:rFonts w:ascii="楷体" w:eastAsia="楷体"/>
        </w:rPr>
      </w:pPr>
    </w:p>
    <w:p w14:paraId="1D2BB85D" w14:textId="77777777" w:rsidR="00D51E63" w:rsidRDefault="00D51E63">
      <w:pPr>
        <w:rPr>
          <w:rFonts w:ascii="楷体" w:eastAsia="楷体"/>
        </w:rPr>
      </w:pPr>
    </w:p>
    <w:p w14:paraId="314C7E69" w14:textId="77777777" w:rsidR="00D51E63" w:rsidRDefault="00D51E63">
      <w:pPr>
        <w:rPr>
          <w:rFonts w:ascii="楷体" w:eastAsia="楷体"/>
        </w:rPr>
      </w:pPr>
    </w:p>
    <w:p w14:paraId="5E9A4594" w14:textId="77777777" w:rsidR="00D51E63" w:rsidRDefault="00D51E63">
      <w:pPr>
        <w:rPr>
          <w:rFonts w:ascii="楷体" w:eastAsia="楷体"/>
        </w:rPr>
      </w:pPr>
    </w:p>
    <w:p w14:paraId="5F6C2AE3" w14:textId="77777777" w:rsidR="00D51E63" w:rsidRDefault="00D51E63">
      <w:pPr>
        <w:rPr>
          <w:rFonts w:ascii="楷体" w:eastAsia="楷体"/>
        </w:rPr>
      </w:pPr>
    </w:p>
    <w:p w14:paraId="53B6246D" w14:textId="77777777" w:rsidR="00D51E63" w:rsidRDefault="00FB35F3">
      <w:pPr>
        <w:pStyle w:val="1"/>
        <w:ind w:right="1080"/>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6</w:t>
      </w:r>
      <w:r>
        <w:rPr>
          <w:rFonts w:eastAsiaTheme="majorEastAsia"/>
          <w:b/>
          <w:bCs/>
          <w:sz w:val="30"/>
          <w:szCs w:val="30"/>
          <w:lang w:eastAsia="zh-CN"/>
        </w:rPr>
        <w:t>年英语</w:t>
      </w:r>
      <w:r>
        <w:rPr>
          <w:rFonts w:eastAsiaTheme="majorEastAsia" w:hint="eastAsia"/>
          <w:b/>
          <w:bCs/>
          <w:sz w:val="30"/>
          <w:szCs w:val="30"/>
          <w:lang w:eastAsia="zh-CN"/>
        </w:rPr>
        <w:t>二</w:t>
      </w:r>
      <w:r>
        <w:rPr>
          <w:rFonts w:eastAsiaTheme="majorEastAsia"/>
          <w:b/>
          <w:bCs/>
          <w:sz w:val="30"/>
          <w:szCs w:val="30"/>
          <w:lang w:eastAsia="zh-CN"/>
        </w:rPr>
        <w:t>真题答案</w:t>
      </w:r>
    </w:p>
    <w:p w14:paraId="0DA03AE6" w14:textId="77777777" w:rsidR="00D51E63" w:rsidRDefault="00D51E63">
      <w:pPr>
        <w:rPr>
          <w:lang w:eastAsia="zh-CN"/>
        </w:rPr>
      </w:pPr>
    </w:p>
    <w:p w14:paraId="5700401A" w14:textId="77777777" w:rsidR="00D51E63" w:rsidRDefault="00FB35F3">
      <w:pPr>
        <w:pStyle w:val="2"/>
        <w:ind w:rightChars="490" w:right="1078"/>
        <w:jc w:val="center"/>
        <w:rPr>
          <w:b w:val="0"/>
          <w:bCs w:val="0"/>
          <w:lang w:eastAsia="zh-CN"/>
        </w:rPr>
      </w:pPr>
      <w:r>
        <w:rPr>
          <w:b w:val="0"/>
          <w:bCs w:val="0"/>
        </w:rPr>
        <w:t xml:space="preserve">Section Ⅰ Use </w:t>
      </w:r>
      <w:proofErr w:type="gramStart"/>
      <w:r>
        <w:rPr>
          <w:b w:val="0"/>
          <w:bCs w:val="0"/>
        </w:rPr>
        <w:t>of</w:t>
      </w:r>
      <w:r>
        <w:rPr>
          <w:rFonts w:hint="eastAsia"/>
          <w:b w:val="0"/>
          <w:bCs w:val="0"/>
          <w:lang w:eastAsia="zh-CN"/>
        </w:rPr>
        <w:t xml:space="preserve"> </w:t>
      </w:r>
      <w:r>
        <w:rPr>
          <w:b w:val="0"/>
          <w:bCs w:val="0"/>
        </w:rPr>
        <w:t xml:space="preserve"> English</w:t>
      </w:r>
      <w:proofErr w:type="gramEnd"/>
    </w:p>
    <w:p w14:paraId="3FA80847" w14:textId="77777777" w:rsidR="00D51E63" w:rsidRDefault="00D51E63">
      <w:pPr>
        <w:rPr>
          <w:b/>
          <w:bCs/>
          <w:sz w:val="23"/>
          <w:szCs w:val="23"/>
          <w:lang w:eastAsia="zh-CN"/>
        </w:rPr>
      </w:pPr>
    </w:p>
    <w:p w14:paraId="2C5255AC" w14:textId="77777777" w:rsidR="00D51E63" w:rsidRDefault="00FB35F3">
      <w:pPr>
        <w:pStyle w:val="TableParagraph"/>
        <w:spacing w:line="266" w:lineRule="exact"/>
        <w:rPr>
          <w:rFonts w:ascii="Times New Roman" w:hAnsi="Times New Roman" w:cs="Times New Roman"/>
          <w:bCs/>
          <w:kern w:val="15"/>
          <w:sz w:val="23"/>
          <w:szCs w:val="23"/>
          <w:lang w:eastAsia="zh-CN"/>
        </w:rPr>
      </w:pPr>
      <w:r>
        <w:rPr>
          <w:rFonts w:ascii="Times New Roman" w:hAnsi="Times New Roman" w:cs="Times New Roman"/>
          <w:bCs/>
          <w:kern w:val="15"/>
          <w:sz w:val="23"/>
          <w:szCs w:val="23"/>
          <w:lang w:eastAsia="zh-CN"/>
        </w:rPr>
        <w:t xml:space="preserve">1.B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2.B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3.A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4.C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5.D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6.B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7.A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8.D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9.C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10.A</w:t>
      </w:r>
    </w:p>
    <w:p w14:paraId="6DAD8511" w14:textId="77777777" w:rsidR="00D51E63" w:rsidRDefault="00D51E63">
      <w:pPr>
        <w:pStyle w:val="TableParagraph"/>
        <w:spacing w:line="266" w:lineRule="exact"/>
        <w:rPr>
          <w:rFonts w:ascii="Times New Roman" w:hAnsi="Times New Roman" w:cs="Times New Roman"/>
          <w:bCs/>
          <w:kern w:val="15"/>
          <w:sz w:val="23"/>
          <w:szCs w:val="23"/>
          <w:lang w:eastAsia="zh-CN"/>
        </w:rPr>
      </w:pPr>
    </w:p>
    <w:p w14:paraId="34D6D85C" w14:textId="77777777" w:rsidR="00D51E63" w:rsidRDefault="00FB35F3">
      <w:pPr>
        <w:pStyle w:val="TableParagraph"/>
        <w:spacing w:line="266" w:lineRule="exact"/>
        <w:rPr>
          <w:rFonts w:ascii="Times New Roman" w:hAnsi="Times New Roman" w:cs="Times New Roman"/>
          <w:bCs/>
          <w:kern w:val="15"/>
          <w:sz w:val="23"/>
          <w:szCs w:val="23"/>
          <w:lang w:eastAsia="zh-CN"/>
        </w:rPr>
      </w:pPr>
      <w:r>
        <w:rPr>
          <w:rFonts w:ascii="Times New Roman" w:hAnsi="Times New Roman" w:cs="Times New Roman"/>
          <w:bCs/>
          <w:kern w:val="15"/>
          <w:sz w:val="23"/>
          <w:szCs w:val="23"/>
          <w:lang w:eastAsia="zh-CN"/>
        </w:rPr>
        <w:t xml:space="preserve">11.A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12.C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13.B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14.D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15.C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16.D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 17.A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18.C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19.D   </w:t>
      </w:r>
      <w:r>
        <w:rPr>
          <w:rFonts w:ascii="Times New Roman" w:hAnsi="Times New Roman" w:cs="Times New Roman" w:hint="eastAsia"/>
          <w:bCs/>
          <w:kern w:val="15"/>
          <w:sz w:val="23"/>
          <w:szCs w:val="23"/>
          <w:lang w:eastAsia="zh-CN"/>
        </w:rPr>
        <w:t xml:space="preserve">   </w:t>
      </w:r>
      <w:r>
        <w:rPr>
          <w:rFonts w:ascii="Times New Roman" w:hAnsi="Times New Roman" w:cs="Times New Roman"/>
          <w:bCs/>
          <w:kern w:val="15"/>
          <w:sz w:val="23"/>
          <w:szCs w:val="23"/>
          <w:lang w:eastAsia="zh-CN"/>
        </w:rPr>
        <w:t xml:space="preserve">20.B </w:t>
      </w:r>
    </w:p>
    <w:p w14:paraId="31370C94" w14:textId="77777777" w:rsidR="00D51E63" w:rsidRDefault="00D51E63">
      <w:pPr>
        <w:pStyle w:val="a3"/>
        <w:spacing w:before="6"/>
        <w:rPr>
          <w:sz w:val="13"/>
        </w:rPr>
      </w:pPr>
    </w:p>
    <w:p w14:paraId="27EA445D" w14:textId="77777777" w:rsidR="00D51E63" w:rsidRDefault="00D51E63">
      <w:pPr>
        <w:pStyle w:val="a3"/>
        <w:spacing w:before="6"/>
        <w:rPr>
          <w:sz w:val="13"/>
        </w:rPr>
      </w:pPr>
    </w:p>
    <w:p w14:paraId="614D58E8" w14:textId="77777777" w:rsidR="00D51E63" w:rsidRDefault="00D51E63"/>
    <w:p w14:paraId="6F58B42A" w14:textId="77777777" w:rsidR="00D51E63" w:rsidRDefault="00FB35F3">
      <w:pPr>
        <w:pStyle w:val="2"/>
        <w:ind w:rightChars="490" w:right="1078"/>
        <w:jc w:val="center"/>
        <w:rPr>
          <w:b w:val="0"/>
          <w:bCs w:val="0"/>
        </w:rPr>
      </w:pPr>
      <w:r>
        <w:rPr>
          <w:b w:val="0"/>
          <w:bCs w:val="0"/>
        </w:rPr>
        <w:t>Section</w:t>
      </w:r>
      <w:r>
        <w:rPr>
          <w:rFonts w:hint="eastAsia"/>
          <w:b w:val="0"/>
          <w:bCs w:val="0"/>
          <w:lang w:eastAsia="zh-CN"/>
        </w:rPr>
        <w:t xml:space="preserve"> </w:t>
      </w:r>
      <w:r>
        <w:rPr>
          <w:b w:val="0"/>
          <w:bCs w:val="0"/>
        </w:rPr>
        <w:t>Ⅱ</w:t>
      </w:r>
      <w:r>
        <w:rPr>
          <w:rFonts w:hint="eastAsia"/>
          <w:b w:val="0"/>
          <w:bCs w:val="0"/>
          <w:lang w:eastAsia="zh-CN"/>
        </w:rPr>
        <w:t xml:space="preserve"> </w:t>
      </w:r>
      <w:r>
        <w:rPr>
          <w:b w:val="0"/>
          <w:bCs w:val="0"/>
        </w:rPr>
        <w:t xml:space="preserve">Reading </w:t>
      </w:r>
      <w:r>
        <w:rPr>
          <w:b w:val="0"/>
          <w:bCs w:val="0"/>
        </w:rPr>
        <w:t>Comprehension</w:t>
      </w:r>
    </w:p>
    <w:p w14:paraId="3904A113" w14:textId="77777777" w:rsidR="00D51E63" w:rsidRDefault="00D51E63"/>
    <w:p w14:paraId="01A42C73" w14:textId="77777777" w:rsidR="00D51E63" w:rsidRDefault="00FB35F3">
      <w:pPr>
        <w:pStyle w:val="2"/>
        <w:ind w:rightChars="490" w:right="1078"/>
        <w:jc w:val="center"/>
      </w:pPr>
      <w:r>
        <w:t>Part A</w:t>
      </w:r>
    </w:p>
    <w:p w14:paraId="1249E364" w14:textId="77777777" w:rsidR="00D51E63" w:rsidRDefault="00D51E63">
      <w:pPr>
        <w:ind w:firstLineChars="1600" w:firstLine="3520"/>
        <w:jc w:val="both"/>
      </w:pPr>
    </w:p>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D51E63" w14:paraId="4FAC4E44" w14:textId="77777777">
        <w:trPr>
          <w:trHeight w:val="366"/>
        </w:trPr>
        <w:tc>
          <w:tcPr>
            <w:tcW w:w="854" w:type="dxa"/>
          </w:tcPr>
          <w:p w14:paraId="37A51BDE" w14:textId="77777777" w:rsidR="00D51E63" w:rsidRDefault="00FB35F3">
            <w:pPr>
              <w:pStyle w:val="TableParagraph"/>
              <w:spacing w:line="266" w:lineRule="exact"/>
              <w:ind w:left="50"/>
              <w:rPr>
                <w:rFonts w:ascii="Times New Roman" w:hAnsi="Times New Roman" w:cs="Times New Roman"/>
                <w:b/>
                <w:sz w:val="23"/>
                <w:szCs w:val="23"/>
              </w:rPr>
            </w:pPr>
            <w:r>
              <w:rPr>
                <w:rFonts w:ascii="Times New Roman" w:hAnsi="Times New Roman" w:cs="Times New Roman"/>
                <w:b/>
                <w:sz w:val="23"/>
                <w:szCs w:val="23"/>
              </w:rPr>
              <w:t>Text 1</w:t>
            </w:r>
          </w:p>
        </w:tc>
        <w:tc>
          <w:tcPr>
            <w:tcW w:w="964" w:type="dxa"/>
          </w:tcPr>
          <w:p w14:paraId="542ADCE4" w14:textId="77777777" w:rsidR="00D51E63" w:rsidRDefault="00FB35F3">
            <w:pPr>
              <w:pStyle w:val="TableParagraph"/>
              <w:spacing w:line="266" w:lineRule="exact"/>
              <w:ind w:left="180"/>
              <w:rPr>
                <w:rFonts w:ascii="Times New Roman" w:hAnsi="Times New Roman" w:cs="Times New Roman"/>
                <w:sz w:val="23"/>
                <w:szCs w:val="23"/>
              </w:rPr>
            </w:pPr>
            <w:r>
              <w:rPr>
                <w:rFonts w:ascii="Times New Roman" w:hAnsi="Times New Roman" w:cs="Times New Roman"/>
                <w:sz w:val="23"/>
                <w:szCs w:val="23"/>
              </w:rPr>
              <w:t>21~25</w:t>
            </w:r>
          </w:p>
        </w:tc>
        <w:tc>
          <w:tcPr>
            <w:tcW w:w="1477" w:type="dxa"/>
          </w:tcPr>
          <w:p w14:paraId="0B68F2B2" w14:textId="77777777" w:rsidR="00D51E63" w:rsidRDefault="00FB35F3">
            <w:pPr>
              <w:pStyle w:val="TableParagraph"/>
              <w:spacing w:line="266" w:lineRule="exact"/>
              <w:ind w:left="185"/>
              <w:rPr>
                <w:rFonts w:ascii="Times New Roman" w:hAnsi="Times New Roman" w:cs="Times New Roman"/>
                <w:sz w:val="23"/>
                <w:szCs w:val="23"/>
              </w:rPr>
            </w:pPr>
            <w:r>
              <w:rPr>
                <w:rFonts w:ascii="Times New Roman" w:hAnsi="Times New Roman" w:cs="Times New Roman"/>
                <w:sz w:val="23"/>
                <w:szCs w:val="23"/>
              </w:rPr>
              <w:t xml:space="preserve">B </w:t>
            </w:r>
            <w:proofErr w:type="spellStart"/>
            <w:r>
              <w:rPr>
                <w:rFonts w:ascii="Times New Roman" w:hAnsi="Times New Roman" w:cs="Times New Roman"/>
                <w:sz w:val="23"/>
                <w:szCs w:val="23"/>
              </w:rPr>
              <w:t>B</w:t>
            </w:r>
            <w:proofErr w:type="spellEnd"/>
            <w:r>
              <w:rPr>
                <w:rFonts w:ascii="Times New Roman" w:hAnsi="Times New Roman" w:cs="Times New Roman"/>
                <w:sz w:val="23"/>
                <w:szCs w:val="23"/>
              </w:rPr>
              <w:t xml:space="preserve"> A C A</w:t>
            </w:r>
          </w:p>
        </w:tc>
        <w:tc>
          <w:tcPr>
            <w:tcW w:w="1110" w:type="dxa"/>
          </w:tcPr>
          <w:p w14:paraId="54333E4D" w14:textId="77777777" w:rsidR="00D51E63" w:rsidRDefault="00FB35F3">
            <w:pPr>
              <w:pStyle w:val="TableParagraph"/>
              <w:spacing w:line="266" w:lineRule="exact"/>
              <w:ind w:left="128" w:right="170"/>
              <w:jc w:val="right"/>
              <w:rPr>
                <w:rFonts w:ascii="Times New Roman" w:hAnsi="Times New Roman" w:cs="Times New Roman"/>
                <w:b/>
                <w:sz w:val="23"/>
                <w:szCs w:val="23"/>
              </w:rPr>
            </w:pPr>
            <w:r>
              <w:rPr>
                <w:rFonts w:ascii="Times New Roman" w:hAnsi="Times New Roman" w:cs="Times New Roman"/>
                <w:b/>
                <w:sz w:val="23"/>
                <w:szCs w:val="23"/>
              </w:rPr>
              <w:t>Text 2</w:t>
            </w:r>
          </w:p>
        </w:tc>
        <w:tc>
          <w:tcPr>
            <w:tcW w:w="1380" w:type="dxa"/>
          </w:tcPr>
          <w:p w14:paraId="4CE9ED2F" w14:textId="77777777" w:rsidR="00D51E63" w:rsidRDefault="00FB35F3">
            <w:pPr>
              <w:pStyle w:val="TableParagraph"/>
              <w:spacing w:line="266" w:lineRule="exact"/>
              <w:ind w:left="154" w:right="140"/>
              <w:jc w:val="center"/>
              <w:rPr>
                <w:rFonts w:ascii="Times New Roman" w:hAnsi="Times New Roman" w:cs="Times New Roman"/>
                <w:sz w:val="23"/>
                <w:szCs w:val="23"/>
              </w:rPr>
            </w:pPr>
            <w:r>
              <w:rPr>
                <w:rFonts w:ascii="Times New Roman" w:hAnsi="Times New Roman" w:cs="Times New Roman"/>
                <w:sz w:val="23"/>
                <w:szCs w:val="23"/>
              </w:rPr>
              <w:t>26~30</w:t>
            </w:r>
          </w:p>
        </w:tc>
        <w:tc>
          <w:tcPr>
            <w:tcW w:w="1515" w:type="dxa"/>
          </w:tcPr>
          <w:p w14:paraId="453CFC6A" w14:textId="77777777" w:rsidR="00D51E63" w:rsidRDefault="00FB35F3">
            <w:pPr>
              <w:pStyle w:val="TableParagraph"/>
              <w:spacing w:line="266" w:lineRule="exact"/>
              <w:ind w:left="128" w:right="46"/>
              <w:jc w:val="right"/>
              <w:rPr>
                <w:rFonts w:ascii="Times New Roman" w:hAnsi="Times New Roman" w:cs="Times New Roman"/>
                <w:sz w:val="23"/>
                <w:szCs w:val="23"/>
              </w:rPr>
            </w:pPr>
            <w:r>
              <w:rPr>
                <w:rFonts w:ascii="Times New Roman" w:hAnsi="Times New Roman" w:cs="Times New Roman"/>
                <w:sz w:val="23"/>
                <w:szCs w:val="23"/>
              </w:rPr>
              <w:t>A C A D C</w:t>
            </w:r>
          </w:p>
        </w:tc>
      </w:tr>
      <w:tr w:rsidR="00D51E63" w14:paraId="24BBF0A2" w14:textId="77777777">
        <w:trPr>
          <w:trHeight w:val="366"/>
        </w:trPr>
        <w:tc>
          <w:tcPr>
            <w:tcW w:w="854" w:type="dxa"/>
          </w:tcPr>
          <w:p w14:paraId="204365CA" w14:textId="77777777" w:rsidR="00D51E63" w:rsidRDefault="00FB35F3">
            <w:pPr>
              <w:pStyle w:val="TableParagraph"/>
              <w:spacing w:before="91"/>
              <w:ind w:left="50"/>
              <w:rPr>
                <w:rFonts w:ascii="Times New Roman" w:hAnsi="Times New Roman" w:cs="Times New Roman"/>
                <w:b/>
                <w:sz w:val="23"/>
                <w:szCs w:val="23"/>
              </w:rPr>
            </w:pPr>
            <w:r>
              <w:rPr>
                <w:rFonts w:ascii="Times New Roman" w:hAnsi="Times New Roman" w:cs="Times New Roman"/>
                <w:b/>
                <w:sz w:val="23"/>
                <w:szCs w:val="23"/>
              </w:rPr>
              <w:t>Text 3</w:t>
            </w:r>
          </w:p>
        </w:tc>
        <w:tc>
          <w:tcPr>
            <w:tcW w:w="964" w:type="dxa"/>
          </w:tcPr>
          <w:p w14:paraId="54A4BD1D" w14:textId="77777777" w:rsidR="00D51E63" w:rsidRDefault="00FB35F3">
            <w:pPr>
              <w:pStyle w:val="TableParagraph"/>
              <w:spacing w:before="91"/>
              <w:ind w:left="180"/>
              <w:rPr>
                <w:rFonts w:ascii="Times New Roman" w:hAnsi="Times New Roman" w:cs="Times New Roman"/>
                <w:sz w:val="23"/>
                <w:szCs w:val="23"/>
              </w:rPr>
            </w:pPr>
            <w:r>
              <w:rPr>
                <w:rFonts w:ascii="Times New Roman" w:hAnsi="Times New Roman" w:cs="Times New Roman"/>
                <w:sz w:val="23"/>
                <w:szCs w:val="23"/>
              </w:rPr>
              <w:t>31~35</w:t>
            </w:r>
          </w:p>
        </w:tc>
        <w:tc>
          <w:tcPr>
            <w:tcW w:w="1477" w:type="dxa"/>
          </w:tcPr>
          <w:p w14:paraId="4EF7ED5B" w14:textId="77777777" w:rsidR="00D51E63" w:rsidRDefault="00FB35F3">
            <w:pPr>
              <w:pStyle w:val="TableParagraph"/>
              <w:spacing w:before="91"/>
              <w:ind w:left="173"/>
              <w:rPr>
                <w:rFonts w:ascii="Times New Roman" w:hAnsi="Times New Roman" w:cs="Times New Roman"/>
                <w:sz w:val="23"/>
                <w:szCs w:val="23"/>
              </w:rPr>
            </w:pPr>
            <w:r>
              <w:rPr>
                <w:rFonts w:ascii="Times New Roman" w:hAnsi="Times New Roman" w:cs="Times New Roman"/>
                <w:sz w:val="23"/>
                <w:szCs w:val="23"/>
              </w:rPr>
              <w:t>D B D A B</w:t>
            </w:r>
          </w:p>
        </w:tc>
        <w:tc>
          <w:tcPr>
            <w:tcW w:w="1110" w:type="dxa"/>
          </w:tcPr>
          <w:p w14:paraId="1859A483" w14:textId="77777777" w:rsidR="00D51E63" w:rsidRDefault="00FB35F3">
            <w:pPr>
              <w:pStyle w:val="TableParagraph"/>
              <w:spacing w:before="91"/>
              <w:ind w:left="128" w:right="185"/>
              <w:jc w:val="right"/>
              <w:rPr>
                <w:rFonts w:ascii="Times New Roman" w:hAnsi="Times New Roman" w:cs="Times New Roman"/>
                <w:b/>
                <w:sz w:val="23"/>
                <w:szCs w:val="23"/>
              </w:rPr>
            </w:pPr>
            <w:r>
              <w:rPr>
                <w:rFonts w:ascii="Times New Roman" w:hAnsi="Times New Roman" w:cs="Times New Roman"/>
                <w:b/>
                <w:sz w:val="23"/>
                <w:szCs w:val="23"/>
              </w:rPr>
              <w:t>Text 4</w:t>
            </w:r>
          </w:p>
        </w:tc>
        <w:tc>
          <w:tcPr>
            <w:tcW w:w="1380" w:type="dxa"/>
          </w:tcPr>
          <w:p w14:paraId="4208F102" w14:textId="77777777" w:rsidR="00D51E63" w:rsidRDefault="00FB35F3">
            <w:pPr>
              <w:pStyle w:val="TableParagraph"/>
              <w:spacing w:before="91"/>
              <w:ind w:left="141" w:right="152"/>
              <w:jc w:val="center"/>
              <w:rPr>
                <w:rFonts w:ascii="Times New Roman" w:hAnsi="Times New Roman" w:cs="Times New Roman"/>
                <w:sz w:val="23"/>
                <w:szCs w:val="23"/>
              </w:rPr>
            </w:pPr>
            <w:r>
              <w:rPr>
                <w:rFonts w:ascii="Times New Roman" w:hAnsi="Times New Roman" w:cs="Times New Roman"/>
                <w:sz w:val="23"/>
                <w:szCs w:val="23"/>
              </w:rPr>
              <w:t>36~40</w:t>
            </w:r>
          </w:p>
        </w:tc>
        <w:tc>
          <w:tcPr>
            <w:tcW w:w="1515" w:type="dxa"/>
          </w:tcPr>
          <w:p w14:paraId="6C12B523" w14:textId="77777777" w:rsidR="00D51E63" w:rsidRDefault="00FB35F3">
            <w:pPr>
              <w:pStyle w:val="TableParagraph"/>
              <w:spacing w:before="91"/>
              <w:ind w:left="128" w:right="47"/>
              <w:jc w:val="right"/>
              <w:rPr>
                <w:rFonts w:ascii="Times New Roman" w:hAnsi="Times New Roman" w:cs="Times New Roman"/>
                <w:sz w:val="23"/>
                <w:szCs w:val="23"/>
              </w:rPr>
            </w:pPr>
            <w:r>
              <w:rPr>
                <w:rFonts w:ascii="Times New Roman" w:hAnsi="Times New Roman" w:cs="Times New Roman"/>
                <w:sz w:val="23"/>
                <w:szCs w:val="23"/>
              </w:rPr>
              <w:t xml:space="preserve">B C D </w:t>
            </w:r>
            <w:proofErr w:type="spellStart"/>
            <w:r>
              <w:rPr>
                <w:rFonts w:ascii="Times New Roman" w:hAnsi="Times New Roman" w:cs="Times New Roman"/>
                <w:sz w:val="23"/>
                <w:szCs w:val="23"/>
              </w:rPr>
              <w:t>D</w:t>
            </w:r>
            <w:proofErr w:type="spellEnd"/>
            <w:r>
              <w:rPr>
                <w:rFonts w:ascii="Times New Roman" w:hAnsi="Times New Roman" w:cs="Times New Roman"/>
                <w:sz w:val="23"/>
                <w:szCs w:val="23"/>
              </w:rPr>
              <w:t xml:space="preserve"> C</w:t>
            </w:r>
          </w:p>
        </w:tc>
      </w:tr>
    </w:tbl>
    <w:p w14:paraId="590B4680" w14:textId="77777777" w:rsidR="00D51E63" w:rsidRDefault="00D51E63">
      <w:pPr>
        <w:pStyle w:val="a3"/>
        <w:jc w:val="both"/>
        <w:rPr>
          <w:b/>
          <w:bCs/>
          <w:spacing w:val="20"/>
          <w:sz w:val="13"/>
        </w:rPr>
      </w:pPr>
    </w:p>
    <w:p w14:paraId="209C7990" w14:textId="77777777" w:rsidR="00D51E63" w:rsidRDefault="00D51E63"/>
    <w:p w14:paraId="2DF053B8" w14:textId="77777777" w:rsidR="00D51E63" w:rsidRDefault="00FB35F3">
      <w:pPr>
        <w:pStyle w:val="2"/>
        <w:ind w:rightChars="490" w:right="1078"/>
        <w:jc w:val="center"/>
        <w:rPr>
          <w:b w:val="0"/>
          <w:bCs w:val="0"/>
        </w:rPr>
      </w:pPr>
      <w:r>
        <w:t>Part B</w:t>
      </w:r>
    </w:p>
    <w:p w14:paraId="77C87B7A" w14:textId="77777777" w:rsidR="00D51E63" w:rsidRDefault="00D51E63">
      <w:pPr>
        <w:pStyle w:val="a3"/>
        <w:ind w:firstLineChars="1000" w:firstLine="2300"/>
        <w:jc w:val="both"/>
      </w:pPr>
    </w:p>
    <w:p w14:paraId="6135FC04" w14:textId="77777777" w:rsidR="00D51E63" w:rsidRDefault="00FB35F3">
      <w:pPr>
        <w:jc w:val="both"/>
      </w:pPr>
      <w:r>
        <w:rPr>
          <w:rFonts w:hint="eastAsia"/>
          <w:bCs/>
          <w:kern w:val="15"/>
          <w:sz w:val="24"/>
          <w:szCs w:val="24"/>
          <w:lang w:eastAsia="zh-CN"/>
        </w:rPr>
        <w:t>41.D</w:t>
      </w:r>
      <w:r>
        <w:rPr>
          <w:rFonts w:hint="eastAsia"/>
          <w:bCs/>
          <w:kern w:val="15"/>
          <w:sz w:val="24"/>
          <w:szCs w:val="24"/>
          <w:lang w:eastAsia="zh-CN"/>
        </w:rPr>
        <w:t xml:space="preserve">     42.</w:t>
      </w:r>
      <w:r>
        <w:rPr>
          <w:rFonts w:hint="eastAsia"/>
          <w:bCs/>
          <w:kern w:val="15"/>
          <w:sz w:val="24"/>
          <w:szCs w:val="24"/>
          <w:lang w:eastAsia="zh-CN"/>
        </w:rPr>
        <w:t>F</w:t>
      </w:r>
      <w:r>
        <w:rPr>
          <w:rFonts w:hint="eastAsia"/>
          <w:bCs/>
          <w:kern w:val="15"/>
          <w:sz w:val="24"/>
          <w:szCs w:val="24"/>
          <w:lang w:eastAsia="zh-CN"/>
        </w:rPr>
        <w:t xml:space="preserve">     43.</w:t>
      </w:r>
      <w:r>
        <w:rPr>
          <w:rFonts w:hint="eastAsia"/>
          <w:bCs/>
          <w:kern w:val="15"/>
          <w:sz w:val="24"/>
          <w:szCs w:val="24"/>
          <w:lang w:eastAsia="zh-CN"/>
        </w:rPr>
        <w:t>A</w:t>
      </w:r>
      <w:r>
        <w:rPr>
          <w:rFonts w:hint="eastAsia"/>
          <w:bCs/>
          <w:kern w:val="15"/>
          <w:sz w:val="24"/>
          <w:szCs w:val="24"/>
          <w:lang w:eastAsia="zh-CN"/>
        </w:rPr>
        <w:t xml:space="preserve">     44.</w:t>
      </w:r>
      <w:r>
        <w:rPr>
          <w:rFonts w:hint="eastAsia"/>
          <w:bCs/>
          <w:kern w:val="15"/>
          <w:sz w:val="24"/>
          <w:szCs w:val="24"/>
          <w:lang w:eastAsia="zh-CN"/>
        </w:rPr>
        <w:t>B</w:t>
      </w:r>
      <w:r>
        <w:rPr>
          <w:rFonts w:hint="eastAsia"/>
          <w:bCs/>
          <w:kern w:val="15"/>
          <w:sz w:val="24"/>
          <w:szCs w:val="24"/>
          <w:lang w:eastAsia="zh-CN"/>
        </w:rPr>
        <w:t xml:space="preserve">     45.</w:t>
      </w:r>
      <w:r>
        <w:rPr>
          <w:rFonts w:hint="eastAsia"/>
          <w:bCs/>
          <w:kern w:val="15"/>
          <w:sz w:val="24"/>
          <w:szCs w:val="24"/>
          <w:lang w:eastAsia="zh-CN"/>
        </w:rPr>
        <w:t>E</w:t>
      </w:r>
    </w:p>
    <w:p w14:paraId="6F1219AA" w14:textId="77777777" w:rsidR="00D51E63" w:rsidRDefault="00D51E63">
      <w:pPr>
        <w:jc w:val="both"/>
        <w:rPr>
          <w:bCs/>
          <w:kern w:val="15"/>
          <w:sz w:val="24"/>
          <w:szCs w:val="24"/>
          <w:lang w:eastAsia="zh-CN"/>
        </w:rPr>
      </w:pPr>
    </w:p>
    <w:p w14:paraId="246F8466" w14:textId="77777777" w:rsidR="00D51E63" w:rsidRDefault="00FB35F3">
      <w:pPr>
        <w:pStyle w:val="2"/>
        <w:ind w:rightChars="490" w:right="1078"/>
        <w:jc w:val="center"/>
        <w:rPr>
          <w:b w:val="0"/>
          <w:bCs w:val="0"/>
          <w:lang w:eastAsia="zh-CN"/>
        </w:rPr>
      </w:pPr>
      <w:r>
        <w:rPr>
          <w:rFonts w:hint="eastAsia"/>
          <w:lang w:eastAsia="zh-CN"/>
        </w:rPr>
        <w:t>Part C</w:t>
      </w:r>
    </w:p>
    <w:p w14:paraId="6536F76C" w14:textId="77777777" w:rsidR="00D51E63" w:rsidRDefault="00D51E63">
      <w:pPr>
        <w:jc w:val="center"/>
        <w:rPr>
          <w:b/>
          <w:bCs/>
          <w:sz w:val="23"/>
          <w:szCs w:val="23"/>
          <w:lang w:eastAsia="zh-CN"/>
        </w:rPr>
      </w:pPr>
    </w:p>
    <w:p w14:paraId="08BED72F" w14:textId="77777777" w:rsidR="00D51E63" w:rsidRDefault="00FB35F3">
      <w:pPr>
        <w:pStyle w:val="a3"/>
        <w:numPr>
          <w:ilvl w:val="0"/>
          <w:numId w:val="5"/>
        </w:numPr>
        <w:spacing w:before="2" w:line="326" w:lineRule="auto"/>
        <w:ind w:right="1740"/>
        <w:jc w:val="both"/>
        <w:rPr>
          <w:lang w:eastAsia="zh-CN"/>
        </w:rPr>
      </w:pPr>
      <w:r>
        <w:rPr>
          <w:rFonts w:hint="eastAsia"/>
          <w:lang w:eastAsia="zh-CN"/>
        </w:rPr>
        <w:t xml:space="preserve">  </w:t>
      </w:r>
    </w:p>
    <w:p w14:paraId="1C51DD99" w14:textId="77777777" w:rsidR="00D51E63" w:rsidRDefault="00FB35F3">
      <w:pPr>
        <w:pStyle w:val="a3"/>
        <w:ind w:rightChars="490" w:right="1078" w:firstLineChars="200" w:firstLine="460"/>
        <w:rPr>
          <w:lang w:eastAsia="zh-CN"/>
        </w:rPr>
      </w:pPr>
      <w:r>
        <w:rPr>
          <w:rFonts w:hint="eastAsia"/>
          <w:lang w:eastAsia="zh-CN"/>
        </w:rPr>
        <w:t>超市的设计就是要诱使顾客尽可能久地待在店内。其理由很简单：你在店里逗留越久，看到的东西就越多，看到的东西越多，买的就越多。而超市里的东西多得很。按食品营销研究院所说，普通超市售卖约44，000种各式货品，而且许多超市的货品还要多出成千上万种。单是可供选择的货品数量就足以让购物者陷入信息超负荷的状态。根据大脑扫描实验，如此之大的决策量带来的负担会很快令我们无法承受。购物约40分钟后，大多数人就不再费心去理性选购，而是开始冲动购物了——就是从这一刻起，我们把本来根本没打算买的那一半东西堆进了购物车。</w:t>
      </w:r>
    </w:p>
    <w:p w14:paraId="0BAF00EA" w14:textId="77777777" w:rsidR="00D51E63" w:rsidRDefault="00D51E63">
      <w:pPr>
        <w:rPr>
          <w:lang w:eastAsia="zh-CN"/>
        </w:rPr>
      </w:pPr>
    </w:p>
    <w:p w14:paraId="53C2CBAD" w14:textId="77777777" w:rsidR="00D51E63" w:rsidRDefault="00FB35F3">
      <w:pPr>
        <w:pStyle w:val="1"/>
        <w:spacing w:before="69"/>
        <w:ind w:right="1740"/>
        <w:rPr>
          <w:b/>
          <w:bCs/>
        </w:rPr>
      </w:pPr>
      <w:r>
        <w:rPr>
          <w:b/>
          <w:bCs/>
        </w:rPr>
        <w:t>Sect</w:t>
      </w:r>
      <w:r>
        <w:rPr>
          <w:b/>
          <w:bCs/>
        </w:rPr>
        <w:t>ion III</w:t>
      </w:r>
      <w:r>
        <w:rPr>
          <w:b/>
          <w:bCs/>
        </w:rPr>
        <w:tab/>
      </w:r>
      <w:r>
        <w:rPr>
          <w:rFonts w:eastAsia="宋体" w:hint="eastAsia"/>
          <w:b/>
          <w:bCs/>
          <w:lang w:eastAsia="zh-CN"/>
        </w:rPr>
        <w:t xml:space="preserve"> </w:t>
      </w:r>
      <w:r>
        <w:rPr>
          <w:b/>
          <w:bCs/>
        </w:rPr>
        <w:t>Writing</w:t>
      </w:r>
    </w:p>
    <w:p w14:paraId="730C8E4D" w14:textId="77777777" w:rsidR="00D51E63" w:rsidRDefault="00D51E63"/>
    <w:p w14:paraId="43BC13BD" w14:textId="77777777" w:rsidR="00D51E63" w:rsidRDefault="00FB35F3">
      <w:pPr>
        <w:rPr>
          <w:lang w:eastAsia="zh-CN"/>
        </w:rPr>
      </w:pPr>
      <w:r>
        <w:rPr>
          <w:lang w:eastAsia="zh-CN"/>
        </w:rPr>
        <w:t>47、48 略</w:t>
      </w:r>
    </w:p>
    <w:p w14:paraId="214E0591" w14:textId="77777777" w:rsidR="00D51E63" w:rsidRDefault="00D51E63">
      <w:pPr>
        <w:rPr>
          <w:rFonts w:ascii="楷体" w:eastAsia="楷体"/>
        </w:rPr>
      </w:pPr>
    </w:p>
    <w:sectPr w:rsidR="00D51E63">
      <w:footerReference w:type="default" r:id="rId15"/>
      <w:pgSz w:w="10720" w:h="14970"/>
      <w:pgMar w:top="1120" w:right="0" w:bottom="1080" w:left="128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20CAA3" w14:textId="77777777" w:rsidR="00FB35F3" w:rsidRDefault="00FB35F3">
      <w:r>
        <w:separator/>
      </w:r>
    </w:p>
  </w:endnote>
  <w:endnote w:type="continuationSeparator" w:id="0">
    <w:p w14:paraId="21EB4A79" w14:textId="77777777" w:rsidR="00FB35F3" w:rsidRDefault="00FB3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DA02DE" w14:textId="77777777" w:rsidR="000F70AE" w:rsidRDefault="000F70A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D4E789" w14:textId="1BBB3FAF" w:rsidR="00D51E63" w:rsidRDefault="00D51E63">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E315F7" w14:textId="77777777" w:rsidR="000F70AE" w:rsidRDefault="000F70AE">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762454" w14:textId="2F20E343" w:rsidR="00D51E63" w:rsidRDefault="00FB35F3">
    <w:pPr>
      <w:pStyle w:val="a3"/>
      <w:spacing w:line="14" w:lineRule="auto"/>
      <w:rPr>
        <w:sz w:val="20"/>
      </w:rPr>
    </w:pPr>
    <w:r>
      <w:pict w14:anchorId="3768A939">
        <v:shapetype id="_x0000_t202" coordsize="21600,21600" o:spt="202" path="m,l,21600r21600,l21600,xe">
          <v:stroke joinstyle="miter"/>
          <v:path gradientshapeok="t" o:connecttype="rect"/>
        </v:shapetype>
        <v:shape id="_x0000_s2049" type="#_x0000_t202" alt="" style="position:absolute;margin-left:216.5pt;margin-top:-8.15pt;width:9.05pt;height:10.35pt;z-index:251658752;mso-wrap-style:none;mso-wrap-edited:f;mso-width-percent:0;mso-height-percent:0;mso-position-horizontal-relative:margin;mso-width-percent:0;mso-height-percent:0;mso-width-relative:page;mso-height-relative:page;v-text-anchor:top" filled="f" stroked="f">
          <v:textbox style="mso-fit-shape-to-text:t" inset="0,0,0,0">
            <w:txbxContent>
              <w:p w14:paraId="29EC75F3" w14:textId="77777777" w:rsidR="00D51E63" w:rsidRDefault="00FB35F3">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10</w:t>
                </w:r>
                <w:r>
                  <w:rPr>
                    <w:rFonts w:eastAsia="宋体" w:hint="eastAsia"/>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3D8202" w14:textId="77777777" w:rsidR="00FB35F3" w:rsidRDefault="00FB35F3">
      <w:r>
        <w:separator/>
      </w:r>
    </w:p>
  </w:footnote>
  <w:footnote w:type="continuationSeparator" w:id="0">
    <w:p w14:paraId="0F1D2E9D" w14:textId="77777777" w:rsidR="00FB35F3" w:rsidRDefault="00FB3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0C824" w14:textId="77777777" w:rsidR="000F70AE" w:rsidRDefault="000F70A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35BF4" w14:textId="77777777" w:rsidR="00D51E63" w:rsidRDefault="00D51E63">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4D35D3" w14:textId="77777777" w:rsidR="000F70AE" w:rsidRDefault="000F70AE">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C0BBA76"/>
    <w:multiLevelType w:val="singleLevel"/>
    <w:tmpl w:val="AC0BBA76"/>
    <w:lvl w:ilvl="0">
      <w:start w:val="46"/>
      <w:numFmt w:val="decimal"/>
      <w:suff w:val="space"/>
      <w:lvlText w:val="%1."/>
      <w:lvlJc w:val="left"/>
    </w:lvl>
  </w:abstractNum>
  <w:abstractNum w:abstractNumId="1" w15:restartNumberingAfterBreak="0">
    <w:nsid w:val="BF205925"/>
    <w:multiLevelType w:val="multilevel"/>
    <w:tmpl w:val="BF205925"/>
    <w:lvl w:ilvl="0">
      <w:start w:val="46"/>
      <w:numFmt w:val="decimal"/>
      <w:lvlText w:val="%1."/>
      <w:lvlJc w:val="left"/>
      <w:pPr>
        <w:ind w:left="45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817" w:hanging="250"/>
        <w:jc w:val="left"/>
      </w:pPr>
      <w:rPr>
        <w:rFonts w:ascii="Times New Roman" w:eastAsia="Times New Roman" w:hAnsi="Times New Roman" w:cs="Times New Roman" w:hint="default"/>
        <w:spacing w:val="-3"/>
        <w:w w:val="100"/>
        <w:sz w:val="23"/>
        <w:szCs w:val="23"/>
      </w:rPr>
    </w:lvl>
    <w:lvl w:ilvl="2">
      <w:numFmt w:val="bullet"/>
      <w:lvlText w:val="•"/>
      <w:lvlJc w:val="left"/>
      <w:pPr>
        <w:ind w:left="1777" w:hanging="250"/>
      </w:pPr>
      <w:rPr>
        <w:rFonts w:hint="default"/>
      </w:rPr>
    </w:lvl>
    <w:lvl w:ilvl="3">
      <w:numFmt w:val="bullet"/>
      <w:lvlText w:val="•"/>
      <w:lvlJc w:val="left"/>
      <w:pPr>
        <w:ind w:left="2734" w:hanging="250"/>
      </w:pPr>
      <w:rPr>
        <w:rFonts w:hint="default"/>
      </w:rPr>
    </w:lvl>
    <w:lvl w:ilvl="4">
      <w:numFmt w:val="bullet"/>
      <w:lvlText w:val="•"/>
      <w:lvlJc w:val="left"/>
      <w:pPr>
        <w:ind w:left="3692" w:hanging="250"/>
      </w:pPr>
      <w:rPr>
        <w:rFonts w:hint="default"/>
      </w:rPr>
    </w:lvl>
    <w:lvl w:ilvl="5">
      <w:numFmt w:val="bullet"/>
      <w:lvlText w:val="•"/>
      <w:lvlJc w:val="left"/>
      <w:pPr>
        <w:ind w:left="4649" w:hanging="250"/>
      </w:pPr>
      <w:rPr>
        <w:rFonts w:hint="default"/>
      </w:rPr>
    </w:lvl>
    <w:lvl w:ilvl="6">
      <w:numFmt w:val="bullet"/>
      <w:lvlText w:val="•"/>
      <w:lvlJc w:val="left"/>
      <w:pPr>
        <w:ind w:left="5606" w:hanging="250"/>
      </w:pPr>
      <w:rPr>
        <w:rFonts w:hint="default"/>
      </w:rPr>
    </w:lvl>
    <w:lvl w:ilvl="7">
      <w:numFmt w:val="bullet"/>
      <w:lvlText w:val="•"/>
      <w:lvlJc w:val="left"/>
      <w:pPr>
        <w:ind w:left="6564" w:hanging="250"/>
      </w:pPr>
      <w:rPr>
        <w:rFonts w:hint="default"/>
      </w:rPr>
    </w:lvl>
    <w:lvl w:ilvl="8">
      <w:numFmt w:val="bullet"/>
      <w:lvlText w:val="•"/>
      <w:lvlJc w:val="left"/>
      <w:pPr>
        <w:ind w:left="7521" w:hanging="250"/>
      </w:pPr>
      <w:rPr>
        <w:rFonts w:hint="default"/>
      </w:rPr>
    </w:lvl>
  </w:abstractNum>
  <w:abstractNum w:abstractNumId="2" w15:restartNumberingAfterBreak="0">
    <w:nsid w:val="CF092B84"/>
    <w:multiLevelType w:val="multilevel"/>
    <w:tmpl w:val="CF092B84"/>
    <w:lvl w:ilvl="0">
      <w:start w:val="1"/>
      <w:numFmt w:val="decimal"/>
      <w:lvlText w:val="%1."/>
      <w:lvlJc w:val="left"/>
      <w:pPr>
        <w:ind w:left="452" w:hanging="228"/>
        <w:jc w:val="right"/>
      </w:pPr>
      <w:rPr>
        <w:rFonts w:ascii="Times New Roman" w:eastAsia="Times New Roman" w:hAnsi="Times New Roman" w:cs="Times New Roman" w:hint="default"/>
        <w:w w:val="100"/>
        <w:sz w:val="23"/>
        <w:szCs w:val="23"/>
      </w:rPr>
    </w:lvl>
    <w:lvl w:ilvl="1">
      <w:start w:val="1"/>
      <w:numFmt w:val="upperLetter"/>
      <w:lvlText w:val="[%2]"/>
      <w:lvlJc w:val="left"/>
      <w:pPr>
        <w:ind w:left="844" w:hanging="375"/>
        <w:jc w:val="left"/>
      </w:pPr>
      <w:rPr>
        <w:rFonts w:ascii="Times New Roman" w:eastAsia="Times New Roman" w:hAnsi="Times New Roman" w:cs="Times New Roman" w:hint="default"/>
        <w:spacing w:val="-3"/>
        <w:w w:val="100"/>
        <w:sz w:val="23"/>
        <w:szCs w:val="23"/>
      </w:rPr>
    </w:lvl>
    <w:lvl w:ilvl="2">
      <w:numFmt w:val="bullet"/>
      <w:lvlText w:val="•"/>
      <w:lvlJc w:val="left"/>
      <w:pPr>
        <w:ind w:left="1795" w:hanging="375"/>
      </w:pPr>
      <w:rPr>
        <w:rFonts w:hint="default"/>
      </w:rPr>
    </w:lvl>
    <w:lvl w:ilvl="3">
      <w:numFmt w:val="bullet"/>
      <w:lvlText w:val="•"/>
      <w:lvlJc w:val="left"/>
      <w:pPr>
        <w:ind w:left="2750" w:hanging="375"/>
      </w:pPr>
      <w:rPr>
        <w:rFonts w:hint="default"/>
      </w:rPr>
    </w:lvl>
    <w:lvl w:ilvl="4">
      <w:numFmt w:val="bullet"/>
      <w:lvlText w:val="•"/>
      <w:lvlJc w:val="left"/>
      <w:pPr>
        <w:ind w:left="3705" w:hanging="375"/>
      </w:pPr>
      <w:rPr>
        <w:rFonts w:hint="default"/>
      </w:rPr>
    </w:lvl>
    <w:lvl w:ilvl="5">
      <w:numFmt w:val="bullet"/>
      <w:lvlText w:val="•"/>
      <w:lvlJc w:val="left"/>
      <w:pPr>
        <w:ind w:left="4660" w:hanging="375"/>
      </w:pPr>
      <w:rPr>
        <w:rFonts w:hint="default"/>
      </w:rPr>
    </w:lvl>
    <w:lvl w:ilvl="6">
      <w:numFmt w:val="bullet"/>
      <w:lvlText w:val="•"/>
      <w:lvlJc w:val="left"/>
      <w:pPr>
        <w:ind w:left="5615" w:hanging="375"/>
      </w:pPr>
      <w:rPr>
        <w:rFonts w:hint="default"/>
      </w:rPr>
    </w:lvl>
    <w:lvl w:ilvl="7">
      <w:numFmt w:val="bullet"/>
      <w:lvlText w:val="•"/>
      <w:lvlJc w:val="left"/>
      <w:pPr>
        <w:ind w:left="6570" w:hanging="375"/>
      </w:pPr>
      <w:rPr>
        <w:rFonts w:hint="default"/>
      </w:rPr>
    </w:lvl>
    <w:lvl w:ilvl="8">
      <w:numFmt w:val="bullet"/>
      <w:lvlText w:val="•"/>
      <w:lvlJc w:val="left"/>
      <w:pPr>
        <w:ind w:left="7525" w:hanging="375"/>
      </w:pPr>
      <w:rPr>
        <w:rFonts w:hint="default"/>
      </w:rPr>
    </w:lvl>
  </w:abstractNum>
  <w:abstractNum w:abstractNumId="3" w15:restartNumberingAfterBreak="0">
    <w:nsid w:val="0053208E"/>
    <w:multiLevelType w:val="multilevel"/>
    <w:tmpl w:val="0053208E"/>
    <w:lvl w:ilvl="0">
      <w:start w:val="1"/>
      <w:numFmt w:val="decimal"/>
      <w:lvlText w:val="%1."/>
      <w:lvlJc w:val="left"/>
      <w:pPr>
        <w:ind w:left="95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07" w:hanging="360"/>
      </w:pPr>
      <w:rPr>
        <w:rFonts w:hint="default"/>
      </w:rPr>
    </w:lvl>
    <w:lvl w:ilvl="2">
      <w:numFmt w:val="bullet"/>
      <w:lvlText w:val="•"/>
      <w:lvlJc w:val="left"/>
      <w:pPr>
        <w:ind w:left="2655" w:hanging="360"/>
      </w:pPr>
      <w:rPr>
        <w:rFonts w:hint="default"/>
      </w:rPr>
    </w:lvl>
    <w:lvl w:ilvl="3">
      <w:numFmt w:val="bullet"/>
      <w:lvlText w:val="•"/>
      <w:lvlJc w:val="left"/>
      <w:pPr>
        <w:ind w:left="3502" w:hanging="360"/>
      </w:pPr>
      <w:rPr>
        <w:rFonts w:hint="default"/>
      </w:rPr>
    </w:lvl>
    <w:lvl w:ilvl="4">
      <w:numFmt w:val="bullet"/>
      <w:lvlText w:val="•"/>
      <w:lvlJc w:val="left"/>
      <w:pPr>
        <w:ind w:left="4350" w:hanging="360"/>
      </w:pPr>
      <w:rPr>
        <w:rFonts w:hint="default"/>
      </w:rPr>
    </w:lvl>
    <w:lvl w:ilvl="5">
      <w:numFmt w:val="bullet"/>
      <w:lvlText w:val="•"/>
      <w:lvlJc w:val="left"/>
      <w:pPr>
        <w:ind w:left="5198" w:hanging="360"/>
      </w:pPr>
      <w:rPr>
        <w:rFonts w:hint="default"/>
      </w:rPr>
    </w:lvl>
    <w:lvl w:ilvl="6">
      <w:numFmt w:val="bullet"/>
      <w:lvlText w:val="•"/>
      <w:lvlJc w:val="left"/>
      <w:pPr>
        <w:ind w:left="6045" w:hanging="360"/>
      </w:pPr>
      <w:rPr>
        <w:rFonts w:hint="default"/>
      </w:rPr>
    </w:lvl>
    <w:lvl w:ilvl="7">
      <w:numFmt w:val="bullet"/>
      <w:lvlText w:val="•"/>
      <w:lvlJc w:val="left"/>
      <w:pPr>
        <w:ind w:left="6893" w:hanging="360"/>
      </w:pPr>
      <w:rPr>
        <w:rFonts w:hint="default"/>
      </w:rPr>
    </w:lvl>
    <w:lvl w:ilvl="8">
      <w:numFmt w:val="bullet"/>
      <w:lvlText w:val="•"/>
      <w:lvlJc w:val="left"/>
      <w:pPr>
        <w:ind w:left="7740" w:hanging="360"/>
      </w:pPr>
      <w:rPr>
        <w:rFonts w:hint="default"/>
      </w:rPr>
    </w:lvl>
  </w:abstractNum>
  <w:abstractNum w:abstractNumId="4" w15:restartNumberingAfterBreak="0">
    <w:nsid w:val="59ADCABA"/>
    <w:multiLevelType w:val="multilevel"/>
    <w:tmpl w:val="59ADCABA"/>
    <w:lvl w:ilvl="0">
      <w:start w:val="1"/>
      <w:numFmt w:val="upperLetter"/>
      <w:lvlText w:val="[%1]"/>
      <w:lvlJc w:val="left"/>
      <w:pPr>
        <w:ind w:left="484" w:hanging="375"/>
        <w:jc w:val="left"/>
      </w:pPr>
      <w:rPr>
        <w:rFonts w:ascii="Times New Roman" w:eastAsia="Times New Roman" w:hAnsi="Times New Roman" w:cs="Times New Roman" w:hint="default"/>
        <w:spacing w:val="-1"/>
        <w:w w:val="100"/>
        <w:sz w:val="23"/>
        <w:szCs w:val="23"/>
      </w:rPr>
    </w:lvl>
    <w:lvl w:ilvl="1">
      <w:numFmt w:val="bullet"/>
      <w:lvlText w:val="•"/>
      <w:lvlJc w:val="left"/>
      <w:pPr>
        <w:ind w:left="1375" w:hanging="375"/>
      </w:pPr>
      <w:rPr>
        <w:rFonts w:hint="default"/>
      </w:rPr>
    </w:lvl>
    <w:lvl w:ilvl="2">
      <w:numFmt w:val="bullet"/>
      <w:lvlText w:val="•"/>
      <w:lvlJc w:val="left"/>
      <w:pPr>
        <w:ind w:left="2271" w:hanging="375"/>
      </w:pPr>
      <w:rPr>
        <w:rFonts w:hint="default"/>
      </w:rPr>
    </w:lvl>
    <w:lvl w:ilvl="3">
      <w:numFmt w:val="bullet"/>
      <w:lvlText w:val="•"/>
      <w:lvlJc w:val="left"/>
      <w:pPr>
        <w:ind w:left="3166" w:hanging="375"/>
      </w:pPr>
      <w:rPr>
        <w:rFonts w:hint="default"/>
      </w:rPr>
    </w:lvl>
    <w:lvl w:ilvl="4">
      <w:numFmt w:val="bullet"/>
      <w:lvlText w:val="•"/>
      <w:lvlJc w:val="left"/>
      <w:pPr>
        <w:ind w:left="4062" w:hanging="375"/>
      </w:pPr>
      <w:rPr>
        <w:rFonts w:hint="default"/>
      </w:rPr>
    </w:lvl>
    <w:lvl w:ilvl="5">
      <w:numFmt w:val="bullet"/>
      <w:lvlText w:val="•"/>
      <w:lvlJc w:val="left"/>
      <w:pPr>
        <w:ind w:left="4958" w:hanging="375"/>
      </w:pPr>
      <w:rPr>
        <w:rFonts w:hint="default"/>
      </w:rPr>
    </w:lvl>
    <w:lvl w:ilvl="6">
      <w:numFmt w:val="bullet"/>
      <w:lvlText w:val="•"/>
      <w:lvlJc w:val="left"/>
      <w:pPr>
        <w:ind w:left="5853" w:hanging="375"/>
      </w:pPr>
      <w:rPr>
        <w:rFonts w:hint="default"/>
      </w:rPr>
    </w:lvl>
    <w:lvl w:ilvl="7">
      <w:numFmt w:val="bullet"/>
      <w:lvlText w:val="•"/>
      <w:lvlJc w:val="left"/>
      <w:pPr>
        <w:ind w:left="6749" w:hanging="375"/>
      </w:pPr>
      <w:rPr>
        <w:rFonts w:hint="default"/>
      </w:rPr>
    </w:lvl>
    <w:lvl w:ilvl="8">
      <w:numFmt w:val="bullet"/>
      <w:lvlText w:val="•"/>
      <w:lvlJc w:val="left"/>
      <w:pPr>
        <w:ind w:left="7644" w:hanging="375"/>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D51E63"/>
    <w:rsid w:val="000F70AE"/>
    <w:rsid w:val="00D51E63"/>
    <w:rsid w:val="00FB35F3"/>
    <w:rsid w:val="241C378E"/>
    <w:rsid w:val="4D4E418A"/>
    <w:rsid w:val="649E6DCE"/>
    <w:rsid w:val="7E2E4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53338DC7"/>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next w:val="a"/>
    <w:uiPriority w:val="1"/>
    <w:qFormat/>
    <w:pPr>
      <w:ind w:right="1441"/>
      <w:jc w:val="center"/>
      <w:outlineLvl w:val="0"/>
    </w:pPr>
    <w:rPr>
      <w:sz w:val="26"/>
      <w:szCs w:val="26"/>
    </w:rPr>
  </w:style>
  <w:style w:type="paragraph" w:styleId="2">
    <w:name w:val="heading 2"/>
    <w:basedOn w:val="a"/>
    <w:next w:val="a"/>
    <w:uiPriority w:val="1"/>
    <w:qFormat/>
    <w:pPr>
      <w:spacing w:before="1"/>
      <w:ind w:left="10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96"/>
      <w:ind w:left="832" w:hanging="375"/>
    </w:pPr>
  </w:style>
  <w:style w:type="paragraph" w:customStyle="1" w:styleId="TableParagraph">
    <w:name w:val="Table Paragraph"/>
    <w:basedOn w:val="a"/>
    <w:uiPriority w:val="1"/>
    <w:qFormat/>
    <w:rPr>
      <w:rFonts w:ascii="宋体" w:eastAsia="宋体" w:hAnsi="宋体" w:cs="宋体"/>
    </w:rPr>
  </w:style>
  <w:style w:type="paragraph" w:styleId="a6">
    <w:name w:val="header"/>
    <w:basedOn w:val="a"/>
    <w:link w:val="a7"/>
    <w:rsid w:val="000F70A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0F70AE"/>
    <w:rPr>
      <w:rFonts w:ascii="Times New Roman" w:eastAsia="Times New Roman" w:hAnsi="Times New Roman" w:cs="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9" textRotate="1"/>
    <customShpInfo spid="_x0000_s2056"/>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3570</Words>
  <Characters>20355</Characters>
  <Application>Microsoft Office Word</Application>
  <DocSecurity>0</DocSecurity>
  <Lines>169</Lines>
  <Paragraphs>47</Paragraphs>
  <ScaleCrop>false</ScaleCrop>
  <Company/>
  <LinksUpToDate>false</LinksUpToDate>
  <CharactersWithSpaces>23878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Administrator</dc:creator>
  <cp:lastModifiedBy>office user</cp:lastModifiedBy>
  <cp:revision>2</cp:revision>
  <dcterms:created xsi:type="dcterms:W3CDTF">2019-10-15T05:24:00Z</dcterms:created>
  <dcterms:modified xsi:type="dcterms:W3CDTF">2021-12-20T06:22:00Z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