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59A3E" w14:textId="77777777" w:rsidR="00035C6F" w:rsidRDefault="00541C92">
      <w:pPr>
        <w:pStyle w:val="a3"/>
        <w:spacing w:before="5"/>
        <w:rPr>
          <w:sz w:val="18"/>
        </w:rPr>
      </w:pPr>
      <w:r>
        <w:pict w14:anchorId="4DDF8266">
          <v:group id="_x0000_s1026" alt="" style="position:absolute;margin-left:38.75pt;margin-top:227.8pt;width:127.5pt;height:63.9pt;z-index:-251658240;mso-position-horizontal-relative:page;mso-position-vertical-relative:page" coordorigin="776,4556" coordsize="2550,1278">
            <v:rect id="_x0000_s1027" alt="" style="position:absolute;left:792;top:4572;width:2520;height:1248" stroked="f"/>
            <v:shape id="_x0000_s1028"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45CB1876" w14:textId="77777777" w:rsidR="00035C6F" w:rsidRDefault="00541C92">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1B763BD7" w14:textId="77777777" w:rsidR="00035C6F" w:rsidRDefault="00035C6F">
      <w:pPr>
        <w:pStyle w:val="a3"/>
        <w:rPr>
          <w:rFonts w:ascii="宋体"/>
          <w:sz w:val="20"/>
          <w:lang w:eastAsia="zh-CN"/>
        </w:rPr>
      </w:pPr>
    </w:p>
    <w:p w14:paraId="21E259D6" w14:textId="77777777" w:rsidR="00035C6F" w:rsidRDefault="00035C6F">
      <w:pPr>
        <w:pStyle w:val="a3"/>
        <w:rPr>
          <w:rFonts w:ascii="宋体"/>
          <w:sz w:val="20"/>
          <w:lang w:eastAsia="zh-CN"/>
        </w:rPr>
      </w:pPr>
    </w:p>
    <w:p w14:paraId="039D1919" w14:textId="77777777" w:rsidR="00035C6F" w:rsidRDefault="00035C6F">
      <w:pPr>
        <w:pStyle w:val="a3"/>
        <w:spacing w:before="7"/>
        <w:rPr>
          <w:rFonts w:ascii="宋体"/>
          <w:sz w:val="15"/>
          <w:lang w:eastAsia="zh-CN"/>
        </w:rPr>
      </w:pPr>
    </w:p>
    <w:p w14:paraId="3CD889F5" w14:textId="77777777" w:rsidR="00035C6F" w:rsidRDefault="00541C92">
      <w:pPr>
        <w:spacing w:before="73"/>
        <w:ind w:right="253"/>
        <w:jc w:val="center"/>
        <w:rPr>
          <w:rFonts w:ascii="宋体" w:eastAsia="宋体"/>
          <w:sz w:val="28"/>
          <w:lang w:eastAsia="zh-CN"/>
        </w:rPr>
      </w:pPr>
      <w:r>
        <w:rPr>
          <w:sz w:val="28"/>
          <w:lang w:eastAsia="zh-CN"/>
        </w:rPr>
        <w:t xml:space="preserve">2018 </w:t>
      </w:r>
      <w:r>
        <w:rPr>
          <w:rFonts w:ascii="宋体" w:eastAsia="宋体" w:hint="eastAsia"/>
          <w:sz w:val="28"/>
          <w:lang w:eastAsia="zh-CN"/>
        </w:rPr>
        <w:t>年全国硕士研究生招生考试</w:t>
      </w:r>
    </w:p>
    <w:p w14:paraId="5A31467B" w14:textId="77777777" w:rsidR="00035C6F" w:rsidRDefault="00541C92">
      <w:pPr>
        <w:spacing w:before="182"/>
        <w:ind w:right="255"/>
        <w:jc w:val="center"/>
        <w:rPr>
          <w:rFonts w:ascii="黑体" w:eastAsia="黑体"/>
          <w:sz w:val="44"/>
          <w:lang w:eastAsia="zh-CN"/>
        </w:rPr>
      </w:pPr>
      <w:r>
        <w:rPr>
          <w:rFonts w:ascii="黑体" w:eastAsia="黑体" w:hint="eastAsia"/>
          <w:sz w:val="44"/>
          <w:lang w:eastAsia="zh-CN"/>
        </w:rPr>
        <w:t>英语（二）</w:t>
      </w:r>
    </w:p>
    <w:p w14:paraId="2F69CBA7" w14:textId="77777777" w:rsidR="00035C6F" w:rsidRDefault="00541C92">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08B69FE3" w14:textId="77777777" w:rsidR="00035C6F" w:rsidRDefault="00035C6F">
      <w:pPr>
        <w:pStyle w:val="a3"/>
        <w:rPr>
          <w:rFonts w:ascii="新宋体"/>
          <w:sz w:val="28"/>
          <w:lang w:eastAsia="zh-CN"/>
        </w:rPr>
      </w:pPr>
    </w:p>
    <w:p w14:paraId="61206F40" w14:textId="77777777" w:rsidR="00035C6F" w:rsidRDefault="00035C6F">
      <w:pPr>
        <w:pStyle w:val="a3"/>
        <w:spacing w:before="6"/>
        <w:rPr>
          <w:rFonts w:ascii="新宋体"/>
          <w:sz w:val="37"/>
          <w:lang w:eastAsia="zh-CN"/>
        </w:rPr>
      </w:pPr>
    </w:p>
    <w:p w14:paraId="3458D566" w14:textId="77777777" w:rsidR="00035C6F" w:rsidRDefault="00541C92">
      <w:pPr>
        <w:spacing w:before="1"/>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4EFF7A27" w14:textId="77777777" w:rsidR="00035C6F" w:rsidRDefault="00035C6F">
      <w:pPr>
        <w:pStyle w:val="a3"/>
        <w:rPr>
          <w:rFonts w:ascii="黑体"/>
          <w:sz w:val="26"/>
        </w:rPr>
      </w:pPr>
    </w:p>
    <w:p w14:paraId="39FE0AAD" w14:textId="77777777" w:rsidR="00035C6F" w:rsidRDefault="00035C6F">
      <w:pPr>
        <w:pStyle w:val="a3"/>
        <w:rPr>
          <w:rFonts w:ascii="黑体"/>
          <w:sz w:val="26"/>
        </w:rPr>
      </w:pPr>
    </w:p>
    <w:p w14:paraId="61EC66E3" w14:textId="77777777" w:rsidR="00035C6F" w:rsidRDefault="00541C92">
      <w:pPr>
        <w:pStyle w:val="a5"/>
        <w:numPr>
          <w:ilvl w:val="0"/>
          <w:numId w:val="1"/>
        </w:numPr>
        <w:tabs>
          <w:tab w:val="left" w:pos="101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4533FCB7" w14:textId="77777777" w:rsidR="00035C6F" w:rsidRDefault="00541C92">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7672C1AF" w14:textId="77777777" w:rsidR="00035C6F" w:rsidRDefault="00541C92">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2B7D422C" w14:textId="77777777" w:rsidR="00035C6F" w:rsidRDefault="00541C92">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7F606587" w14:textId="77777777" w:rsidR="00035C6F" w:rsidRDefault="00541C92">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3023DA30" w14:textId="77777777" w:rsidR="00035C6F" w:rsidRDefault="00035C6F">
      <w:pPr>
        <w:pStyle w:val="a3"/>
        <w:spacing w:before="1"/>
        <w:rPr>
          <w:rFonts w:ascii="新宋体"/>
          <w:sz w:val="35"/>
          <w:lang w:eastAsia="zh-CN"/>
        </w:rPr>
      </w:pPr>
    </w:p>
    <w:p w14:paraId="6A763DE0" w14:textId="77777777" w:rsidR="00035C6F" w:rsidRDefault="00541C92">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55309D6E" w14:textId="77777777" w:rsidR="00035C6F" w:rsidRDefault="00035C6F">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035C6F" w14:paraId="6924AFD5" w14:textId="77777777">
        <w:trPr>
          <w:trHeight w:val="572"/>
        </w:trPr>
        <w:tc>
          <w:tcPr>
            <w:tcW w:w="1324" w:type="dxa"/>
          </w:tcPr>
          <w:p w14:paraId="451463BF" w14:textId="77777777" w:rsidR="00035C6F" w:rsidRDefault="00541C92">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3A43679C" w14:textId="77777777" w:rsidR="00035C6F" w:rsidRDefault="00035C6F">
            <w:pPr>
              <w:pStyle w:val="TableParagraph"/>
              <w:spacing w:before="0"/>
              <w:ind w:left="0"/>
            </w:pPr>
          </w:p>
        </w:tc>
        <w:tc>
          <w:tcPr>
            <w:tcW w:w="279" w:type="dxa"/>
          </w:tcPr>
          <w:p w14:paraId="46EAA19D" w14:textId="77777777" w:rsidR="00035C6F" w:rsidRDefault="00035C6F">
            <w:pPr>
              <w:pStyle w:val="TableParagraph"/>
              <w:spacing w:before="0"/>
              <w:ind w:left="0"/>
            </w:pPr>
          </w:p>
        </w:tc>
        <w:tc>
          <w:tcPr>
            <w:tcW w:w="279" w:type="dxa"/>
          </w:tcPr>
          <w:p w14:paraId="3246EAFD" w14:textId="77777777" w:rsidR="00035C6F" w:rsidRDefault="00035C6F">
            <w:pPr>
              <w:pStyle w:val="TableParagraph"/>
              <w:spacing w:before="0"/>
              <w:ind w:left="0"/>
            </w:pPr>
          </w:p>
        </w:tc>
        <w:tc>
          <w:tcPr>
            <w:tcW w:w="279" w:type="dxa"/>
          </w:tcPr>
          <w:p w14:paraId="65B1B56A" w14:textId="77777777" w:rsidR="00035C6F" w:rsidRDefault="00035C6F">
            <w:pPr>
              <w:pStyle w:val="TableParagraph"/>
              <w:spacing w:before="0"/>
              <w:ind w:left="0"/>
            </w:pPr>
          </w:p>
        </w:tc>
        <w:tc>
          <w:tcPr>
            <w:tcW w:w="279" w:type="dxa"/>
          </w:tcPr>
          <w:p w14:paraId="6D89849D" w14:textId="77777777" w:rsidR="00035C6F" w:rsidRDefault="00035C6F">
            <w:pPr>
              <w:pStyle w:val="TableParagraph"/>
              <w:spacing w:before="0"/>
              <w:ind w:left="0"/>
            </w:pPr>
          </w:p>
        </w:tc>
        <w:tc>
          <w:tcPr>
            <w:tcW w:w="279" w:type="dxa"/>
          </w:tcPr>
          <w:p w14:paraId="4FB16475" w14:textId="77777777" w:rsidR="00035C6F" w:rsidRDefault="00035C6F">
            <w:pPr>
              <w:pStyle w:val="TableParagraph"/>
              <w:spacing w:before="0"/>
              <w:ind w:left="0"/>
            </w:pPr>
          </w:p>
        </w:tc>
        <w:tc>
          <w:tcPr>
            <w:tcW w:w="279" w:type="dxa"/>
          </w:tcPr>
          <w:p w14:paraId="6367CC38" w14:textId="77777777" w:rsidR="00035C6F" w:rsidRDefault="00035C6F">
            <w:pPr>
              <w:pStyle w:val="TableParagraph"/>
              <w:spacing w:before="0"/>
              <w:ind w:left="0"/>
            </w:pPr>
          </w:p>
        </w:tc>
        <w:tc>
          <w:tcPr>
            <w:tcW w:w="279" w:type="dxa"/>
          </w:tcPr>
          <w:p w14:paraId="201279E1" w14:textId="77777777" w:rsidR="00035C6F" w:rsidRDefault="00035C6F">
            <w:pPr>
              <w:pStyle w:val="TableParagraph"/>
              <w:spacing w:before="0"/>
              <w:ind w:left="0"/>
            </w:pPr>
          </w:p>
        </w:tc>
        <w:tc>
          <w:tcPr>
            <w:tcW w:w="279" w:type="dxa"/>
          </w:tcPr>
          <w:p w14:paraId="7FDA780A" w14:textId="77777777" w:rsidR="00035C6F" w:rsidRDefault="00035C6F">
            <w:pPr>
              <w:pStyle w:val="TableParagraph"/>
              <w:spacing w:before="0"/>
              <w:ind w:left="0"/>
            </w:pPr>
          </w:p>
        </w:tc>
        <w:tc>
          <w:tcPr>
            <w:tcW w:w="279" w:type="dxa"/>
          </w:tcPr>
          <w:p w14:paraId="7B3C0686" w14:textId="77777777" w:rsidR="00035C6F" w:rsidRDefault="00035C6F">
            <w:pPr>
              <w:pStyle w:val="TableParagraph"/>
              <w:spacing w:before="0"/>
              <w:ind w:left="0"/>
            </w:pPr>
          </w:p>
        </w:tc>
        <w:tc>
          <w:tcPr>
            <w:tcW w:w="279" w:type="dxa"/>
          </w:tcPr>
          <w:p w14:paraId="48D33C4A" w14:textId="77777777" w:rsidR="00035C6F" w:rsidRDefault="00035C6F">
            <w:pPr>
              <w:pStyle w:val="TableParagraph"/>
              <w:spacing w:before="0"/>
              <w:ind w:left="0"/>
            </w:pPr>
          </w:p>
        </w:tc>
        <w:tc>
          <w:tcPr>
            <w:tcW w:w="279" w:type="dxa"/>
          </w:tcPr>
          <w:p w14:paraId="6ABCB53A" w14:textId="77777777" w:rsidR="00035C6F" w:rsidRDefault="00035C6F">
            <w:pPr>
              <w:pStyle w:val="TableParagraph"/>
              <w:spacing w:before="0"/>
              <w:ind w:left="0"/>
            </w:pPr>
          </w:p>
        </w:tc>
        <w:tc>
          <w:tcPr>
            <w:tcW w:w="279" w:type="dxa"/>
          </w:tcPr>
          <w:p w14:paraId="648163CF" w14:textId="77777777" w:rsidR="00035C6F" w:rsidRDefault="00035C6F">
            <w:pPr>
              <w:pStyle w:val="TableParagraph"/>
              <w:spacing w:before="0"/>
              <w:ind w:left="0"/>
            </w:pPr>
          </w:p>
        </w:tc>
        <w:tc>
          <w:tcPr>
            <w:tcW w:w="279" w:type="dxa"/>
          </w:tcPr>
          <w:p w14:paraId="52DEF210" w14:textId="77777777" w:rsidR="00035C6F" w:rsidRDefault="00035C6F">
            <w:pPr>
              <w:pStyle w:val="TableParagraph"/>
              <w:spacing w:before="0"/>
              <w:ind w:left="0"/>
            </w:pPr>
          </w:p>
        </w:tc>
        <w:tc>
          <w:tcPr>
            <w:tcW w:w="279" w:type="dxa"/>
          </w:tcPr>
          <w:p w14:paraId="4DF91EF0" w14:textId="77777777" w:rsidR="00035C6F" w:rsidRDefault="00035C6F">
            <w:pPr>
              <w:pStyle w:val="TableParagraph"/>
              <w:spacing w:before="0"/>
              <w:ind w:left="0"/>
            </w:pPr>
          </w:p>
        </w:tc>
      </w:tr>
      <w:tr w:rsidR="00035C6F" w14:paraId="05093346" w14:textId="77777777">
        <w:trPr>
          <w:trHeight w:val="499"/>
        </w:trPr>
        <w:tc>
          <w:tcPr>
            <w:tcW w:w="1324" w:type="dxa"/>
          </w:tcPr>
          <w:p w14:paraId="3F7A65A1" w14:textId="77777777" w:rsidR="00035C6F" w:rsidRDefault="00541C92">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5599B6DE" w14:textId="77777777" w:rsidR="00035C6F" w:rsidRDefault="00035C6F">
            <w:pPr>
              <w:pStyle w:val="TableParagraph"/>
              <w:spacing w:before="0"/>
              <w:ind w:left="0"/>
            </w:pPr>
          </w:p>
        </w:tc>
      </w:tr>
    </w:tbl>
    <w:p w14:paraId="4D00C8FD" w14:textId="77777777" w:rsidR="00035C6F" w:rsidRDefault="00035C6F">
      <w:pPr>
        <w:sectPr w:rsidR="00035C6F">
          <w:headerReference w:type="default" r:id="rId8"/>
          <w:footerReference w:type="default" r:id="rId9"/>
          <w:type w:val="continuous"/>
          <w:pgSz w:w="10720" w:h="14970"/>
          <w:pgMar w:top="1140" w:right="0" w:bottom="580" w:left="1220" w:header="680" w:footer="392" w:gutter="0"/>
          <w:cols w:space="720"/>
        </w:sectPr>
      </w:pPr>
    </w:p>
    <w:p w14:paraId="322B7378" w14:textId="77777777" w:rsidR="00035C6F" w:rsidRDefault="00541C92">
      <w:pPr>
        <w:pStyle w:val="1"/>
        <w:tabs>
          <w:tab w:val="left" w:pos="4088"/>
        </w:tabs>
        <w:spacing w:before="98"/>
        <w:ind w:left="2766"/>
      </w:pPr>
      <w:r>
        <w:lastRenderedPageBreak/>
        <w:t>Section I</w:t>
      </w:r>
      <w:r>
        <w:tab/>
        <w:t xml:space="preserve">Use </w:t>
      </w:r>
      <w:proofErr w:type="gramStart"/>
      <w:r>
        <w:t>of</w:t>
      </w:r>
      <w:r>
        <w:t xml:space="preserve"> </w:t>
      </w:r>
      <w:r>
        <w:rPr>
          <w:rFonts w:eastAsia="宋体" w:hint="eastAsia"/>
          <w:lang w:eastAsia="zh-CN"/>
        </w:rPr>
        <w:t xml:space="preserve"> </w:t>
      </w:r>
      <w:r>
        <w:t>English</w:t>
      </w:r>
      <w:proofErr w:type="gramEnd"/>
    </w:p>
    <w:p w14:paraId="47F9891A" w14:textId="77777777" w:rsidR="00035C6F" w:rsidRDefault="00035C6F">
      <w:pPr>
        <w:pStyle w:val="a3"/>
        <w:rPr>
          <w:sz w:val="28"/>
        </w:rPr>
      </w:pPr>
    </w:p>
    <w:p w14:paraId="4B0D815D" w14:textId="77777777" w:rsidR="00035C6F" w:rsidRDefault="00035C6F">
      <w:pPr>
        <w:pStyle w:val="a3"/>
        <w:spacing w:before="2"/>
        <w:rPr>
          <w:sz w:val="29"/>
        </w:rPr>
      </w:pPr>
    </w:p>
    <w:p w14:paraId="60289B3C" w14:textId="77777777" w:rsidR="00035C6F" w:rsidRDefault="00541C92">
      <w:pPr>
        <w:pStyle w:val="2"/>
      </w:pPr>
      <w:r>
        <w:t>Directions:</w:t>
      </w:r>
    </w:p>
    <w:p w14:paraId="10D82D75" w14:textId="77777777" w:rsidR="00035C6F" w:rsidRDefault="00541C92">
      <w:pPr>
        <w:pStyle w:val="a3"/>
        <w:spacing w:before="175" w:line="321" w:lineRule="auto"/>
        <w:ind w:left="229" w:right="1321"/>
        <w:jc w:val="both"/>
      </w:pPr>
      <w:r>
        <w:t>Read the following text. Choose the best word (s) for each numbered blank and mark A, B, C or D on the ANSWER SHEET. (10 points)</w:t>
      </w:r>
    </w:p>
    <w:p w14:paraId="5054A11E" w14:textId="77777777" w:rsidR="00035C6F" w:rsidRDefault="00035C6F">
      <w:pPr>
        <w:pStyle w:val="a3"/>
        <w:spacing w:line="309" w:lineRule="auto"/>
        <w:ind w:left="169" w:right="1359" w:firstLine="458"/>
        <w:jc w:val="both"/>
      </w:pPr>
    </w:p>
    <w:p w14:paraId="59B5DDE7" w14:textId="77777777" w:rsidR="00035C6F" w:rsidRDefault="00541C92">
      <w:pPr>
        <w:pStyle w:val="a3"/>
        <w:spacing w:line="309" w:lineRule="auto"/>
        <w:ind w:left="169" w:right="1359" w:firstLine="458"/>
        <w:jc w:val="both"/>
      </w:pPr>
      <w:r>
        <w:t xml:space="preserve">Why do people read </w:t>
      </w:r>
      <w:r>
        <w:t>negative Internet comments and do other things that will obviously be painful? Because humans have an inherent need to</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t xml:space="preserve"> uncertainty, according to a recent study in </w:t>
      </w:r>
      <w:r>
        <w:rPr>
          <w:i/>
        </w:rPr>
        <w:t>Psychological Science</w:t>
      </w:r>
      <w:r>
        <w:t>. The new research reveals that the need to know is so strong tha</w:t>
      </w:r>
      <w:r>
        <w:t xml:space="preserve">t </w:t>
      </w:r>
      <w:proofErr w:type="gramStart"/>
      <w:r>
        <w:t>people  will</w:t>
      </w:r>
      <w:proofErr w:type="gramEnd"/>
      <w:r>
        <w:t xml:space="preserve"> </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rPr>
          <w:u w:val="single"/>
        </w:rPr>
        <w:t xml:space="preserve">  </w:t>
      </w:r>
      <w:r>
        <w:t xml:space="preserve"> to satisfy their curiosity even   when it is clear the answer will</w:t>
      </w:r>
      <w: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spacing w:val="42"/>
          <w:u w:val="single"/>
        </w:rPr>
        <w:t xml:space="preserve"> </w:t>
      </w:r>
      <w:r>
        <w:t>.</w:t>
      </w:r>
    </w:p>
    <w:p w14:paraId="310ED73D" w14:textId="77777777" w:rsidR="00035C6F" w:rsidRDefault="00541C92">
      <w:pPr>
        <w:pStyle w:val="a3"/>
        <w:spacing w:line="307" w:lineRule="auto"/>
        <w:ind w:left="169" w:right="1352" w:firstLine="458"/>
        <w:jc w:val="both"/>
      </w:pPr>
      <w:r>
        <w:t xml:space="preserve">In a series of four experiments, behavioral scientists at the University of Chicago and the </w:t>
      </w:r>
      <w:r>
        <w:rPr>
          <w:spacing w:val="-5"/>
        </w:rPr>
        <w:t xml:space="preserve">Wisconsin </w:t>
      </w:r>
      <w:r>
        <w:rPr>
          <w:spacing w:val="-4"/>
        </w:rPr>
        <w:t xml:space="preserve">School </w:t>
      </w:r>
      <w:r>
        <w:t xml:space="preserve">of </w:t>
      </w:r>
      <w:r>
        <w:rPr>
          <w:spacing w:val="-4"/>
        </w:rPr>
        <w:t xml:space="preserve">Business </w:t>
      </w:r>
      <w:r>
        <w:rPr>
          <w:spacing w:val="-3"/>
        </w:rPr>
        <w:t xml:space="preserve">tested </w:t>
      </w:r>
      <w:r>
        <w:rPr>
          <w:spacing w:val="-4"/>
        </w:rPr>
        <w:t xml:space="preserve">students’ willingness </w:t>
      </w:r>
      <w:r>
        <w:t xml:space="preserve">to </w:t>
      </w:r>
      <w:r>
        <w:rPr>
          <w:u w:val="single"/>
        </w:rPr>
        <w:t xml:space="preserve">  </w:t>
      </w:r>
      <w:r>
        <w:rPr>
          <w:u w:val="single"/>
        </w:rPr>
        <w:t xml:space="preserve"> 4   </w:t>
      </w:r>
      <w:r>
        <w:t xml:space="preserve">  themselves to unpleasant stimuli in an effort to satisfy curiosity. For one</w:t>
      </w:r>
      <w:r>
        <w:t xml:space="preserve"> </w:t>
      </w:r>
      <w:r>
        <w:rPr>
          <w:u w:val="single"/>
        </w:rPr>
        <w:t xml:space="preserve"> </w:t>
      </w:r>
      <w:r>
        <w:rPr>
          <w:rFonts w:eastAsia="宋体" w:hint="eastAsia"/>
          <w:u w:val="single"/>
          <w:lang w:eastAsia="zh-CN"/>
        </w:rPr>
        <w:t xml:space="preserve">  </w:t>
      </w:r>
      <w:r>
        <w:rPr>
          <w:u w:val="single"/>
        </w:rPr>
        <w:t xml:space="preserve">5 </w:t>
      </w:r>
      <w:proofErr w:type="gramStart"/>
      <w:r>
        <w:rPr>
          <w:u w:val="single"/>
        </w:rPr>
        <w:t xml:space="preserve">  </w:t>
      </w:r>
      <w:r>
        <w:t>,</w:t>
      </w:r>
      <w:proofErr w:type="gramEnd"/>
      <w:r>
        <w:t xml:space="preserve"> each participant  was shown a pile of pens that the researcher claimed were from a previous experiment. </w:t>
      </w:r>
      <w:proofErr w:type="gramStart"/>
      <w:r>
        <w:t>The  twist</w:t>
      </w:r>
      <w:proofErr w:type="gramEnd"/>
      <w:r>
        <w:t xml:space="preserve">?  </w:t>
      </w:r>
      <w:proofErr w:type="gramStart"/>
      <w:r>
        <w:t>Half  of</w:t>
      </w:r>
      <w:proofErr w:type="gramEnd"/>
      <w:r>
        <w:t xml:space="preserve">  the  pens  would</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t xml:space="preserve"> </w:t>
      </w:r>
      <w:r>
        <w:t>an elect</w:t>
      </w:r>
      <w:r>
        <w:t>ric  shock when   clicked.</w:t>
      </w:r>
    </w:p>
    <w:p w14:paraId="2163FD5A" w14:textId="77777777" w:rsidR="00035C6F" w:rsidRDefault="00541C92">
      <w:pPr>
        <w:pStyle w:val="a3"/>
        <w:tabs>
          <w:tab w:val="left" w:pos="5827"/>
          <w:tab w:val="left" w:pos="6019"/>
          <w:tab w:val="left" w:pos="6531"/>
          <w:tab w:val="left" w:pos="6924"/>
        </w:tabs>
        <w:spacing w:before="5" w:line="307" w:lineRule="auto"/>
        <w:ind w:left="169" w:right="1301" w:firstLine="458"/>
      </w:pPr>
      <w:r>
        <w:rPr>
          <w:spacing w:val="6"/>
        </w:rPr>
        <w:t>Twenty-</w:t>
      </w:r>
      <w:proofErr w:type="gramStart"/>
      <w:r>
        <w:rPr>
          <w:spacing w:val="6"/>
        </w:rPr>
        <w:t xml:space="preserve">seven </w:t>
      </w:r>
      <w:r>
        <w:rPr>
          <w:rFonts w:eastAsia="宋体" w:hint="eastAsia"/>
          <w:spacing w:val="6"/>
          <w:lang w:eastAsia="zh-CN"/>
        </w:rPr>
        <w:t xml:space="preserve"> </w:t>
      </w:r>
      <w:r>
        <w:rPr>
          <w:spacing w:val="6"/>
        </w:rPr>
        <w:t>students</w:t>
      </w:r>
      <w:proofErr w:type="gramEnd"/>
      <w:r>
        <w:rPr>
          <w:rFonts w:eastAsia="宋体" w:hint="eastAsia"/>
          <w:spacing w:val="6"/>
          <w:lang w:eastAsia="zh-CN"/>
        </w:rPr>
        <w:t xml:space="preserve"> </w:t>
      </w:r>
      <w:r>
        <w:rPr>
          <w:spacing w:val="6"/>
        </w:rPr>
        <w:t xml:space="preserve"> were</w:t>
      </w:r>
      <w:r>
        <w:rPr>
          <w:rFonts w:eastAsia="宋体" w:hint="eastAsia"/>
          <w:spacing w:val="6"/>
          <w:lang w:eastAsia="zh-CN"/>
        </w:rPr>
        <w:t xml:space="preserve"> </w:t>
      </w:r>
      <w:r>
        <w:rPr>
          <w:spacing w:val="6"/>
        </w:rPr>
        <w:t xml:space="preserve"> told </w:t>
      </w:r>
      <w:r>
        <w:rPr>
          <w:rFonts w:eastAsia="宋体" w:hint="eastAsia"/>
          <w:spacing w:val="6"/>
          <w:lang w:eastAsia="zh-CN"/>
        </w:rPr>
        <w:t xml:space="preserve"> </w:t>
      </w:r>
      <w:r>
        <w:rPr>
          <w:spacing w:val="6"/>
        </w:rPr>
        <w:t xml:space="preserve">which </w:t>
      </w:r>
      <w:r>
        <w:rPr>
          <w:rFonts w:eastAsia="宋体" w:hint="eastAsia"/>
          <w:spacing w:val="6"/>
          <w:lang w:eastAsia="zh-CN"/>
        </w:rPr>
        <w:t xml:space="preserve">  </w:t>
      </w:r>
      <w:r>
        <w:rPr>
          <w:spacing w:val="6"/>
        </w:rPr>
        <w:t xml:space="preserve">pens </w:t>
      </w:r>
      <w:r>
        <w:rPr>
          <w:rFonts w:eastAsia="宋体" w:hint="eastAsia"/>
          <w:spacing w:val="6"/>
          <w:lang w:eastAsia="zh-CN"/>
        </w:rPr>
        <w:t xml:space="preserve"> </w:t>
      </w:r>
      <w:r>
        <w:rPr>
          <w:spacing w:val="6"/>
        </w:rPr>
        <w:t xml:space="preserve">were </w:t>
      </w:r>
      <w:r>
        <w:rPr>
          <w:rFonts w:eastAsia="宋体" w:hint="eastAsia"/>
          <w:spacing w:val="6"/>
          <w:lang w:eastAsia="zh-CN"/>
        </w:rPr>
        <w:t xml:space="preserve"> </w:t>
      </w:r>
      <w:r>
        <w:rPr>
          <w:spacing w:val="6"/>
        </w:rPr>
        <w:t xml:space="preserve">electrified; </w:t>
      </w:r>
      <w:r>
        <w:rPr>
          <w:rFonts w:eastAsia="宋体" w:hint="eastAsia"/>
          <w:spacing w:val="6"/>
          <w:lang w:eastAsia="zh-CN"/>
        </w:rPr>
        <w:t xml:space="preserve">  </w:t>
      </w:r>
      <w:r>
        <w:rPr>
          <w:spacing w:val="6"/>
        </w:rPr>
        <w:t xml:space="preserve">another </w:t>
      </w:r>
      <w:r>
        <w:t>twenty-seven were told only that some were</w:t>
      </w:r>
      <w:r>
        <w:rPr>
          <w:spacing w:val="18"/>
        </w:rPr>
        <w:t xml:space="preserve"> </w:t>
      </w:r>
      <w:r>
        <w:t>electrified.</w:t>
      </w:r>
      <w:r>
        <w:rPr>
          <w:rFonts w:eastAsia="宋体" w:hint="eastAsia"/>
          <w:spacing w:val="5"/>
          <w:u w:val="single"/>
          <w:lang w:eastAsia="zh-CN"/>
        </w:rPr>
        <w:t xml:space="preserve">     </w:t>
      </w:r>
      <w:r>
        <w:rPr>
          <w:u w:val="single"/>
        </w:rPr>
        <w:t>7</w:t>
      </w:r>
      <w:r>
        <w:rPr>
          <w:rFonts w:eastAsia="宋体" w:hint="eastAsia"/>
          <w:u w:val="single"/>
          <w:lang w:eastAsia="zh-CN"/>
        </w:rPr>
        <w:t xml:space="preserve">      </w:t>
      </w:r>
      <w:r>
        <w:t xml:space="preserve">left alone in the room, the students who did not know which ones would shock </w:t>
      </w:r>
      <w:r>
        <w:t>them clicked more pens and incurred</w:t>
      </w:r>
      <w:r>
        <w:rPr>
          <w:spacing w:val="20"/>
        </w:rPr>
        <w:t xml:space="preserve"> </w:t>
      </w:r>
      <w:r>
        <w:t>more</w:t>
      </w:r>
      <w:r>
        <w:rPr>
          <w:spacing w:val="20"/>
        </w:rPr>
        <w:t xml:space="preserve"> </w:t>
      </w:r>
      <w:r>
        <w:t>shocks</w:t>
      </w:r>
      <w:r>
        <w:rPr>
          <w:spacing w:val="20"/>
        </w:rPr>
        <w:t xml:space="preserve"> </w:t>
      </w:r>
      <w:r>
        <w:t>than</w:t>
      </w:r>
      <w:r>
        <w:rPr>
          <w:spacing w:val="22"/>
        </w:rPr>
        <w:t xml:space="preserve"> </w:t>
      </w:r>
      <w:r>
        <w:t>the</w:t>
      </w:r>
      <w:r>
        <w:rPr>
          <w:spacing w:val="20"/>
        </w:rPr>
        <w:t xml:space="preserve"> </w:t>
      </w:r>
      <w:r>
        <w:t>students</w:t>
      </w:r>
      <w:r>
        <w:rPr>
          <w:spacing w:val="21"/>
        </w:rPr>
        <w:t xml:space="preserve"> </w:t>
      </w:r>
      <w:r>
        <w:t>who</w:t>
      </w:r>
      <w:r>
        <w:rPr>
          <w:spacing w:val="22"/>
        </w:rPr>
        <w:t xml:space="preserve"> </w:t>
      </w:r>
      <w:r>
        <w:t>knew</w:t>
      </w:r>
      <w:r>
        <w:rPr>
          <w:spacing w:val="21"/>
        </w:rPr>
        <w:t xml:space="preserve"> </w:t>
      </w:r>
      <w:r>
        <w:t>what</w:t>
      </w:r>
      <w:r>
        <w:rPr>
          <w:spacing w:val="20"/>
        </w:rPr>
        <w:t xml:space="preserve"> </w:t>
      </w:r>
      <w:r>
        <w:t>would</w:t>
      </w:r>
      <w:r>
        <w:rPr>
          <w:u w:val="single"/>
        </w:rPr>
        <w:t xml:space="preserve"> </w:t>
      </w:r>
      <w:r>
        <w:rPr>
          <w:u w:val="single"/>
        </w:rPr>
        <w:tab/>
        <w:t>8</w:t>
      </w:r>
      <w:r>
        <w:rPr>
          <w:u w:val="single"/>
        </w:rPr>
        <w:tab/>
      </w:r>
      <w:r>
        <w:t>. Subsequent experiments reproduced this effect with other</w:t>
      </w:r>
      <w:r>
        <w:rPr>
          <w:spacing w:val="5"/>
        </w:rPr>
        <w:t xml:space="preserve"> </w:t>
      </w:r>
      <w:proofErr w:type="gramStart"/>
      <w:r>
        <w:t xml:space="preserve">stimuli, </w:t>
      </w:r>
      <w:r>
        <w:rPr>
          <w:u w:val="single"/>
        </w:rPr>
        <w:t xml:space="preserve"> </w:t>
      </w:r>
      <w:r>
        <w:rPr>
          <w:spacing w:val="3"/>
          <w:u w:val="single"/>
        </w:rPr>
        <w:t xml:space="preserve"> </w:t>
      </w:r>
      <w:proofErr w:type="gramEnd"/>
      <w:r>
        <w:rPr>
          <w:u w:val="single"/>
        </w:rPr>
        <w:t>9</w:t>
      </w:r>
      <w:r>
        <w:rPr>
          <w:u w:val="single"/>
        </w:rPr>
        <w:tab/>
      </w:r>
      <w:r>
        <w:t>the sound of fingernails on a chalkboard and photographs of disgusting</w:t>
      </w:r>
      <w:r>
        <w:rPr>
          <w:spacing w:val="-9"/>
        </w:rPr>
        <w:t xml:space="preserve"> </w:t>
      </w:r>
      <w:r>
        <w:t>insects.</w:t>
      </w:r>
    </w:p>
    <w:p w14:paraId="13FB3665" w14:textId="77777777" w:rsidR="00035C6F" w:rsidRDefault="00541C92">
      <w:pPr>
        <w:pStyle w:val="a3"/>
        <w:spacing w:before="9" w:line="307" w:lineRule="auto"/>
        <w:ind w:left="169" w:right="1359" w:firstLine="458"/>
        <w:jc w:val="both"/>
      </w:pPr>
      <w:r>
        <w:t>The drive to</w:t>
      </w:r>
      <w:r>
        <w:rPr>
          <w:u w:val="single"/>
        </w:rPr>
        <w:t xml:space="preserve">   </w:t>
      </w:r>
      <w:r>
        <w:rPr>
          <w:u w:val="single"/>
        </w:rPr>
        <w:t xml:space="preserve">10  </w:t>
      </w:r>
      <w:r>
        <w:t xml:space="preserve"> is deeply rooted in humans, much the same as the basic   drives </w:t>
      </w:r>
      <w:proofErr w:type="gramStart"/>
      <w:r>
        <w:t>for</w:t>
      </w:r>
      <w:r>
        <w:rPr>
          <w:u w:val="single"/>
        </w:rPr>
        <w:t xml:space="preserve"> </w:t>
      </w:r>
      <w:r>
        <w:rPr>
          <w:rFonts w:eastAsia="宋体" w:hint="eastAsia"/>
          <w:u w:val="single"/>
          <w:lang w:eastAsia="zh-CN"/>
        </w:rPr>
        <w:t xml:space="preserve"> </w:t>
      </w:r>
      <w:r>
        <w:rPr>
          <w:spacing w:val="-3"/>
          <w:u w:val="single"/>
        </w:rPr>
        <w:t>11</w:t>
      </w:r>
      <w:proofErr w:type="gramEnd"/>
      <w:r>
        <w:rPr>
          <w:rFonts w:eastAsia="宋体" w:hint="eastAsia"/>
          <w:spacing w:val="-3"/>
          <w:u w:val="single"/>
          <w:lang w:eastAsia="zh-CN"/>
        </w:rPr>
        <w:t xml:space="preserve">  </w:t>
      </w:r>
      <w:r>
        <w:rPr>
          <w:spacing w:val="-3"/>
        </w:rPr>
        <w:t xml:space="preserve"> </w:t>
      </w:r>
      <w:r>
        <w:t xml:space="preserve">or shelter, says Christopher </w:t>
      </w:r>
      <w:proofErr w:type="spellStart"/>
      <w:r>
        <w:t>Hsee</w:t>
      </w:r>
      <w:proofErr w:type="spellEnd"/>
      <w:r>
        <w:t xml:space="preserve"> of the University of Chicago.  Curiosity is often considered a good instinct </w:t>
      </w:r>
      <w:r>
        <w:rPr>
          <w:rFonts w:ascii="Microsoft Yi Baiti" w:hAnsi="Microsoft Yi Baiti"/>
        </w:rPr>
        <w:t xml:space="preserve">– </w:t>
      </w:r>
      <w:r>
        <w:t xml:space="preserve">it can </w:t>
      </w:r>
      <w:r>
        <w:rPr>
          <w:u w:val="single"/>
        </w:rPr>
        <w:t xml:space="preserve">  </w:t>
      </w:r>
      <w:r>
        <w:rPr>
          <w:rFonts w:eastAsia="宋体" w:hint="eastAsia"/>
          <w:u w:val="single"/>
          <w:lang w:eastAsia="zh-CN"/>
        </w:rPr>
        <w:t xml:space="preserve"> </w:t>
      </w:r>
      <w:r>
        <w:rPr>
          <w:u w:val="single"/>
        </w:rPr>
        <w:t xml:space="preserve">12   </w:t>
      </w:r>
      <w:r>
        <w:rPr>
          <w:rFonts w:eastAsia="宋体" w:hint="eastAsia"/>
          <w:lang w:eastAsia="zh-CN"/>
        </w:rPr>
        <w:t xml:space="preserve"> </w:t>
      </w:r>
      <w:r>
        <w:t xml:space="preserve">new scientific advances, for instance </w:t>
      </w:r>
      <w:r>
        <w:rPr>
          <w:rFonts w:ascii="Microsoft Yi Baiti" w:hAnsi="Microsoft Yi Baiti"/>
        </w:rPr>
        <w:t xml:space="preserve">– </w:t>
      </w:r>
      <w:r>
        <w:t xml:space="preserve">but sometimes such </w:t>
      </w:r>
      <w:r>
        <w:rPr>
          <w:u w:val="single"/>
        </w:rPr>
        <w:t xml:space="preserve">   13   </w:t>
      </w:r>
      <w:r>
        <w:t xml:space="preserve">  can backfire. The </w:t>
      </w:r>
      <w:proofErr w:type="gramStart"/>
      <w:r>
        <w:t>insight  that</w:t>
      </w:r>
      <w:proofErr w:type="gramEnd"/>
      <w:r>
        <w:t xml:space="preserve"> curiosity   can drive you to do</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t xml:space="preserve"> things is a profound</w:t>
      </w:r>
      <w:r>
        <w:rPr>
          <w:spacing w:val="-8"/>
        </w:rPr>
        <w:t xml:space="preserve"> </w:t>
      </w:r>
      <w:r>
        <w:t>one.</w:t>
      </w:r>
    </w:p>
    <w:p w14:paraId="27628C39" w14:textId="77777777" w:rsidR="00035C6F" w:rsidRDefault="00541C92">
      <w:pPr>
        <w:pStyle w:val="a3"/>
        <w:spacing w:before="6" w:line="309" w:lineRule="auto"/>
        <w:ind w:left="169" w:right="1362" w:firstLine="458"/>
        <w:jc w:val="both"/>
      </w:pPr>
      <w:r>
        <w:t>Unhealthy curiosity is possible to</w:t>
      </w:r>
      <w:r>
        <w:rPr>
          <w:u w:val="single"/>
        </w:rPr>
        <w:t xml:space="preserve"> </w:t>
      </w:r>
      <w:proofErr w:type="gramStart"/>
      <w:r>
        <w:rPr>
          <w:u w:val="single"/>
        </w:rPr>
        <w:t xml:space="preserve">15 </w:t>
      </w:r>
      <w:r>
        <w:t>,</w:t>
      </w:r>
      <w:proofErr w:type="gramEnd"/>
      <w:r>
        <w:t xml:space="preserve"> </w:t>
      </w:r>
      <w:r>
        <w:rPr>
          <w:spacing w:val="-3"/>
        </w:rPr>
        <w:t xml:space="preserve">however. </w:t>
      </w:r>
      <w:r>
        <w:t xml:space="preserve">In a final experiment, participants who were encouraged </w:t>
      </w:r>
      <w:proofErr w:type="gramStart"/>
      <w:r>
        <w:t>to</w:t>
      </w:r>
      <w:r>
        <w:rPr>
          <w:u w:val="single"/>
        </w:rPr>
        <w:t xml:space="preserve"> </w:t>
      </w:r>
      <w:r>
        <w:rPr>
          <w:rFonts w:eastAsia="宋体" w:hint="eastAsia"/>
          <w:u w:val="single"/>
          <w:lang w:eastAsia="zh-CN"/>
        </w:rPr>
        <w:t xml:space="preserve"> </w:t>
      </w:r>
      <w:r>
        <w:rPr>
          <w:u w:val="single"/>
        </w:rPr>
        <w:t>16</w:t>
      </w:r>
      <w:proofErr w:type="gramEnd"/>
      <w:r>
        <w:rPr>
          <w:rFonts w:eastAsia="宋体" w:hint="eastAsia"/>
          <w:u w:val="single"/>
          <w:lang w:eastAsia="zh-CN"/>
        </w:rPr>
        <w:t xml:space="preserve">  </w:t>
      </w:r>
      <w:r>
        <w:t xml:space="preserve"> how they would </w:t>
      </w:r>
      <w:r>
        <w:t>feel after viewing an unpleasant picture were less likely to</w:t>
      </w:r>
      <w:r>
        <w:rPr>
          <w:u w:val="single"/>
        </w:rPr>
        <w:t xml:space="preserve">  17  </w:t>
      </w:r>
      <w:r>
        <w:t xml:space="preserve"> to see such an image. These results   suggest that imagining the </w:t>
      </w:r>
      <w:r>
        <w:rPr>
          <w:u w:val="single"/>
        </w:rPr>
        <w:t xml:space="preserve">   18 </w:t>
      </w:r>
      <w:r>
        <w:rPr>
          <w:rFonts w:eastAsia="宋体" w:hint="eastAsia"/>
          <w:u w:val="single"/>
          <w:lang w:eastAsia="zh-CN"/>
        </w:rPr>
        <w:t xml:space="preserve"> </w:t>
      </w:r>
      <w:r>
        <w:rPr>
          <w:u w:val="single"/>
        </w:rPr>
        <w:t xml:space="preserve"> </w:t>
      </w:r>
      <w:r>
        <w:t xml:space="preserve"> of following through on </w:t>
      </w:r>
      <w:r>
        <w:rPr>
          <w:spacing w:val="-3"/>
        </w:rPr>
        <w:t xml:space="preserve">one’s </w:t>
      </w:r>
      <w:r>
        <w:t>curiosity ahead of time can help determine</w:t>
      </w:r>
      <w:r>
        <w:t xml:space="preserve"> </w:t>
      </w:r>
      <w:r>
        <w:rPr>
          <w:rFonts w:eastAsia="宋体" w:hint="eastAsia"/>
          <w:u w:val="single"/>
          <w:lang w:eastAsia="zh-CN"/>
        </w:rPr>
        <w:t xml:space="preserve">    </w:t>
      </w:r>
      <w:r>
        <w:rPr>
          <w:u w:val="single"/>
        </w:rPr>
        <w:t>19</w:t>
      </w:r>
      <w:r>
        <w:rPr>
          <w:rFonts w:eastAsia="宋体" w:hint="eastAsia"/>
          <w:u w:val="single"/>
          <w:lang w:eastAsia="zh-CN"/>
        </w:rPr>
        <w:t xml:space="preserve">    </w:t>
      </w:r>
      <w:r>
        <w:t xml:space="preserve"> it is worth the endeavor. </w:t>
      </w:r>
      <w:r>
        <w:rPr>
          <w:spacing w:val="6"/>
        </w:rPr>
        <w:t>“Thin</w:t>
      </w:r>
      <w:r>
        <w:rPr>
          <w:spacing w:val="6"/>
        </w:rPr>
        <w:t>king about long-term</w:t>
      </w:r>
    </w:p>
    <w:p w14:paraId="0AAA1DC8" w14:textId="77777777" w:rsidR="00035C6F" w:rsidRDefault="00541C92">
      <w:pPr>
        <w:pStyle w:val="a3"/>
        <w:tabs>
          <w:tab w:val="left" w:pos="903"/>
        </w:tabs>
        <w:spacing w:line="309" w:lineRule="auto"/>
        <w:ind w:left="169" w:right="1361" w:hanging="1"/>
      </w:pPr>
      <w:r>
        <w:rPr>
          <w:u w:val="single"/>
        </w:rPr>
        <w:t xml:space="preserve">   </w:t>
      </w:r>
      <w:r>
        <w:rPr>
          <w:u w:val="single"/>
        </w:rPr>
        <w:t xml:space="preserve"> </w:t>
      </w:r>
      <w:r>
        <w:rPr>
          <w:u w:val="single"/>
        </w:rPr>
        <w:t>20</w:t>
      </w:r>
      <w:r>
        <w:rPr>
          <w:rFonts w:eastAsia="宋体" w:hint="eastAsia"/>
          <w:u w:val="single"/>
          <w:lang w:eastAsia="zh-CN"/>
        </w:rPr>
        <w:t xml:space="preserve">   </w:t>
      </w:r>
      <w:r>
        <w:t>is k</w:t>
      </w:r>
      <w:r>
        <w:rPr>
          <w:spacing w:val="6"/>
        </w:rPr>
        <w:t xml:space="preserve">ey to reducing the possible negative effects of curiosity,” </w:t>
      </w:r>
      <w:proofErr w:type="spellStart"/>
      <w:r>
        <w:rPr>
          <w:spacing w:val="6"/>
        </w:rPr>
        <w:t>Hsee</w:t>
      </w:r>
      <w:proofErr w:type="spellEnd"/>
      <w:r>
        <w:rPr>
          <w:spacing w:val="6"/>
        </w:rPr>
        <w:t xml:space="preserve"> says. In </w:t>
      </w:r>
      <w:r>
        <w:t>other words, don’t read online</w:t>
      </w:r>
      <w:r>
        <w:rPr>
          <w:spacing w:val="-5"/>
        </w:rPr>
        <w:t xml:space="preserve"> </w:t>
      </w:r>
      <w:r>
        <w:t>comments.</w:t>
      </w:r>
    </w:p>
    <w:p w14:paraId="3B45488A" w14:textId="77777777" w:rsidR="00035C6F" w:rsidRDefault="00035C6F">
      <w:pPr>
        <w:pStyle w:val="a3"/>
        <w:spacing w:before="3"/>
        <w:rPr>
          <w:sz w:val="9"/>
        </w:rPr>
      </w:pPr>
    </w:p>
    <w:p w14:paraId="6BFCA987" w14:textId="77777777" w:rsidR="00035C6F" w:rsidRDefault="00035C6F">
      <w:pPr>
        <w:pStyle w:val="a3"/>
        <w:spacing w:before="3"/>
        <w:rPr>
          <w:sz w:val="9"/>
        </w:rPr>
      </w:pPr>
    </w:p>
    <w:p w14:paraId="57008040" w14:textId="77777777" w:rsidR="00035C6F" w:rsidRDefault="00035C6F">
      <w:pPr>
        <w:pStyle w:val="a3"/>
        <w:spacing w:before="3"/>
        <w:rPr>
          <w:sz w:val="9"/>
        </w:rPr>
      </w:pPr>
    </w:p>
    <w:p w14:paraId="4944F9C8" w14:textId="77777777" w:rsidR="00035C6F" w:rsidRDefault="00035C6F">
      <w:pPr>
        <w:pStyle w:val="a3"/>
        <w:spacing w:before="3"/>
        <w:rPr>
          <w:sz w:val="9"/>
        </w:rPr>
      </w:pPr>
    </w:p>
    <w:p w14:paraId="6AD81C35" w14:textId="77777777" w:rsidR="00035C6F" w:rsidRDefault="00035C6F">
      <w:pPr>
        <w:pStyle w:val="a3"/>
        <w:spacing w:before="3"/>
        <w:rPr>
          <w:sz w:val="9"/>
        </w:rPr>
      </w:pPr>
    </w:p>
    <w:p w14:paraId="7FBF03E7" w14:textId="77777777" w:rsidR="00035C6F" w:rsidRDefault="00035C6F">
      <w:pPr>
        <w:pStyle w:val="a3"/>
        <w:spacing w:before="3"/>
        <w:rPr>
          <w:sz w:val="9"/>
        </w:rPr>
      </w:pPr>
    </w:p>
    <w:p w14:paraId="5E05AF6D" w14:textId="77777777" w:rsidR="00035C6F" w:rsidRDefault="00035C6F">
      <w:pPr>
        <w:pStyle w:val="a3"/>
        <w:spacing w:before="3"/>
        <w:rPr>
          <w:sz w:val="9"/>
        </w:rPr>
      </w:pPr>
    </w:p>
    <w:p w14:paraId="1B27C1D7" w14:textId="77777777" w:rsidR="00035C6F" w:rsidRDefault="00035C6F">
      <w:pPr>
        <w:pStyle w:val="a3"/>
        <w:spacing w:before="3"/>
        <w:rPr>
          <w:sz w:val="9"/>
        </w:rPr>
      </w:pPr>
    </w:p>
    <w:p w14:paraId="5F441564" w14:textId="77777777" w:rsidR="00035C6F" w:rsidRDefault="00035C6F">
      <w:pPr>
        <w:pStyle w:val="a3"/>
        <w:spacing w:before="3"/>
        <w:rPr>
          <w:sz w:val="9"/>
        </w:rPr>
      </w:pPr>
    </w:p>
    <w:tbl>
      <w:tblPr>
        <w:tblW w:w="8008" w:type="dxa"/>
        <w:tblInd w:w="119" w:type="dxa"/>
        <w:tblLayout w:type="fixed"/>
        <w:tblCellMar>
          <w:left w:w="0" w:type="dxa"/>
          <w:right w:w="0" w:type="dxa"/>
        </w:tblCellMar>
        <w:tblLook w:val="04A0" w:firstRow="1" w:lastRow="0" w:firstColumn="1" w:lastColumn="0" w:noHBand="0" w:noVBand="1"/>
      </w:tblPr>
      <w:tblGrid>
        <w:gridCol w:w="2147"/>
        <w:gridCol w:w="2092"/>
        <w:gridCol w:w="1846"/>
        <w:gridCol w:w="1923"/>
      </w:tblGrid>
      <w:tr w:rsidR="00035C6F" w14:paraId="0C3A03F3" w14:textId="77777777">
        <w:trPr>
          <w:trHeight w:val="411"/>
        </w:trPr>
        <w:tc>
          <w:tcPr>
            <w:tcW w:w="2147" w:type="dxa"/>
          </w:tcPr>
          <w:p w14:paraId="51F597AF" w14:textId="77777777" w:rsidR="00035C6F" w:rsidRDefault="00541C92">
            <w:pPr>
              <w:pStyle w:val="TableParagraph"/>
              <w:spacing w:before="40"/>
              <w:ind w:left="165"/>
              <w:rPr>
                <w:sz w:val="23"/>
              </w:rPr>
            </w:pPr>
            <w:r>
              <w:rPr>
                <w:sz w:val="23"/>
              </w:rPr>
              <w:t>1. A. protect</w:t>
            </w:r>
          </w:p>
        </w:tc>
        <w:tc>
          <w:tcPr>
            <w:tcW w:w="2092" w:type="dxa"/>
          </w:tcPr>
          <w:p w14:paraId="55C9062A" w14:textId="77777777" w:rsidR="00035C6F" w:rsidRDefault="00541C92">
            <w:pPr>
              <w:pStyle w:val="TableParagraph"/>
              <w:spacing w:before="40"/>
              <w:ind w:left="219"/>
              <w:rPr>
                <w:sz w:val="23"/>
              </w:rPr>
            </w:pPr>
            <w:r>
              <w:rPr>
                <w:sz w:val="23"/>
              </w:rPr>
              <w:t>B. resolve</w:t>
            </w:r>
          </w:p>
        </w:tc>
        <w:tc>
          <w:tcPr>
            <w:tcW w:w="1846" w:type="dxa"/>
          </w:tcPr>
          <w:p w14:paraId="1BFE6130" w14:textId="77777777" w:rsidR="00035C6F" w:rsidRDefault="00541C92">
            <w:pPr>
              <w:pStyle w:val="TableParagraph"/>
              <w:spacing w:before="40"/>
              <w:rPr>
                <w:sz w:val="23"/>
              </w:rPr>
            </w:pPr>
            <w:r>
              <w:rPr>
                <w:sz w:val="23"/>
              </w:rPr>
              <w:t>C. discuss</w:t>
            </w:r>
          </w:p>
        </w:tc>
        <w:tc>
          <w:tcPr>
            <w:tcW w:w="1923" w:type="dxa"/>
          </w:tcPr>
          <w:p w14:paraId="08E31F72" w14:textId="77777777" w:rsidR="00035C6F" w:rsidRDefault="00541C92">
            <w:pPr>
              <w:pStyle w:val="TableParagraph"/>
              <w:spacing w:before="40"/>
              <w:ind w:left="303"/>
              <w:rPr>
                <w:sz w:val="23"/>
              </w:rPr>
            </w:pPr>
            <w:r>
              <w:rPr>
                <w:sz w:val="23"/>
              </w:rPr>
              <w:t>D. ignore</w:t>
            </w:r>
          </w:p>
        </w:tc>
      </w:tr>
      <w:tr w:rsidR="00035C6F" w14:paraId="4E7A72BE" w14:textId="77777777">
        <w:trPr>
          <w:trHeight w:val="467"/>
        </w:trPr>
        <w:tc>
          <w:tcPr>
            <w:tcW w:w="2147" w:type="dxa"/>
          </w:tcPr>
          <w:p w14:paraId="28B64936" w14:textId="77777777" w:rsidR="00035C6F" w:rsidRDefault="00541C92">
            <w:pPr>
              <w:pStyle w:val="TableParagraph"/>
              <w:ind w:left="165"/>
              <w:rPr>
                <w:sz w:val="23"/>
              </w:rPr>
            </w:pPr>
            <w:r>
              <w:rPr>
                <w:sz w:val="23"/>
              </w:rPr>
              <w:t>2. A. refuse</w:t>
            </w:r>
          </w:p>
        </w:tc>
        <w:tc>
          <w:tcPr>
            <w:tcW w:w="2092" w:type="dxa"/>
          </w:tcPr>
          <w:p w14:paraId="74235E7A" w14:textId="77777777" w:rsidR="00035C6F" w:rsidRDefault="00541C92">
            <w:pPr>
              <w:pStyle w:val="TableParagraph"/>
              <w:ind w:left="219"/>
              <w:rPr>
                <w:sz w:val="23"/>
              </w:rPr>
            </w:pPr>
            <w:r>
              <w:rPr>
                <w:sz w:val="23"/>
              </w:rPr>
              <w:t>B. wait</w:t>
            </w:r>
          </w:p>
        </w:tc>
        <w:tc>
          <w:tcPr>
            <w:tcW w:w="1846" w:type="dxa"/>
          </w:tcPr>
          <w:p w14:paraId="0BEC6190" w14:textId="77777777" w:rsidR="00035C6F" w:rsidRDefault="00541C92">
            <w:pPr>
              <w:pStyle w:val="TableParagraph"/>
              <w:rPr>
                <w:sz w:val="23"/>
              </w:rPr>
            </w:pPr>
            <w:r>
              <w:rPr>
                <w:sz w:val="23"/>
              </w:rPr>
              <w:t>C. regret</w:t>
            </w:r>
          </w:p>
        </w:tc>
        <w:tc>
          <w:tcPr>
            <w:tcW w:w="1923" w:type="dxa"/>
          </w:tcPr>
          <w:p w14:paraId="066792E1" w14:textId="77777777" w:rsidR="00035C6F" w:rsidRDefault="00541C92">
            <w:pPr>
              <w:pStyle w:val="TableParagraph"/>
              <w:ind w:left="303"/>
              <w:rPr>
                <w:sz w:val="23"/>
              </w:rPr>
            </w:pPr>
            <w:r>
              <w:rPr>
                <w:sz w:val="23"/>
              </w:rPr>
              <w:t>D. seek</w:t>
            </w:r>
          </w:p>
        </w:tc>
      </w:tr>
      <w:tr w:rsidR="00035C6F" w14:paraId="40023D03" w14:textId="77777777">
        <w:trPr>
          <w:trHeight w:val="468"/>
        </w:trPr>
        <w:tc>
          <w:tcPr>
            <w:tcW w:w="2147" w:type="dxa"/>
          </w:tcPr>
          <w:p w14:paraId="4A90B4EB" w14:textId="77777777" w:rsidR="00035C6F" w:rsidRDefault="00541C92">
            <w:pPr>
              <w:pStyle w:val="TableParagraph"/>
              <w:ind w:left="165"/>
              <w:rPr>
                <w:sz w:val="23"/>
              </w:rPr>
            </w:pPr>
            <w:r>
              <w:rPr>
                <w:sz w:val="23"/>
              </w:rPr>
              <w:t>3. A. hurt</w:t>
            </w:r>
          </w:p>
        </w:tc>
        <w:tc>
          <w:tcPr>
            <w:tcW w:w="2092" w:type="dxa"/>
          </w:tcPr>
          <w:p w14:paraId="2C7989AB" w14:textId="77777777" w:rsidR="00035C6F" w:rsidRDefault="00541C92">
            <w:pPr>
              <w:pStyle w:val="TableParagraph"/>
              <w:ind w:left="219"/>
              <w:rPr>
                <w:sz w:val="23"/>
              </w:rPr>
            </w:pPr>
            <w:r>
              <w:rPr>
                <w:sz w:val="23"/>
              </w:rPr>
              <w:t>B. last</w:t>
            </w:r>
          </w:p>
        </w:tc>
        <w:tc>
          <w:tcPr>
            <w:tcW w:w="1846" w:type="dxa"/>
          </w:tcPr>
          <w:p w14:paraId="4DA326FC" w14:textId="77777777" w:rsidR="00035C6F" w:rsidRDefault="00541C92">
            <w:pPr>
              <w:pStyle w:val="TableParagraph"/>
              <w:rPr>
                <w:sz w:val="23"/>
              </w:rPr>
            </w:pPr>
            <w:r>
              <w:rPr>
                <w:sz w:val="23"/>
              </w:rPr>
              <w:t>C. mislead</w:t>
            </w:r>
          </w:p>
        </w:tc>
        <w:tc>
          <w:tcPr>
            <w:tcW w:w="1923" w:type="dxa"/>
          </w:tcPr>
          <w:p w14:paraId="071B5E6D" w14:textId="77777777" w:rsidR="00035C6F" w:rsidRDefault="00541C92">
            <w:pPr>
              <w:pStyle w:val="TableParagraph"/>
              <w:ind w:left="303"/>
              <w:rPr>
                <w:sz w:val="23"/>
              </w:rPr>
            </w:pPr>
            <w:r>
              <w:rPr>
                <w:sz w:val="23"/>
              </w:rPr>
              <w:t>D. rise</w:t>
            </w:r>
          </w:p>
        </w:tc>
      </w:tr>
      <w:tr w:rsidR="00035C6F" w14:paraId="262A1A32" w14:textId="77777777">
        <w:trPr>
          <w:trHeight w:val="467"/>
        </w:trPr>
        <w:tc>
          <w:tcPr>
            <w:tcW w:w="2147" w:type="dxa"/>
          </w:tcPr>
          <w:p w14:paraId="30EB6585" w14:textId="77777777" w:rsidR="00035C6F" w:rsidRDefault="00541C92">
            <w:pPr>
              <w:pStyle w:val="TableParagraph"/>
              <w:ind w:left="165"/>
              <w:rPr>
                <w:sz w:val="23"/>
              </w:rPr>
            </w:pPr>
            <w:r>
              <w:rPr>
                <w:sz w:val="23"/>
              </w:rPr>
              <w:t>4. A. alert</w:t>
            </w:r>
          </w:p>
        </w:tc>
        <w:tc>
          <w:tcPr>
            <w:tcW w:w="2092" w:type="dxa"/>
          </w:tcPr>
          <w:p w14:paraId="51A27974" w14:textId="77777777" w:rsidR="00035C6F" w:rsidRDefault="00541C92">
            <w:pPr>
              <w:pStyle w:val="TableParagraph"/>
              <w:ind w:left="219"/>
              <w:rPr>
                <w:sz w:val="23"/>
              </w:rPr>
            </w:pPr>
            <w:r>
              <w:rPr>
                <w:sz w:val="23"/>
              </w:rPr>
              <w:t>B. tie</w:t>
            </w:r>
          </w:p>
        </w:tc>
        <w:tc>
          <w:tcPr>
            <w:tcW w:w="1846" w:type="dxa"/>
          </w:tcPr>
          <w:p w14:paraId="611A44AF" w14:textId="77777777" w:rsidR="00035C6F" w:rsidRDefault="00541C92">
            <w:pPr>
              <w:pStyle w:val="TableParagraph"/>
              <w:rPr>
                <w:sz w:val="23"/>
              </w:rPr>
            </w:pPr>
            <w:r>
              <w:rPr>
                <w:sz w:val="23"/>
              </w:rPr>
              <w:t>C. treat</w:t>
            </w:r>
          </w:p>
        </w:tc>
        <w:tc>
          <w:tcPr>
            <w:tcW w:w="1923" w:type="dxa"/>
          </w:tcPr>
          <w:p w14:paraId="47C9DCD8" w14:textId="77777777" w:rsidR="00035C6F" w:rsidRDefault="00541C92">
            <w:pPr>
              <w:pStyle w:val="TableParagraph"/>
              <w:ind w:left="303"/>
              <w:rPr>
                <w:sz w:val="23"/>
              </w:rPr>
            </w:pPr>
            <w:r>
              <w:rPr>
                <w:sz w:val="23"/>
              </w:rPr>
              <w:t>D. expose</w:t>
            </w:r>
          </w:p>
        </w:tc>
      </w:tr>
      <w:tr w:rsidR="00035C6F" w14:paraId="33CE4DC6" w14:textId="77777777">
        <w:trPr>
          <w:trHeight w:val="468"/>
        </w:trPr>
        <w:tc>
          <w:tcPr>
            <w:tcW w:w="2147" w:type="dxa"/>
          </w:tcPr>
          <w:p w14:paraId="383BADD5" w14:textId="77777777" w:rsidR="00035C6F" w:rsidRDefault="00541C92">
            <w:pPr>
              <w:pStyle w:val="TableParagraph"/>
              <w:ind w:left="165"/>
              <w:rPr>
                <w:sz w:val="23"/>
              </w:rPr>
            </w:pPr>
            <w:r>
              <w:rPr>
                <w:sz w:val="23"/>
              </w:rPr>
              <w:t>5. A. message</w:t>
            </w:r>
          </w:p>
        </w:tc>
        <w:tc>
          <w:tcPr>
            <w:tcW w:w="2092" w:type="dxa"/>
          </w:tcPr>
          <w:p w14:paraId="64888AA9" w14:textId="77777777" w:rsidR="00035C6F" w:rsidRDefault="00541C92">
            <w:pPr>
              <w:pStyle w:val="TableParagraph"/>
              <w:ind w:left="219"/>
              <w:rPr>
                <w:sz w:val="23"/>
              </w:rPr>
            </w:pPr>
            <w:r>
              <w:rPr>
                <w:sz w:val="23"/>
              </w:rPr>
              <w:t>B. review</w:t>
            </w:r>
          </w:p>
        </w:tc>
        <w:tc>
          <w:tcPr>
            <w:tcW w:w="1846" w:type="dxa"/>
          </w:tcPr>
          <w:p w14:paraId="653C5DC5" w14:textId="77777777" w:rsidR="00035C6F" w:rsidRDefault="00541C92">
            <w:pPr>
              <w:pStyle w:val="TableParagraph"/>
              <w:rPr>
                <w:sz w:val="23"/>
              </w:rPr>
            </w:pPr>
            <w:r>
              <w:rPr>
                <w:sz w:val="23"/>
              </w:rPr>
              <w:t>C. trial</w:t>
            </w:r>
          </w:p>
        </w:tc>
        <w:tc>
          <w:tcPr>
            <w:tcW w:w="1923" w:type="dxa"/>
          </w:tcPr>
          <w:p w14:paraId="57E62961" w14:textId="77777777" w:rsidR="00035C6F" w:rsidRDefault="00541C92">
            <w:pPr>
              <w:pStyle w:val="TableParagraph"/>
              <w:ind w:left="303"/>
              <w:rPr>
                <w:sz w:val="23"/>
              </w:rPr>
            </w:pPr>
            <w:r>
              <w:rPr>
                <w:sz w:val="23"/>
              </w:rPr>
              <w:t>D. concept</w:t>
            </w:r>
          </w:p>
        </w:tc>
      </w:tr>
      <w:tr w:rsidR="00035C6F" w14:paraId="60373C68" w14:textId="77777777">
        <w:trPr>
          <w:trHeight w:val="468"/>
        </w:trPr>
        <w:tc>
          <w:tcPr>
            <w:tcW w:w="2147" w:type="dxa"/>
          </w:tcPr>
          <w:p w14:paraId="0C8A6F1D" w14:textId="77777777" w:rsidR="00035C6F" w:rsidRDefault="00541C92">
            <w:pPr>
              <w:pStyle w:val="TableParagraph"/>
              <w:ind w:left="165"/>
              <w:rPr>
                <w:sz w:val="23"/>
              </w:rPr>
            </w:pPr>
            <w:r>
              <w:rPr>
                <w:sz w:val="23"/>
              </w:rPr>
              <w:t>6. A. remove</w:t>
            </w:r>
          </w:p>
        </w:tc>
        <w:tc>
          <w:tcPr>
            <w:tcW w:w="2092" w:type="dxa"/>
          </w:tcPr>
          <w:p w14:paraId="35D55845" w14:textId="77777777" w:rsidR="00035C6F" w:rsidRDefault="00541C92">
            <w:pPr>
              <w:pStyle w:val="TableParagraph"/>
              <w:ind w:left="219"/>
              <w:rPr>
                <w:sz w:val="23"/>
              </w:rPr>
            </w:pPr>
            <w:r>
              <w:rPr>
                <w:sz w:val="23"/>
              </w:rPr>
              <w:t>B. weaken</w:t>
            </w:r>
          </w:p>
        </w:tc>
        <w:tc>
          <w:tcPr>
            <w:tcW w:w="1846" w:type="dxa"/>
          </w:tcPr>
          <w:p w14:paraId="54A81366" w14:textId="77777777" w:rsidR="00035C6F" w:rsidRDefault="00541C92">
            <w:pPr>
              <w:pStyle w:val="TableParagraph"/>
              <w:rPr>
                <w:sz w:val="23"/>
              </w:rPr>
            </w:pPr>
            <w:r>
              <w:rPr>
                <w:sz w:val="23"/>
              </w:rPr>
              <w:t>C. interrupt</w:t>
            </w:r>
          </w:p>
        </w:tc>
        <w:tc>
          <w:tcPr>
            <w:tcW w:w="1923" w:type="dxa"/>
          </w:tcPr>
          <w:p w14:paraId="4EFD2312" w14:textId="77777777" w:rsidR="00035C6F" w:rsidRDefault="00541C92">
            <w:pPr>
              <w:pStyle w:val="TableParagraph"/>
              <w:ind w:left="303"/>
              <w:rPr>
                <w:sz w:val="23"/>
              </w:rPr>
            </w:pPr>
            <w:r>
              <w:rPr>
                <w:sz w:val="23"/>
              </w:rPr>
              <w:t>D. deliver</w:t>
            </w:r>
          </w:p>
        </w:tc>
      </w:tr>
      <w:tr w:rsidR="00035C6F" w14:paraId="25C84382" w14:textId="77777777">
        <w:trPr>
          <w:trHeight w:val="467"/>
        </w:trPr>
        <w:tc>
          <w:tcPr>
            <w:tcW w:w="2147" w:type="dxa"/>
          </w:tcPr>
          <w:p w14:paraId="42155DF0" w14:textId="77777777" w:rsidR="00035C6F" w:rsidRDefault="00541C92">
            <w:pPr>
              <w:pStyle w:val="TableParagraph"/>
              <w:ind w:left="165"/>
              <w:rPr>
                <w:sz w:val="23"/>
              </w:rPr>
            </w:pPr>
            <w:r>
              <w:rPr>
                <w:sz w:val="23"/>
              </w:rPr>
              <w:t>7. A. When</w:t>
            </w:r>
          </w:p>
        </w:tc>
        <w:tc>
          <w:tcPr>
            <w:tcW w:w="2092" w:type="dxa"/>
          </w:tcPr>
          <w:p w14:paraId="48C19934" w14:textId="77777777" w:rsidR="00035C6F" w:rsidRDefault="00541C92">
            <w:pPr>
              <w:pStyle w:val="TableParagraph"/>
              <w:ind w:left="219"/>
              <w:rPr>
                <w:sz w:val="23"/>
              </w:rPr>
            </w:pPr>
            <w:r>
              <w:rPr>
                <w:sz w:val="23"/>
              </w:rPr>
              <w:t>B. If</w:t>
            </w:r>
          </w:p>
        </w:tc>
        <w:tc>
          <w:tcPr>
            <w:tcW w:w="1846" w:type="dxa"/>
          </w:tcPr>
          <w:p w14:paraId="461F31A3" w14:textId="77777777" w:rsidR="00035C6F" w:rsidRDefault="00541C92">
            <w:pPr>
              <w:pStyle w:val="TableParagraph"/>
              <w:rPr>
                <w:sz w:val="23"/>
              </w:rPr>
            </w:pPr>
            <w:r>
              <w:rPr>
                <w:sz w:val="23"/>
              </w:rPr>
              <w:t>C. Though</w:t>
            </w:r>
          </w:p>
        </w:tc>
        <w:tc>
          <w:tcPr>
            <w:tcW w:w="1923" w:type="dxa"/>
          </w:tcPr>
          <w:p w14:paraId="35C01A93" w14:textId="77777777" w:rsidR="00035C6F" w:rsidRDefault="00541C92">
            <w:pPr>
              <w:pStyle w:val="TableParagraph"/>
              <w:ind w:left="303"/>
              <w:rPr>
                <w:sz w:val="23"/>
              </w:rPr>
            </w:pPr>
            <w:r>
              <w:rPr>
                <w:sz w:val="23"/>
              </w:rPr>
              <w:t>D. Unless</w:t>
            </w:r>
          </w:p>
        </w:tc>
      </w:tr>
      <w:tr w:rsidR="00035C6F" w14:paraId="6333AB0C" w14:textId="77777777">
        <w:trPr>
          <w:trHeight w:val="468"/>
        </w:trPr>
        <w:tc>
          <w:tcPr>
            <w:tcW w:w="2147" w:type="dxa"/>
          </w:tcPr>
          <w:p w14:paraId="0ED29E5B" w14:textId="77777777" w:rsidR="00035C6F" w:rsidRDefault="00541C92">
            <w:pPr>
              <w:pStyle w:val="TableParagraph"/>
              <w:ind w:left="165"/>
              <w:rPr>
                <w:sz w:val="23"/>
              </w:rPr>
            </w:pPr>
            <w:r>
              <w:rPr>
                <w:sz w:val="23"/>
              </w:rPr>
              <w:t>8. A. continue</w:t>
            </w:r>
          </w:p>
        </w:tc>
        <w:tc>
          <w:tcPr>
            <w:tcW w:w="2092" w:type="dxa"/>
          </w:tcPr>
          <w:p w14:paraId="4111D184" w14:textId="77777777" w:rsidR="00035C6F" w:rsidRDefault="00541C92">
            <w:pPr>
              <w:pStyle w:val="TableParagraph"/>
              <w:ind w:left="219"/>
              <w:rPr>
                <w:sz w:val="23"/>
              </w:rPr>
            </w:pPr>
            <w:r>
              <w:rPr>
                <w:sz w:val="23"/>
              </w:rPr>
              <w:t>B. happen</w:t>
            </w:r>
          </w:p>
        </w:tc>
        <w:tc>
          <w:tcPr>
            <w:tcW w:w="1846" w:type="dxa"/>
          </w:tcPr>
          <w:p w14:paraId="639F813A" w14:textId="77777777" w:rsidR="00035C6F" w:rsidRDefault="00541C92">
            <w:pPr>
              <w:pStyle w:val="TableParagraph"/>
              <w:rPr>
                <w:sz w:val="23"/>
              </w:rPr>
            </w:pPr>
            <w:r>
              <w:rPr>
                <w:sz w:val="23"/>
              </w:rPr>
              <w:t>C. disappear</w:t>
            </w:r>
          </w:p>
        </w:tc>
        <w:tc>
          <w:tcPr>
            <w:tcW w:w="1923" w:type="dxa"/>
          </w:tcPr>
          <w:p w14:paraId="792D8AD3" w14:textId="77777777" w:rsidR="00035C6F" w:rsidRDefault="00541C92">
            <w:pPr>
              <w:pStyle w:val="TableParagraph"/>
              <w:ind w:left="303"/>
              <w:rPr>
                <w:sz w:val="23"/>
              </w:rPr>
            </w:pPr>
            <w:r>
              <w:rPr>
                <w:sz w:val="23"/>
              </w:rPr>
              <w:t xml:space="preserve">D. </w:t>
            </w:r>
            <w:r>
              <w:rPr>
                <w:sz w:val="23"/>
              </w:rPr>
              <w:t>change</w:t>
            </w:r>
          </w:p>
        </w:tc>
      </w:tr>
      <w:tr w:rsidR="00035C6F" w14:paraId="198245FB" w14:textId="77777777">
        <w:trPr>
          <w:trHeight w:val="468"/>
        </w:trPr>
        <w:tc>
          <w:tcPr>
            <w:tcW w:w="2147" w:type="dxa"/>
          </w:tcPr>
          <w:p w14:paraId="5035E8DD" w14:textId="77777777" w:rsidR="00035C6F" w:rsidRDefault="00541C92">
            <w:pPr>
              <w:pStyle w:val="TableParagraph"/>
              <w:ind w:left="165"/>
              <w:rPr>
                <w:sz w:val="23"/>
              </w:rPr>
            </w:pPr>
            <w:r>
              <w:rPr>
                <w:sz w:val="23"/>
              </w:rPr>
              <w:t>9. A. rather than</w:t>
            </w:r>
          </w:p>
        </w:tc>
        <w:tc>
          <w:tcPr>
            <w:tcW w:w="2092" w:type="dxa"/>
          </w:tcPr>
          <w:p w14:paraId="3F3349A4" w14:textId="77777777" w:rsidR="00035C6F" w:rsidRDefault="00541C92">
            <w:pPr>
              <w:pStyle w:val="TableParagraph"/>
              <w:ind w:left="219"/>
              <w:rPr>
                <w:sz w:val="23"/>
              </w:rPr>
            </w:pPr>
            <w:r>
              <w:rPr>
                <w:sz w:val="23"/>
              </w:rPr>
              <w:t>B. regardless of</w:t>
            </w:r>
          </w:p>
        </w:tc>
        <w:tc>
          <w:tcPr>
            <w:tcW w:w="1846" w:type="dxa"/>
          </w:tcPr>
          <w:p w14:paraId="2D9CECE0" w14:textId="77777777" w:rsidR="00035C6F" w:rsidRDefault="00541C92">
            <w:pPr>
              <w:pStyle w:val="TableParagraph"/>
              <w:rPr>
                <w:sz w:val="23"/>
              </w:rPr>
            </w:pPr>
            <w:r>
              <w:rPr>
                <w:sz w:val="23"/>
              </w:rPr>
              <w:t>C. such as</w:t>
            </w:r>
          </w:p>
        </w:tc>
        <w:tc>
          <w:tcPr>
            <w:tcW w:w="1923" w:type="dxa"/>
          </w:tcPr>
          <w:p w14:paraId="78380E1C" w14:textId="77777777" w:rsidR="00035C6F" w:rsidRDefault="00541C92">
            <w:pPr>
              <w:pStyle w:val="TableParagraph"/>
              <w:ind w:left="303"/>
              <w:rPr>
                <w:sz w:val="23"/>
              </w:rPr>
            </w:pPr>
            <w:r>
              <w:rPr>
                <w:sz w:val="23"/>
              </w:rPr>
              <w:t>D. owing to</w:t>
            </w:r>
          </w:p>
        </w:tc>
      </w:tr>
      <w:tr w:rsidR="00035C6F" w14:paraId="3337F03E" w14:textId="77777777">
        <w:trPr>
          <w:trHeight w:val="467"/>
        </w:trPr>
        <w:tc>
          <w:tcPr>
            <w:tcW w:w="2147" w:type="dxa"/>
          </w:tcPr>
          <w:p w14:paraId="35C360C3" w14:textId="77777777" w:rsidR="00035C6F" w:rsidRDefault="00541C92">
            <w:pPr>
              <w:pStyle w:val="TableParagraph"/>
              <w:ind w:left="50"/>
              <w:rPr>
                <w:sz w:val="23"/>
              </w:rPr>
            </w:pPr>
            <w:r>
              <w:rPr>
                <w:sz w:val="23"/>
              </w:rPr>
              <w:t>10. A. discover</w:t>
            </w:r>
          </w:p>
        </w:tc>
        <w:tc>
          <w:tcPr>
            <w:tcW w:w="2092" w:type="dxa"/>
          </w:tcPr>
          <w:p w14:paraId="2363E39F" w14:textId="77777777" w:rsidR="00035C6F" w:rsidRDefault="00541C92">
            <w:pPr>
              <w:pStyle w:val="TableParagraph"/>
              <w:ind w:left="219"/>
              <w:rPr>
                <w:sz w:val="23"/>
              </w:rPr>
            </w:pPr>
            <w:r>
              <w:rPr>
                <w:sz w:val="23"/>
              </w:rPr>
              <w:t>B. forgive</w:t>
            </w:r>
          </w:p>
        </w:tc>
        <w:tc>
          <w:tcPr>
            <w:tcW w:w="1846" w:type="dxa"/>
          </w:tcPr>
          <w:p w14:paraId="4A2008E1" w14:textId="77777777" w:rsidR="00035C6F" w:rsidRDefault="00541C92">
            <w:pPr>
              <w:pStyle w:val="TableParagraph"/>
              <w:rPr>
                <w:sz w:val="23"/>
              </w:rPr>
            </w:pPr>
            <w:r>
              <w:rPr>
                <w:sz w:val="23"/>
              </w:rPr>
              <w:t>C. forget</w:t>
            </w:r>
          </w:p>
        </w:tc>
        <w:tc>
          <w:tcPr>
            <w:tcW w:w="1923" w:type="dxa"/>
          </w:tcPr>
          <w:p w14:paraId="4A016978" w14:textId="77777777" w:rsidR="00035C6F" w:rsidRDefault="00541C92">
            <w:pPr>
              <w:pStyle w:val="TableParagraph"/>
              <w:ind w:left="303"/>
              <w:rPr>
                <w:sz w:val="23"/>
              </w:rPr>
            </w:pPr>
            <w:r>
              <w:rPr>
                <w:sz w:val="23"/>
              </w:rPr>
              <w:t>D. disagree</w:t>
            </w:r>
          </w:p>
        </w:tc>
      </w:tr>
      <w:tr w:rsidR="00035C6F" w14:paraId="5436C690" w14:textId="77777777">
        <w:trPr>
          <w:trHeight w:val="467"/>
        </w:trPr>
        <w:tc>
          <w:tcPr>
            <w:tcW w:w="2147" w:type="dxa"/>
          </w:tcPr>
          <w:p w14:paraId="04085797" w14:textId="77777777" w:rsidR="00035C6F" w:rsidRDefault="00541C92">
            <w:pPr>
              <w:pStyle w:val="TableParagraph"/>
              <w:ind w:left="50"/>
              <w:rPr>
                <w:sz w:val="23"/>
              </w:rPr>
            </w:pPr>
            <w:r>
              <w:rPr>
                <w:sz w:val="23"/>
              </w:rPr>
              <w:t>11. A. pay</w:t>
            </w:r>
          </w:p>
        </w:tc>
        <w:tc>
          <w:tcPr>
            <w:tcW w:w="2092" w:type="dxa"/>
          </w:tcPr>
          <w:p w14:paraId="4F14DFE5" w14:textId="77777777" w:rsidR="00035C6F" w:rsidRDefault="00541C92">
            <w:pPr>
              <w:pStyle w:val="TableParagraph"/>
              <w:ind w:left="219"/>
              <w:rPr>
                <w:sz w:val="23"/>
              </w:rPr>
            </w:pPr>
            <w:r>
              <w:rPr>
                <w:sz w:val="23"/>
              </w:rPr>
              <w:t>B. marriage</w:t>
            </w:r>
          </w:p>
        </w:tc>
        <w:tc>
          <w:tcPr>
            <w:tcW w:w="1846" w:type="dxa"/>
          </w:tcPr>
          <w:p w14:paraId="6EDE3C30" w14:textId="77777777" w:rsidR="00035C6F" w:rsidRDefault="00541C92">
            <w:pPr>
              <w:pStyle w:val="TableParagraph"/>
              <w:rPr>
                <w:sz w:val="23"/>
              </w:rPr>
            </w:pPr>
            <w:r>
              <w:rPr>
                <w:sz w:val="23"/>
              </w:rPr>
              <w:t>C. schooling</w:t>
            </w:r>
          </w:p>
        </w:tc>
        <w:tc>
          <w:tcPr>
            <w:tcW w:w="1923" w:type="dxa"/>
          </w:tcPr>
          <w:p w14:paraId="5EB80222" w14:textId="77777777" w:rsidR="00035C6F" w:rsidRDefault="00541C92">
            <w:pPr>
              <w:pStyle w:val="TableParagraph"/>
              <w:ind w:left="303"/>
              <w:rPr>
                <w:sz w:val="23"/>
              </w:rPr>
            </w:pPr>
            <w:r>
              <w:rPr>
                <w:sz w:val="23"/>
              </w:rPr>
              <w:t>D. food</w:t>
            </w:r>
          </w:p>
        </w:tc>
      </w:tr>
      <w:tr w:rsidR="00035C6F" w14:paraId="01575984" w14:textId="77777777">
        <w:trPr>
          <w:trHeight w:val="467"/>
        </w:trPr>
        <w:tc>
          <w:tcPr>
            <w:tcW w:w="2147" w:type="dxa"/>
          </w:tcPr>
          <w:p w14:paraId="546C77F3" w14:textId="77777777" w:rsidR="00035C6F" w:rsidRDefault="00541C92">
            <w:pPr>
              <w:pStyle w:val="TableParagraph"/>
              <w:ind w:left="50"/>
              <w:rPr>
                <w:sz w:val="23"/>
              </w:rPr>
            </w:pPr>
            <w:r>
              <w:rPr>
                <w:sz w:val="23"/>
              </w:rPr>
              <w:t xml:space="preserve">12. A. </w:t>
            </w:r>
            <w:proofErr w:type="gramStart"/>
            <w:r>
              <w:rPr>
                <w:sz w:val="23"/>
              </w:rPr>
              <w:t>lead</w:t>
            </w:r>
            <w:proofErr w:type="gramEnd"/>
            <w:r>
              <w:rPr>
                <w:sz w:val="23"/>
              </w:rPr>
              <w:t xml:space="preserve"> to</w:t>
            </w:r>
          </w:p>
        </w:tc>
        <w:tc>
          <w:tcPr>
            <w:tcW w:w="2092" w:type="dxa"/>
          </w:tcPr>
          <w:p w14:paraId="604285DC" w14:textId="77777777" w:rsidR="00035C6F" w:rsidRDefault="00541C92">
            <w:pPr>
              <w:pStyle w:val="TableParagraph"/>
              <w:ind w:left="219"/>
              <w:rPr>
                <w:sz w:val="23"/>
              </w:rPr>
            </w:pPr>
            <w:r>
              <w:rPr>
                <w:sz w:val="23"/>
              </w:rPr>
              <w:t>B. rest on</w:t>
            </w:r>
          </w:p>
        </w:tc>
        <w:tc>
          <w:tcPr>
            <w:tcW w:w="1846" w:type="dxa"/>
          </w:tcPr>
          <w:p w14:paraId="731627EE" w14:textId="77777777" w:rsidR="00035C6F" w:rsidRDefault="00541C92">
            <w:pPr>
              <w:pStyle w:val="TableParagraph"/>
              <w:rPr>
                <w:sz w:val="23"/>
              </w:rPr>
            </w:pPr>
            <w:r>
              <w:rPr>
                <w:sz w:val="23"/>
              </w:rPr>
              <w:t>C. learn from</w:t>
            </w:r>
          </w:p>
        </w:tc>
        <w:tc>
          <w:tcPr>
            <w:tcW w:w="1923" w:type="dxa"/>
          </w:tcPr>
          <w:p w14:paraId="3406BB97" w14:textId="77777777" w:rsidR="00035C6F" w:rsidRDefault="00541C92">
            <w:pPr>
              <w:pStyle w:val="TableParagraph"/>
              <w:ind w:left="303"/>
              <w:rPr>
                <w:sz w:val="23"/>
              </w:rPr>
            </w:pPr>
            <w:r>
              <w:rPr>
                <w:sz w:val="23"/>
              </w:rPr>
              <w:t>D. begin with</w:t>
            </w:r>
          </w:p>
        </w:tc>
      </w:tr>
      <w:tr w:rsidR="00035C6F" w14:paraId="5ED22148" w14:textId="77777777">
        <w:trPr>
          <w:trHeight w:val="468"/>
        </w:trPr>
        <w:tc>
          <w:tcPr>
            <w:tcW w:w="2147" w:type="dxa"/>
          </w:tcPr>
          <w:p w14:paraId="0F11BF46" w14:textId="77777777" w:rsidR="00035C6F" w:rsidRDefault="00541C92">
            <w:pPr>
              <w:pStyle w:val="TableParagraph"/>
              <w:ind w:left="50"/>
              <w:rPr>
                <w:sz w:val="23"/>
              </w:rPr>
            </w:pPr>
            <w:r>
              <w:rPr>
                <w:sz w:val="23"/>
              </w:rPr>
              <w:t>13. A. withdrawal</w:t>
            </w:r>
          </w:p>
        </w:tc>
        <w:tc>
          <w:tcPr>
            <w:tcW w:w="2092" w:type="dxa"/>
          </w:tcPr>
          <w:p w14:paraId="36E39B40" w14:textId="77777777" w:rsidR="00035C6F" w:rsidRDefault="00541C92">
            <w:pPr>
              <w:pStyle w:val="TableParagraph"/>
              <w:ind w:left="219"/>
              <w:rPr>
                <w:sz w:val="23"/>
              </w:rPr>
            </w:pPr>
            <w:r>
              <w:rPr>
                <w:sz w:val="23"/>
              </w:rPr>
              <w:t xml:space="preserve">B. </w:t>
            </w:r>
            <w:r>
              <w:rPr>
                <w:sz w:val="23"/>
              </w:rPr>
              <w:t>persistence</w:t>
            </w:r>
          </w:p>
        </w:tc>
        <w:tc>
          <w:tcPr>
            <w:tcW w:w="1846" w:type="dxa"/>
          </w:tcPr>
          <w:p w14:paraId="54C7BBC8" w14:textId="77777777" w:rsidR="00035C6F" w:rsidRDefault="00541C92">
            <w:pPr>
              <w:pStyle w:val="TableParagraph"/>
              <w:rPr>
                <w:sz w:val="23"/>
              </w:rPr>
            </w:pPr>
            <w:r>
              <w:rPr>
                <w:sz w:val="23"/>
              </w:rPr>
              <w:t>C. inquiry</w:t>
            </w:r>
          </w:p>
        </w:tc>
        <w:tc>
          <w:tcPr>
            <w:tcW w:w="1923" w:type="dxa"/>
          </w:tcPr>
          <w:p w14:paraId="0D7BBB6E" w14:textId="77777777" w:rsidR="00035C6F" w:rsidRDefault="00541C92">
            <w:pPr>
              <w:pStyle w:val="TableParagraph"/>
              <w:ind w:left="303"/>
              <w:rPr>
                <w:sz w:val="23"/>
              </w:rPr>
            </w:pPr>
            <w:r>
              <w:rPr>
                <w:sz w:val="23"/>
              </w:rPr>
              <w:t>D. diligence</w:t>
            </w:r>
          </w:p>
        </w:tc>
      </w:tr>
      <w:tr w:rsidR="00035C6F" w14:paraId="538A5123" w14:textId="77777777">
        <w:trPr>
          <w:trHeight w:val="468"/>
        </w:trPr>
        <w:tc>
          <w:tcPr>
            <w:tcW w:w="2147" w:type="dxa"/>
          </w:tcPr>
          <w:p w14:paraId="3E53BB72" w14:textId="77777777" w:rsidR="00035C6F" w:rsidRDefault="00541C92">
            <w:pPr>
              <w:pStyle w:val="TableParagraph"/>
              <w:ind w:left="50"/>
              <w:rPr>
                <w:sz w:val="23"/>
              </w:rPr>
            </w:pPr>
            <w:r>
              <w:rPr>
                <w:sz w:val="23"/>
              </w:rPr>
              <w:t>14. A. self-reliant</w:t>
            </w:r>
          </w:p>
        </w:tc>
        <w:tc>
          <w:tcPr>
            <w:tcW w:w="2092" w:type="dxa"/>
          </w:tcPr>
          <w:p w14:paraId="2D4ADAA8" w14:textId="77777777" w:rsidR="00035C6F" w:rsidRDefault="00541C92">
            <w:pPr>
              <w:pStyle w:val="TableParagraph"/>
              <w:ind w:left="219"/>
              <w:rPr>
                <w:sz w:val="23"/>
              </w:rPr>
            </w:pPr>
            <w:r>
              <w:rPr>
                <w:sz w:val="23"/>
              </w:rPr>
              <w:t>B. self-destructive</w:t>
            </w:r>
          </w:p>
        </w:tc>
        <w:tc>
          <w:tcPr>
            <w:tcW w:w="1846" w:type="dxa"/>
          </w:tcPr>
          <w:p w14:paraId="2BB33B7F" w14:textId="77777777" w:rsidR="00035C6F" w:rsidRDefault="00541C92">
            <w:pPr>
              <w:pStyle w:val="TableParagraph"/>
              <w:rPr>
                <w:sz w:val="23"/>
              </w:rPr>
            </w:pPr>
            <w:r>
              <w:rPr>
                <w:sz w:val="23"/>
              </w:rPr>
              <w:t>C. self-evident</w:t>
            </w:r>
          </w:p>
        </w:tc>
        <w:tc>
          <w:tcPr>
            <w:tcW w:w="1923" w:type="dxa"/>
          </w:tcPr>
          <w:p w14:paraId="15FE3029" w14:textId="77777777" w:rsidR="00035C6F" w:rsidRDefault="00541C92">
            <w:pPr>
              <w:pStyle w:val="TableParagraph"/>
              <w:ind w:left="303"/>
              <w:rPr>
                <w:sz w:val="23"/>
              </w:rPr>
            </w:pPr>
            <w:r>
              <w:rPr>
                <w:sz w:val="23"/>
              </w:rPr>
              <w:t>D. self-deceptive</w:t>
            </w:r>
          </w:p>
        </w:tc>
      </w:tr>
      <w:tr w:rsidR="00035C6F" w14:paraId="046220CB" w14:textId="77777777">
        <w:trPr>
          <w:trHeight w:val="467"/>
        </w:trPr>
        <w:tc>
          <w:tcPr>
            <w:tcW w:w="2147" w:type="dxa"/>
          </w:tcPr>
          <w:p w14:paraId="7C57870D" w14:textId="77777777" w:rsidR="00035C6F" w:rsidRDefault="00541C92">
            <w:pPr>
              <w:pStyle w:val="TableParagraph"/>
              <w:ind w:left="50"/>
              <w:rPr>
                <w:sz w:val="23"/>
              </w:rPr>
            </w:pPr>
            <w:r>
              <w:rPr>
                <w:sz w:val="23"/>
              </w:rPr>
              <w:t>15. A. define</w:t>
            </w:r>
          </w:p>
        </w:tc>
        <w:tc>
          <w:tcPr>
            <w:tcW w:w="2092" w:type="dxa"/>
          </w:tcPr>
          <w:p w14:paraId="44E4E7AC" w14:textId="77777777" w:rsidR="00035C6F" w:rsidRDefault="00541C92">
            <w:pPr>
              <w:pStyle w:val="TableParagraph"/>
              <w:ind w:left="219"/>
              <w:rPr>
                <w:sz w:val="23"/>
              </w:rPr>
            </w:pPr>
            <w:r>
              <w:rPr>
                <w:sz w:val="23"/>
              </w:rPr>
              <w:t>B. resist</w:t>
            </w:r>
          </w:p>
        </w:tc>
        <w:tc>
          <w:tcPr>
            <w:tcW w:w="1846" w:type="dxa"/>
          </w:tcPr>
          <w:p w14:paraId="1C988555" w14:textId="77777777" w:rsidR="00035C6F" w:rsidRDefault="00541C92">
            <w:pPr>
              <w:pStyle w:val="TableParagraph"/>
              <w:rPr>
                <w:sz w:val="23"/>
              </w:rPr>
            </w:pPr>
            <w:r>
              <w:rPr>
                <w:sz w:val="23"/>
              </w:rPr>
              <w:t>C. replace</w:t>
            </w:r>
          </w:p>
        </w:tc>
        <w:tc>
          <w:tcPr>
            <w:tcW w:w="1923" w:type="dxa"/>
          </w:tcPr>
          <w:p w14:paraId="223FCB2C" w14:textId="77777777" w:rsidR="00035C6F" w:rsidRDefault="00541C92">
            <w:pPr>
              <w:pStyle w:val="TableParagraph"/>
              <w:ind w:left="303"/>
              <w:rPr>
                <w:sz w:val="23"/>
              </w:rPr>
            </w:pPr>
            <w:r>
              <w:rPr>
                <w:sz w:val="23"/>
              </w:rPr>
              <w:t>D. trace</w:t>
            </w:r>
          </w:p>
        </w:tc>
      </w:tr>
      <w:tr w:rsidR="00035C6F" w14:paraId="450C2E5E" w14:textId="77777777">
        <w:trPr>
          <w:trHeight w:val="467"/>
        </w:trPr>
        <w:tc>
          <w:tcPr>
            <w:tcW w:w="2147" w:type="dxa"/>
          </w:tcPr>
          <w:p w14:paraId="4390BC00" w14:textId="77777777" w:rsidR="00035C6F" w:rsidRDefault="00541C92">
            <w:pPr>
              <w:pStyle w:val="TableParagraph"/>
              <w:ind w:left="50"/>
              <w:rPr>
                <w:sz w:val="23"/>
              </w:rPr>
            </w:pPr>
            <w:r>
              <w:rPr>
                <w:sz w:val="23"/>
              </w:rPr>
              <w:t>16. A. overlook</w:t>
            </w:r>
          </w:p>
        </w:tc>
        <w:tc>
          <w:tcPr>
            <w:tcW w:w="2092" w:type="dxa"/>
          </w:tcPr>
          <w:p w14:paraId="228924F1" w14:textId="77777777" w:rsidR="00035C6F" w:rsidRDefault="00541C92">
            <w:pPr>
              <w:pStyle w:val="TableParagraph"/>
              <w:ind w:left="219"/>
              <w:rPr>
                <w:sz w:val="23"/>
              </w:rPr>
            </w:pPr>
            <w:r>
              <w:rPr>
                <w:sz w:val="23"/>
              </w:rPr>
              <w:t>B. predict</w:t>
            </w:r>
          </w:p>
        </w:tc>
        <w:tc>
          <w:tcPr>
            <w:tcW w:w="1846" w:type="dxa"/>
          </w:tcPr>
          <w:p w14:paraId="025AFC55" w14:textId="77777777" w:rsidR="00035C6F" w:rsidRDefault="00541C92">
            <w:pPr>
              <w:pStyle w:val="TableParagraph"/>
              <w:rPr>
                <w:sz w:val="23"/>
              </w:rPr>
            </w:pPr>
            <w:r>
              <w:rPr>
                <w:sz w:val="23"/>
              </w:rPr>
              <w:t>C. design</w:t>
            </w:r>
          </w:p>
        </w:tc>
        <w:tc>
          <w:tcPr>
            <w:tcW w:w="1923" w:type="dxa"/>
          </w:tcPr>
          <w:p w14:paraId="778F06FE" w14:textId="77777777" w:rsidR="00035C6F" w:rsidRDefault="00541C92">
            <w:pPr>
              <w:pStyle w:val="TableParagraph"/>
              <w:ind w:left="303"/>
              <w:rPr>
                <w:sz w:val="23"/>
              </w:rPr>
            </w:pPr>
            <w:r>
              <w:rPr>
                <w:sz w:val="23"/>
              </w:rPr>
              <w:t>D. conceal</w:t>
            </w:r>
          </w:p>
        </w:tc>
      </w:tr>
      <w:tr w:rsidR="00035C6F" w14:paraId="40B0045E" w14:textId="77777777">
        <w:trPr>
          <w:trHeight w:val="467"/>
        </w:trPr>
        <w:tc>
          <w:tcPr>
            <w:tcW w:w="2147" w:type="dxa"/>
          </w:tcPr>
          <w:p w14:paraId="7F5BB2DF" w14:textId="77777777" w:rsidR="00035C6F" w:rsidRDefault="00541C92">
            <w:pPr>
              <w:pStyle w:val="TableParagraph"/>
              <w:ind w:left="50"/>
              <w:rPr>
                <w:sz w:val="23"/>
              </w:rPr>
            </w:pPr>
            <w:r>
              <w:rPr>
                <w:sz w:val="23"/>
              </w:rPr>
              <w:t>17. A. remember</w:t>
            </w:r>
          </w:p>
        </w:tc>
        <w:tc>
          <w:tcPr>
            <w:tcW w:w="2092" w:type="dxa"/>
          </w:tcPr>
          <w:p w14:paraId="7BEA1656" w14:textId="77777777" w:rsidR="00035C6F" w:rsidRDefault="00541C92">
            <w:pPr>
              <w:pStyle w:val="TableParagraph"/>
              <w:ind w:left="219"/>
              <w:rPr>
                <w:sz w:val="23"/>
              </w:rPr>
            </w:pPr>
            <w:r>
              <w:rPr>
                <w:sz w:val="23"/>
              </w:rPr>
              <w:t>B. promise</w:t>
            </w:r>
          </w:p>
        </w:tc>
        <w:tc>
          <w:tcPr>
            <w:tcW w:w="1846" w:type="dxa"/>
          </w:tcPr>
          <w:p w14:paraId="5E67CEDC" w14:textId="77777777" w:rsidR="00035C6F" w:rsidRDefault="00541C92">
            <w:pPr>
              <w:pStyle w:val="TableParagraph"/>
              <w:rPr>
                <w:sz w:val="23"/>
              </w:rPr>
            </w:pPr>
            <w:r>
              <w:rPr>
                <w:sz w:val="23"/>
              </w:rPr>
              <w:t>C. choose</w:t>
            </w:r>
          </w:p>
        </w:tc>
        <w:tc>
          <w:tcPr>
            <w:tcW w:w="1923" w:type="dxa"/>
          </w:tcPr>
          <w:p w14:paraId="4F77C43C" w14:textId="77777777" w:rsidR="00035C6F" w:rsidRDefault="00541C92">
            <w:pPr>
              <w:pStyle w:val="TableParagraph"/>
              <w:ind w:left="303"/>
              <w:rPr>
                <w:sz w:val="23"/>
              </w:rPr>
            </w:pPr>
            <w:r>
              <w:rPr>
                <w:sz w:val="23"/>
              </w:rPr>
              <w:t xml:space="preserve">D. </w:t>
            </w:r>
            <w:r>
              <w:rPr>
                <w:sz w:val="23"/>
              </w:rPr>
              <w:t>pretend</w:t>
            </w:r>
          </w:p>
        </w:tc>
      </w:tr>
      <w:tr w:rsidR="00035C6F" w14:paraId="65ED14FB" w14:textId="77777777">
        <w:trPr>
          <w:trHeight w:val="468"/>
        </w:trPr>
        <w:tc>
          <w:tcPr>
            <w:tcW w:w="2147" w:type="dxa"/>
          </w:tcPr>
          <w:p w14:paraId="3BA46A6F" w14:textId="77777777" w:rsidR="00035C6F" w:rsidRDefault="00541C92">
            <w:pPr>
              <w:pStyle w:val="TableParagraph"/>
              <w:ind w:left="50"/>
              <w:rPr>
                <w:sz w:val="23"/>
              </w:rPr>
            </w:pPr>
            <w:r>
              <w:rPr>
                <w:sz w:val="23"/>
              </w:rPr>
              <w:t>18. A. relief</w:t>
            </w:r>
          </w:p>
        </w:tc>
        <w:tc>
          <w:tcPr>
            <w:tcW w:w="2092" w:type="dxa"/>
          </w:tcPr>
          <w:p w14:paraId="2D93E776" w14:textId="77777777" w:rsidR="00035C6F" w:rsidRDefault="00541C92">
            <w:pPr>
              <w:pStyle w:val="TableParagraph"/>
              <w:ind w:left="219"/>
              <w:rPr>
                <w:sz w:val="23"/>
              </w:rPr>
            </w:pPr>
            <w:r>
              <w:rPr>
                <w:sz w:val="23"/>
              </w:rPr>
              <w:t>B. plan</w:t>
            </w:r>
          </w:p>
        </w:tc>
        <w:tc>
          <w:tcPr>
            <w:tcW w:w="1846" w:type="dxa"/>
          </w:tcPr>
          <w:p w14:paraId="1E236A1E" w14:textId="77777777" w:rsidR="00035C6F" w:rsidRDefault="00541C92">
            <w:pPr>
              <w:pStyle w:val="TableParagraph"/>
              <w:rPr>
                <w:sz w:val="23"/>
              </w:rPr>
            </w:pPr>
            <w:r>
              <w:rPr>
                <w:sz w:val="23"/>
              </w:rPr>
              <w:t>C. duty</w:t>
            </w:r>
          </w:p>
        </w:tc>
        <w:tc>
          <w:tcPr>
            <w:tcW w:w="1923" w:type="dxa"/>
          </w:tcPr>
          <w:p w14:paraId="4FAAC8FB" w14:textId="77777777" w:rsidR="00035C6F" w:rsidRDefault="00541C92">
            <w:pPr>
              <w:pStyle w:val="TableParagraph"/>
              <w:ind w:left="303"/>
              <w:rPr>
                <w:sz w:val="23"/>
              </w:rPr>
            </w:pPr>
            <w:r>
              <w:rPr>
                <w:sz w:val="23"/>
              </w:rPr>
              <w:t>D. outcome</w:t>
            </w:r>
          </w:p>
        </w:tc>
      </w:tr>
      <w:tr w:rsidR="00035C6F" w14:paraId="133CCFD7" w14:textId="77777777">
        <w:trPr>
          <w:trHeight w:val="467"/>
        </w:trPr>
        <w:tc>
          <w:tcPr>
            <w:tcW w:w="2147" w:type="dxa"/>
          </w:tcPr>
          <w:p w14:paraId="534ACC2E" w14:textId="77777777" w:rsidR="00035C6F" w:rsidRDefault="00541C92">
            <w:pPr>
              <w:pStyle w:val="TableParagraph"/>
              <w:ind w:left="50"/>
              <w:rPr>
                <w:sz w:val="23"/>
              </w:rPr>
            </w:pPr>
            <w:r>
              <w:rPr>
                <w:sz w:val="23"/>
              </w:rPr>
              <w:t xml:space="preserve">19. A. </w:t>
            </w:r>
            <w:proofErr w:type="gramStart"/>
            <w:r>
              <w:rPr>
                <w:sz w:val="23"/>
              </w:rPr>
              <w:t>why</w:t>
            </w:r>
            <w:proofErr w:type="gramEnd"/>
          </w:p>
        </w:tc>
        <w:tc>
          <w:tcPr>
            <w:tcW w:w="2092" w:type="dxa"/>
          </w:tcPr>
          <w:p w14:paraId="7787E93C" w14:textId="77777777" w:rsidR="00035C6F" w:rsidRDefault="00541C92">
            <w:pPr>
              <w:pStyle w:val="TableParagraph"/>
              <w:ind w:left="219"/>
              <w:rPr>
                <w:sz w:val="23"/>
              </w:rPr>
            </w:pPr>
            <w:r>
              <w:rPr>
                <w:sz w:val="23"/>
              </w:rPr>
              <w:t>B. whether</w:t>
            </w:r>
          </w:p>
        </w:tc>
        <w:tc>
          <w:tcPr>
            <w:tcW w:w="1846" w:type="dxa"/>
          </w:tcPr>
          <w:p w14:paraId="340B8B8C" w14:textId="77777777" w:rsidR="00035C6F" w:rsidRDefault="00541C92">
            <w:pPr>
              <w:pStyle w:val="TableParagraph"/>
              <w:rPr>
                <w:sz w:val="23"/>
              </w:rPr>
            </w:pPr>
            <w:r>
              <w:rPr>
                <w:sz w:val="23"/>
              </w:rPr>
              <w:t>C. where</w:t>
            </w:r>
          </w:p>
        </w:tc>
        <w:tc>
          <w:tcPr>
            <w:tcW w:w="1923" w:type="dxa"/>
          </w:tcPr>
          <w:p w14:paraId="39F5514D" w14:textId="77777777" w:rsidR="00035C6F" w:rsidRDefault="00541C92">
            <w:pPr>
              <w:pStyle w:val="TableParagraph"/>
              <w:ind w:left="303"/>
              <w:rPr>
                <w:sz w:val="23"/>
              </w:rPr>
            </w:pPr>
            <w:r>
              <w:rPr>
                <w:sz w:val="23"/>
              </w:rPr>
              <w:t>D. how</w:t>
            </w:r>
          </w:p>
        </w:tc>
      </w:tr>
      <w:tr w:rsidR="00035C6F" w14:paraId="66309FC8" w14:textId="77777777">
        <w:trPr>
          <w:trHeight w:val="411"/>
        </w:trPr>
        <w:tc>
          <w:tcPr>
            <w:tcW w:w="2147" w:type="dxa"/>
          </w:tcPr>
          <w:p w14:paraId="1EFE2EEB" w14:textId="77777777" w:rsidR="00035C6F" w:rsidRDefault="00541C92">
            <w:pPr>
              <w:pStyle w:val="TableParagraph"/>
              <w:ind w:left="50"/>
              <w:rPr>
                <w:sz w:val="23"/>
              </w:rPr>
            </w:pPr>
            <w:r>
              <w:rPr>
                <w:sz w:val="23"/>
              </w:rPr>
              <w:t>20. A. consequences</w:t>
            </w:r>
          </w:p>
        </w:tc>
        <w:tc>
          <w:tcPr>
            <w:tcW w:w="2092" w:type="dxa"/>
          </w:tcPr>
          <w:p w14:paraId="185AAF9C" w14:textId="77777777" w:rsidR="00035C6F" w:rsidRDefault="00541C92">
            <w:pPr>
              <w:pStyle w:val="TableParagraph"/>
              <w:ind w:left="219"/>
              <w:rPr>
                <w:sz w:val="23"/>
              </w:rPr>
            </w:pPr>
            <w:r>
              <w:rPr>
                <w:sz w:val="23"/>
              </w:rPr>
              <w:t>B. investments</w:t>
            </w:r>
          </w:p>
        </w:tc>
        <w:tc>
          <w:tcPr>
            <w:tcW w:w="1846" w:type="dxa"/>
          </w:tcPr>
          <w:p w14:paraId="6A0FBD06" w14:textId="77777777" w:rsidR="00035C6F" w:rsidRDefault="00541C92">
            <w:pPr>
              <w:pStyle w:val="TableParagraph"/>
              <w:rPr>
                <w:sz w:val="23"/>
              </w:rPr>
            </w:pPr>
            <w:r>
              <w:rPr>
                <w:sz w:val="23"/>
              </w:rPr>
              <w:t>C. strategies</w:t>
            </w:r>
          </w:p>
        </w:tc>
        <w:tc>
          <w:tcPr>
            <w:tcW w:w="1923" w:type="dxa"/>
          </w:tcPr>
          <w:p w14:paraId="78D388B6" w14:textId="77777777" w:rsidR="00035C6F" w:rsidRDefault="00541C92">
            <w:pPr>
              <w:pStyle w:val="TableParagraph"/>
              <w:ind w:left="303"/>
              <w:rPr>
                <w:sz w:val="23"/>
              </w:rPr>
            </w:pPr>
            <w:r>
              <w:rPr>
                <w:sz w:val="23"/>
              </w:rPr>
              <w:t>D. limitations</w:t>
            </w:r>
          </w:p>
        </w:tc>
      </w:tr>
    </w:tbl>
    <w:p w14:paraId="726EAA9F" w14:textId="77777777" w:rsidR="00035C6F" w:rsidRDefault="00035C6F">
      <w:pPr>
        <w:pStyle w:val="a3"/>
        <w:rPr>
          <w:sz w:val="20"/>
        </w:rPr>
      </w:pPr>
    </w:p>
    <w:p w14:paraId="1A949657" w14:textId="77777777" w:rsidR="00035C6F" w:rsidRDefault="00035C6F">
      <w:pPr>
        <w:pStyle w:val="a3"/>
        <w:rPr>
          <w:sz w:val="20"/>
        </w:rPr>
      </w:pPr>
    </w:p>
    <w:p w14:paraId="515855C1" w14:textId="77777777" w:rsidR="00035C6F" w:rsidRDefault="00035C6F">
      <w:pPr>
        <w:pStyle w:val="a3"/>
        <w:rPr>
          <w:sz w:val="20"/>
        </w:rPr>
      </w:pPr>
    </w:p>
    <w:p w14:paraId="44DEB843" w14:textId="77777777" w:rsidR="00035C6F" w:rsidRDefault="00035C6F">
      <w:pPr>
        <w:pStyle w:val="a3"/>
        <w:spacing w:before="4"/>
        <w:rPr>
          <w:sz w:val="28"/>
        </w:rPr>
      </w:pPr>
    </w:p>
    <w:p w14:paraId="2F4FB271" w14:textId="77777777" w:rsidR="00035C6F" w:rsidRDefault="00541C92">
      <w:pPr>
        <w:pStyle w:val="1"/>
        <w:tabs>
          <w:tab w:val="left" w:pos="3750"/>
        </w:tabs>
        <w:spacing w:before="89"/>
        <w:ind w:left="2473"/>
      </w:pPr>
      <w:r>
        <w:t>Section</w:t>
      </w:r>
      <w:r>
        <w:rPr>
          <w:spacing w:val="-3"/>
        </w:rPr>
        <w:t xml:space="preserve"> </w:t>
      </w:r>
      <w:r>
        <w:t>II</w:t>
      </w:r>
      <w:r>
        <w:tab/>
        <w:t>Reading</w:t>
      </w:r>
      <w:r>
        <w:t xml:space="preserve"> </w:t>
      </w:r>
      <w:r>
        <w:t>Comprehension</w:t>
      </w:r>
    </w:p>
    <w:p w14:paraId="1F7D5333" w14:textId="77777777" w:rsidR="00035C6F" w:rsidRDefault="00035C6F">
      <w:pPr>
        <w:pStyle w:val="a3"/>
        <w:spacing w:before="3"/>
        <w:rPr>
          <w:sz w:val="35"/>
        </w:rPr>
      </w:pPr>
    </w:p>
    <w:p w14:paraId="25ED7D35" w14:textId="77777777" w:rsidR="00035C6F" w:rsidRDefault="00541C92">
      <w:pPr>
        <w:pStyle w:val="2"/>
        <w:spacing w:line="309" w:lineRule="auto"/>
        <w:ind w:right="8225"/>
      </w:pPr>
      <w:r>
        <w:t>Part A Directions:</w:t>
      </w:r>
    </w:p>
    <w:p w14:paraId="22E91E24" w14:textId="77777777" w:rsidR="00035C6F" w:rsidRDefault="00541C92">
      <w:pPr>
        <w:pStyle w:val="a3"/>
        <w:spacing w:line="307" w:lineRule="auto"/>
        <w:ind w:left="169" w:right="1361"/>
      </w:pPr>
      <w:r>
        <w:t xml:space="preserve">Read the following four texts. Answer the </w:t>
      </w:r>
      <w:r>
        <w:t>questions after each text by choosing A, B, C or D. Mark your answers on the ANSWER SHEET. (40 points)</w:t>
      </w:r>
    </w:p>
    <w:p w14:paraId="64361448" w14:textId="77777777" w:rsidR="00035C6F" w:rsidRDefault="00541C92">
      <w:pPr>
        <w:pStyle w:val="2"/>
        <w:spacing w:before="214"/>
        <w:ind w:left="3839"/>
      </w:pPr>
      <w:r>
        <w:lastRenderedPageBreak/>
        <w:t>Text 1</w:t>
      </w:r>
    </w:p>
    <w:p w14:paraId="09B4F9C2" w14:textId="77777777" w:rsidR="00035C6F" w:rsidRDefault="00035C6F">
      <w:pPr>
        <w:pStyle w:val="a3"/>
        <w:rPr>
          <w:b/>
          <w:sz w:val="24"/>
        </w:rPr>
      </w:pPr>
    </w:p>
    <w:p w14:paraId="7EDE34A8" w14:textId="77777777" w:rsidR="00035C6F" w:rsidRDefault="00541C92">
      <w:pPr>
        <w:pStyle w:val="a3"/>
        <w:spacing w:before="156" w:line="326" w:lineRule="auto"/>
        <w:ind w:left="169" w:right="1355" w:firstLine="458"/>
        <w:jc w:val="both"/>
      </w:pPr>
      <w:r>
        <w:t xml:space="preserve">It is curious that Stephen </w:t>
      </w:r>
      <w:proofErr w:type="spellStart"/>
      <w:r>
        <w:t>Koziatek</w:t>
      </w:r>
      <w:proofErr w:type="spellEnd"/>
      <w:r>
        <w:t xml:space="preserve"> feels almost as though he has to justify his efforts to give his students a better future.</w:t>
      </w:r>
    </w:p>
    <w:p w14:paraId="2D96FF2D" w14:textId="77777777" w:rsidR="00035C6F" w:rsidRDefault="00541C92">
      <w:pPr>
        <w:pStyle w:val="a3"/>
        <w:spacing w:line="326" w:lineRule="auto"/>
        <w:ind w:left="169" w:right="1356" w:firstLine="458"/>
        <w:jc w:val="both"/>
      </w:pPr>
      <w:r>
        <w:rPr>
          <w:spacing w:val="-4"/>
        </w:rPr>
        <w:t>Mr.</w:t>
      </w:r>
      <w:r>
        <w:rPr>
          <w:spacing w:val="48"/>
        </w:rPr>
        <w:t xml:space="preserve"> </w:t>
      </w:r>
      <w:proofErr w:type="spellStart"/>
      <w:r>
        <w:t>Koziatek</w:t>
      </w:r>
      <w:proofErr w:type="spellEnd"/>
      <w:r>
        <w:t xml:space="preserve"> is part of something pioneering. He is a teacher at a New Hampshire high school where learning is not something of books and tests and mechanical memorization, but practical. When did it become accepted wisdom that students should be able to name </w:t>
      </w:r>
      <w:r>
        <w:t>the 13th president of the United States but be utterly overwhelmed by a broken bike chain?</w:t>
      </w:r>
    </w:p>
    <w:p w14:paraId="14C83BCA" w14:textId="77777777" w:rsidR="00035C6F" w:rsidRDefault="00541C92">
      <w:pPr>
        <w:pStyle w:val="a3"/>
        <w:spacing w:before="2" w:line="326" w:lineRule="auto"/>
        <w:ind w:left="169" w:right="1359" w:firstLine="458"/>
        <w:jc w:val="both"/>
      </w:pPr>
      <w:r>
        <w:t xml:space="preserve">As </w:t>
      </w:r>
      <w:proofErr w:type="spellStart"/>
      <w:r>
        <w:t>Koziatek</w:t>
      </w:r>
      <w:proofErr w:type="spellEnd"/>
      <w:r>
        <w:t xml:space="preserve"> knows, there is learning in just about everything. Nothing is necessarily gained by forcing students to learn geometry at a graffitied desk stuck with ge</w:t>
      </w:r>
      <w:r>
        <w:t>nerations of discarded chewing gum. They can also learn geometry by assembling a</w:t>
      </w:r>
      <w:r>
        <w:rPr>
          <w:spacing w:val="-6"/>
        </w:rPr>
        <w:t xml:space="preserve"> </w:t>
      </w:r>
      <w:r>
        <w:t>bicycle.</w:t>
      </w:r>
    </w:p>
    <w:p w14:paraId="60AA7113" w14:textId="77777777" w:rsidR="00035C6F" w:rsidRDefault="00541C92">
      <w:pPr>
        <w:pStyle w:val="a3"/>
        <w:spacing w:before="1" w:line="326" w:lineRule="auto"/>
        <w:ind w:left="169" w:right="1354" w:firstLine="458"/>
        <w:jc w:val="both"/>
      </w:pPr>
      <w:r>
        <w:t xml:space="preserve">But he’s also found a kind of insidious prejudice. Working with your hands is seen as almost a mark of inferiority. Schools in the family of vocational </w:t>
      </w:r>
      <w:r>
        <w:t>education “have that stereotype...that it’s for kids who can’t make it academically,” he says.</w:t>
      </w:r>
    </w:p>
    <w:p w14:paraId="05C0C4B1" w14:textId="77777777" w:rsidR="00035C6F" w:rsidRDefault="00541C92">
      <w:pPr>
        <w:pStyle w:val="a3"/>
        <w:spacing w:before="1" w:line="326" w:lineRule="auto"/>
        <w:ind w:left="169" w:right="1357" w:firstLine="458"/>
        <w:jc w:val="both"/>
      </w:pPr>
      <w:r>
        <w:t xml:space="preserve">On one hand, that viewpoint is a logical product of America’s evolution. Manufacturing is not the economic engine that it once was. The job security that the US </w:t>
      </w:r>
      <w:r>
        <w:t>economy once offered to high school graduates has largely evaporated. More education is the new principle. We want more for our kids, and rightfully so.</w:t>
      </w:r>
    </w:p>
    <w:p w14:paraId="4F466529" w14:textId="77777777" w:rsidR="00035C6F" w:rsidRDefault="00541C92">
      <w:pPr>
        <w:pStyle w:val="a3"/>
        <w:spacing w:before="16" w:line="345" w:lineRule="auto"/>
        <w:ind w:left="169" w:right="1354" w:firstLine="458"/>
        <w:jc w:val="both"/>
      </w:pPr>
      <w:r>
        <w:t>But the headlong push into bachelor’s degrees for all – and the subtle devaluing of anything less – mis</w:t>
      </w:r>
      <w:r>
        <w:t xml:space="preserve">ses an important point: That’s not the only thing the American economy needs. Yes, a bachelor’s degree opens more doors. But even now, 54 percent of the jobs in the country are middle-skill jobs, such as construction and high-skill manufacturing. But only </w:t>
      </w:r>
      <w:r>
        <w:t>44 percent of workers are adequately trained.</w:t>
      </w:r>
    </w:p>
    <w:p w14:paraId="5AA3ABD6" w14:textId="77777777" w:rsidR="00035C6F" w:rsidRDefault="00541C92">
      <w:pPr>
        <w:pStyle w:val="a3"/>
        <w:spacing w:line="345" w:lineRule="auto"/>
        <w:ind w:left="169" w:right="1357" w:firstLine="458"/>
        <w:jc w:val="both"/>
      </w:pPr>
      <w:r>
        <w:t>In other words, at a time when the working class has turned the country on its political head, frustrated that the opportunity that once defined America is vanishing, one obvious solution is staring us in the f</w:t>
      </w:r>
      <w:r>
        <w:t xml:space="preserve">ace. There is a gap in working-class jobs, but the workers who need those jobs most aren’t equipped to do them. </w:t>
      </w:r>
      <w:proofErr w:type="spellStart"/>
      <w:r>
        <w:t>Koziatek’s</w:t>
      </w:r>
      <w:proofErr w:type="spellEnd"/>
      <w:r>
        <w:t xml:space="preserve"> Manchester School of Technology High School is trying to fill that gap.</w:t>
      </w:r>
    </w:p>
    <w:p w14:paraId="540417B1" w14:textId="77777777" w:rsidR="00035C6F" w:rsidRDefault="00541C92">
      <w:pPr>
        <w:pStyle w:val="a3"/>
        <w:spacing w:line="343" w:lineRule="auto"/>
        <w:ind w:left="169" w:right="1357" w:firstLine="458"/>
        <w:jc w:val="both"/>
      </w:pPr>
      <w:proofErr w:type="spellStart"/>
      <w:r>
        <w:t>Koziatek’s</w:t>
      </w:r>
      <w:proofErr w:type="spellEnd"/>
      <w:r>
        <w:t xml:space="preserve"> school is a wake-up call. When education becomes o</w:t>
      </w:r>
      <w:r>
        <w:t>ne-size-fits-all, it risks overlooking a nation’s diversity of gifts.</w:t>
      </w:r>
    </w:p>
    <w:p w14:paraId="3C0DD12B" w14:textId="77777777" w:rsidR="00035C6F" w:rsidRDefault="00035C6F">
      <w:pPr>
        <w:pStyle w:val="a3"/>
        <w:rPr>
          <w:sz w:val="20"/>
        </w:rPr>
      </w:pPr>
    </w:p>
    <w:p w14:paraId="791E3FBA" w14:textId="77777777" w:rsidR="00035C6F" w:rsidRDefault="00035C6F">
      <w:pPr>
        <w:pStyle w:val="a3"/>
        <w:rPr>
          <w:sz w:val="20"/>
        </w:rPr>
      </w:pPr>
    </w:p>
    <w:p w14:paraId="187FABFF" w14:textId="77777777" w:rsidR="00035C6F" w:rsidRDefault="00035C6F">
      <w:pPr>
        <w:pStyle w:val="a3"/>
        <w:spacing w:before="3"/>
        <w:rPr>
          <w:sz w:val="17"/>
        </w:rPr>
      </w:pPr>
    </w:p>
    <w:p w14:paraId="74F61EFD" w14:textId="77777777" w:rsidR="00035C6F" w:rsidRDefault="00541C92">
      <w:pPr>
        <w:pStyle w:val="a5"/>
        <w:numPr>
          <w:ilvl w:val="0"/>
          <w:numId w:val="2"/>
        </w:numPr>
        <w:tabs>
          <w:tab w:val="left" w:pos="501"/>
          <w:tab w:val="left" w:pos="6570"/>
        </w:tabs>
        <w:spacing w:before="90"/>
        <w:ind w:hanging="420"/>
        <w:rPr>
          <w:sz w:val="23"/>
        </w:rPr>
      </w:pPr>
      <w:r>
        <w:rPr>
          <w:sz w:val="23"/>
        </w:rPr>
        <w:lastRenderedPageBreak/>
        <w:t>A</w:t>
      </w:r>
      <w:r>
        <w:rPr>
          <w:spacing w:val="-14"/>
          <w:sz w:val="23"/>
        </w:rPr>
        <w:t xml:space="preserve"> </w:t>
      </w:r>
      <w:r>
        <w:rPr>
          <w:sz w:val="23"/>
        </w:rPr>
        <w:t>broken</w:t>
      </w:r>
      <w:r>
        <w:rPr>
          <w:spacing w:val="-4"/>
          <w:sz w:val="23"/>
        </w:rPr>
        <w:t xml:space="preserve"> </w:t>
      </w:r>
      <w:r>
        <w:rPr>
          <w:sz w:val="23"/>
        </w:rPr>
        <w:t>bike</w:t>
      </w:r>
      <w:r>
        <w:rPr>
          <w:spacing w:val="-3"/>
          <w:sz w:val="23"/>
        </w:rPr>
        <w:t xml:space="preserve"> </w:t>
      </w:r>
      <w:r>
        <w:rPr>
          <w:sz w:val="23"/>
        </w:rPr>
        <w:t>chain</w:t>
      </w:r>
      <w:r>
        <w:rPr>
          <w:spacing w:val="-4"/>
          <w:sz w:val="23"/>
        </w:rPr>
        <w:t xml:space="preserve"> </w:t>
      </w:r>
      <w:r>
        <w:rPr>
          <w:sz w:val="23"/>
        </w:rPr>
        <w:t>is</w:t>
      </w:r>
      <w:r>
        <w:rPr>
          <w:spacing w:val="-2"/>
          <w:sz w:val="23"/>
        </w:rPr>
        <w:t xml:space="preserve"> </w:t>
      </w:r>
      <w:r>
        <w:rPr>
          <w:sz w:val="23"/>
        </w:rPr>
        <w:t>mentioned</w:t>
      </w:r>
      <w:r>
        <w:rPr>
          <w:spacing w:val="-1"/>
          <w:sz w:val="23"/>
        </w:rPr>
        <w:t xml:space="preserve"> </w:t>
      </w:r>
      <w:r>
        <w:rPr>
          <w:sz w:val="23"/>
        </w:rPr>
        <w:t>to</w:t>
      </w:r>
      <w:r>
        <w:rPr>
          <w:spacing w:val="-4"/>
          <w:sz w:val="23"/>
        </w:rPr>
        <w:t xml:space="preserve"> </w:t>
      </w:r>
      <w:r>
        <w:rPr>
          <w:sz w:val="23"/>
        </w:rPr>
        <w:t>show</w:t>
      </w:r>
      <w:r>
        <w:rPr>
          <w:sz w:val="23"/>
        </w:rPr>
        <w:t xml:space="preserve"> </w:t>
      </w:r>
      <w:r>
        <w:rPr>
          <w:sz w:val="23"/>
        </w:rPr>
        <w:t>students’</w:t>
      </w:r>
      <w:r>
        <w:rPr>
          <w:spacing w:val="-18"/>
          <w:sz w:val="23"/>
        </w:rPr>
        <w:t xml:space="preserve"> </w:t>
      </w:r>
      <w:r>
        <w:rPr>
          <w:sz w:val="23"/>
        </w:rPr>
        <w:t>lack</w:t>
      </w:r>
      <w:r>
        <w:rPr>
          <w:spacing w:val="-4"/>
          <w:sz w:val="23"/>
        </w:rPr>
        <w:t xml:space="preserve"> </w:t>
      </w:r>
      <w:r>
        <w:rPr>
          <w:sz w:val="23"/>
        </w:rPr>
        <w:t>of</w:t>
      </w:r>
      <w:r>
        <w:rPr>
          <w:sz w:val="23"/>
          <w:u w:val="single"/>
        </w:rPr>
        <w:t xml:space="preserve"> </w:t>
      </w:r>
      <w:r>
        <w:rPr>
          <w:sz w:val="23"/>
          <w:u w:val="single"/>
        </w:rPr>
        <w:tab/>
      </w:r>
      <w:r>
        <w:rPr>
          <w:sz w:val="23"/>
        </w:rPr>
        <w:t>.</w:t>
      </w:r>
    </w:p>
    <w:p w14:paraId="210FC972" w14:textId="77777777" w:rsidR="00035C6F" w:rsidRDefault="00541C92">
      <w:pPr>
        <w:pStyle w:val="a5"/>
        <w:numPr>
          <w:ilvl w:val="1"/>
          <w:numId w:val="2"/>
        </w:numPr>
        <w:tabs>
          <w:tab w:val="left" w:pos="954"/>
          <w:tab w:val="left" w:pos="955"/>
        </w:tabs>
        <w:rPr>
          <w:sz w:val="23"/>
        </w:rPr>
      </w:pPr>
      <w:r>
        <w:rPr>
          <w:sz w:val="23"/>
        </w:rPr>
        <w:t>practical</w:t>
      </w:r>
      <w:r>
        <w:rPr>
          <w:spacing w:val="-3"/>
          <w:sz w:val="23"/>
        </w:rPr>
        <w:t xml:space="preserve"> </w:t>
      </w:r>
      <w:r>
        <w:rPr>
          <w:sz w:val="23"/>
        </w:rPr>
        <w:t>ability</w:t>
      </w:r>
    </w:p>
    <w:p w14:paraId="75AFE5DD" w14:textId="77777777" w:rsidR="00035C6F" w:rsidRDefault="00541C92">
      <w:pPr>
        <w:pStyle w:val="a5"/>
        <w:numPr>
          <w:ilvl w:val="1"/>
          <w:numId w:val="2"/>
        </w:numPr>
        <w:tabs>
          <w:tab w:val="left" w:pos="954"/>
          <w:tab w:val="left" w:pos="955"/>
        </w:tabs>
        <w:spacing w:before="95"/>
        <w:ind w:hanging="442"/>
        <w:rPr>
          <w:sz w:val="23"/>
        </w:rPr>
      </w:pPr>
      <w:r>
        <w:rPr>
          <w:sz w:val="23"/>
        </w:rPr>
        <w:t>academic</w:t>
      </w:r>
      <w:r>
        <w:rPr>
          <w:spacing w:val="-3"/>
          <w:sz w:val="23"/>
        </w:rPr>
        <w:t xml:space="preserve"> </w:t>
      </w:r>
      <w:r>
        <w:rPr>
          <w:sz w:val="23"/>
        </w:rPr>
        <w:t>training</w:t>
      </w:r>
    </w:p>
    <w:p w14:paraId="78124C1D" w14:textId="77777777" w:rsidR="00035C6F" w:rsidRDefault="00541C92">
      <w:pPr>
        <w:pStyle w:val="a5"/>
        <w:numPr>
          <w:ilvl w:val="1"/>
          <w:numId w:val="2"/>
        </w:numPr>
        <w:tabs>
          <w:tab w:val="left" w:pos="954"/>
          <w:tab w:val="left" w:pos="955"/>
        </w:tabs>
        <w:ind w:hanging="442"/>
        <w:rPr>
          <w:sz w:val="23"/>
        </w:rPr>
      </w:pPr>
      <w:r>
        <w:rPr>
          <w:sz w:val="23"/>
        </w:rPr>
        <w:t>pioneering</w:t>
      </w:r>
      <w:r>
        <w:rPr>
          <w:spacing w:val="-1"/>
          <w:sz w:val="23"/>
        </w:rPr>
        <w:t xml:space="preserve"> </w:t>
      </w:r>
      <w:r>
        <w:rPr>
          <w:sz w:val="23"/>
        </w:rPr>
        <w:t>spirit</w:t>
      </w:r>
    </w:p>
    <w:p w14:paraId="70FEE60D" w14:textId="77777777" w:rsidR="00035C6F" w:rsidRDefault="00541C92">
      <w:pPr>
        <w:pStyle w:val="a5"/>
        <w:numPr>
          <w:ilvl w:val="1"/>
          <w:numId w:val="2"/>
        </w:numPr>
        <w:tabs>
          <w:tab w:val="left" w:pos="966"/>
          <w:tab w:val="left" w:pos="967"/>
        </w:tabs>
        <w:spacing w:before="95"/>
        <w:ind w:left="966"/>
        <w:rPr>
          <w:sz w:val="23"/>
        </w:rPr>
      </w:pPr>
      <w:r>
        <w:rPr>
          <w:sz w:val="23"/>
        </w:rPr>
        <w:t>mechanical memorization</w:t>
      </w:r>
    </w:p>
    <w:p w14:paraId="7DCC61C0" w14:textId="77777777" w:rsidR="00035C6F" w:rsidRDefault="00035C6F">
      <w:pPr>
        <w:pStyle w:val="a3"/>
        <w:rPr>
          <w:sz w:val="24"/>
        </w:rPr>
      </w:pPr>
    </w:p>
    <w:p w14:paraId="24CF0BA5" w14:textId="77777777" w:rsidR="00035C6F" w:rsidRDefault="00541C92">
      <w:pPr>
        <w:pStyle w:val="a5"/>
        <w:numPr>
          <w:ilvl w:val="0"/>
          <w:numId w:val="2"/>
        </w:numPr>
        <w:tabs>
          <w:tab w:val="left" w:pos="508"/>
          <w:tab w:val="left" w:pos="7311"/>
        </w:tabs>
        <w:spacing w:before="180"/>
        <w:ind w:left="508" w:hanging="339"/>
        <w:rPr>
          <w:sz w:val="23"/>
        </w:rPr>
      </w:pPr>
      <w:r>
        <w:rPr>
          <w:sz w:val="23"/>
        </w:rPr>
        <w:t xml:space="preserve">There exists the prejudice that </w:t>
      </w:r>
      <w:r>
        <w:rPr>
          <w:sz w:val="23"/>
        </w:rPr>
        <w:t>vocational education is for</w:t>
      </w:r>
      <w:r>
        <w:rPr>
          <w:spacing w:val="-17"/>
          <w:sz w:val="23"/>
        </w:rPr>
        <w:t xml:space="preserve"> </w:t>
      </w:r>
      <w:r>
        <w:rPr>
          <w:sz w:val="23"/>
        </w:rPr>
        <w:t>kids</w:t>
      </w:r>
      <w:r>
        <w:rPr>
          <w:spacing w:val="-3"/>
          <w:sz w:val="23"/>
        </w:rPr>
        <w:t xml:space="preserve"> </w:t>
      </w:r>
      <w:r>
        <w:rPr>
          <w:sz w:val="23"/>
        </w:rPr>
        <w:t>who</w:t>
      </w:r>
      <w:r>
        <w:rPr>
          <w:sz w:val="23"/>
          <w:u w:val="single"/>
        </w:rPr>
        <w:t xml:space="preserve"> </w:t>
      </w:r>
      <w:r>
        <w:rPr>
          <w:sz w:val="23"/>
          <w:u w:val="single"/>
        </w:rPr>
        <w:tab/>
      </w:r>
      <w:r>
        <w:rPr>
          <w:sz w:val="23"/>
        </w:rPr>
        <w:t>.</w:t>
      </w:r>
    </w:p>
    <w:p w14:paraId="35FE8D63" w14:textId="77777777" w:rsidR="00035C6F" w:rsidRDefault="00541C92">
      <w:pPr>
        <w:pStyle w:val="a5"/>
        <w:numPr>
          <w:ilvl w:val="1"/>
          <w:numId w:val="2"/>
        </w:numPr>
        <w:tabs>
          <w:tab w:val="left" w:pos="954"/>
          <w:tab w:val="left" w:pos="955"/>
        </w:tabs>
        <w:spacing w:before="95"/>
        <w:rPr>
          <w:sz w:val="23"/>
        </w:rPr>
      </w:pPr>
      <w:r>
        <w:rPr>
          <w:sz w:val="23"/>
        </w:rPr>
        <w:t>have a stereotyped</w:t>
      </w:r>
      <w:r>
        <w:rPr>
          <w:spacing w:val="-2"/>
          <w:sz w:val="23"/>
        </w:rPr>
        <w:t xml:space="preserve"> </w:t>
      </w:r>
      <w:r>
        <w:rPr>
          <w:sz w:val="23"/>
        </w:rPr>
        <w:t>mind</w:t>
      </w:r>
    </w:p>
    <w:p w14:paraId="0182DDA5" w14:textId="77777777" w:rsidR="00035C6F" w:rsidRDefault="00541C92">
      <w:pPr>
        <w:pStyle w:val="a5"/>
        <w:numPr>
          <w:ilvl w:val="1"/>
          <w:numId w:val="2"/>
        </w:numPr>
        <w:tabs>
          <w:tab w:val="left" w:pos="954"/>
          <w:tab w:val="left" w:pos="955"/>
        </w:tabs>
        <w:ind w:hanging="442"/>
        <w:rPr>
          <w:sz w:val="23"/>
        </w:rPr>
      </w:pPr>
      <w:r>
        <w:rPr>
          <w:sz w:val="23"/>
        </w:rPr>
        <w:t>have no career motivation</w:t>
      </w:r>
    </w:p>
    <w:p w14:paraId="147DABC8" w14:textId="77777777" w:rsidR="00035C6F" w:rsidRDefault="00541C92">
      <w:pPr>
        <w:pStyle w:val="a5"/>
        <w:numPr>
          <w:ilvl w:val="1"/>
          <w:numId w:val="2"/>
        </w:numPr>
        <w:tabs>
          <w:tab w:val="left" w:pos="954"/>
          <w:tab w:val="left" w:pos="955"/>
        </w:tabs>
        <w:spacing w:before="95"/>
        <w:ind w:hanging="442"/>
        <w:rPr>
          <w:sz w:val="23"/>
        </w:rPr>
      </w:pPr>
      <w:r>
        <w:rPr>
          <w:sz w:val="23"/>
        </w:rPr>
        <w:t>are not academically</w:t>
      </w:r>
      <w:r>
        <w:rPr>
          <w:spacing w:val="-5"/>
          <w:sz w:val="23"/>
        </w:rPr>
        <w:t xml:space="preserve"> </w:t>
      </w:r>
      <w:r>
        <w:rPr>
          <w:sz w:val="23"/>
        </w:rPr>
        <w:t>successful</w:t>
      </w:r>
    </w:p>
    <w:p w14:paraId="3433CAE9" w14:textId="77777777" w:rsidR="00035C6F" w:rsidRDefault="00541C92">
      <w:pPr>
        <w:pStyle w:val="a5"/>
        <w:numPr>
          <w:ilvl w:val="1"/>
          <w:numId w:val="2"/>
        </w:numPr>
        <w:tabs>
          <w:tab w:val="left" w:pos="966"/>
          <w:tab w:val="left" w:pos="967"/>
        </w:tabs>
        <w:ind w:left="966"/>
        <w:rPr>
          <w:sz w:val="23"/>
        </w:rPr>
      </w:pPr>
      <w:r>
        <w:rPr>
          <w:sz w:val="23"/>
        </w:rPr>
        <w:t>are financially</w:t>
      </w:r>
      <w:r>
        <w:rPr>
          <w:spacing w:val="-3"/>
          <w:sz w:val="23"/>
        </w:rPr>
        <w:t xml:space="preserve"> </w:t>
      </w:r>
      <w:r>
        <w:rPr>
          <w:sz w:val="23"/>
        </w:rPr>
        <w:t>disadvantaged</w:t>
      </w:r>
    </w:p>
    <w:p w14:paraId="41FC14EA" w14:textId="77777777" w:rsidR="00035C6F" w:rsidRDefault="00035C6F">
      <w:pPr>
        <w:pStyle w:val="a3"/>
        <w:rPr>
          <w:sz w:val="24"/>
        </w:rPr>
      </w:pPr>
    </w:p>
    <w:p w14:paraId="7EBB230B" w14:textId="77777777" w:rsidR="00035C6F" w:rsidRDefault="00541C92">
      <w:pPr>
        <w:pStyle w:val="a5"/>
        <w:numPr>
          <w:ilvl w:val="0"/>
          <w:numId w:val="2"/>
        </w:numPr>
        <w:tabs>
          <w:tab w:val="left" w:pos="508"/>
          <w:tab w:val="left" w:pos="6443"/>
        </w:tabs>
        <w:spacing w:before="179"/>
        <w:ind w:left="508" w:hanging="339"/>
        <w:rPr>
          <w:sz w:val="23"/>
        </w:rPr>
      </w:pPr>
      <w:r>
        <w:rPr>
          <w:spacing w:val="-8"/>
          <w:sz w:val="23"/>
        </w:rPr>
        <w:t xml:space="preserve">We </w:t>
      </w:r>
      <w:r>
        <w:rPr>
          <w:sz w:val="23"/>
        </w:rPr>
        <w:t>can infer from Paragraph 5 that high</w:t>
      </w:r>
      <w:r>
        <w:rPr>
          <w:spacing w:val="-8"/>
          <w:sz w:val="23"/>
        </w:rPr>
        <w:t xml:space="preserve"> </w:t>
      </w:r>
      <w:r>
        <w:rPr>
          <w:sz w:val="23"/>
        </w:rPr>
        <w:t>school</w:t>
      </w:r>
      <w:r>
        <w:rPr>
          <w:spacing w:val="-3"/>
          <w:sz w:val="23"/>
        </w:rPr>
        <w:t xml:space="preserve"> </w:t>
      </w:r>
      <w:r>
        <w:rPr>
          <w:sz w:val="23"/>
        </w:rPr>
        <w:t>graduates</w:t>
      </w:r>
      <w:r>
        <w:rPr>
          <w:sz w:val="23"/>
          <w:u w:val="single"/>
        </w:rPr>
        <w:t xml:space="preserve"> </w:t>
      </w:r>
      <w:r>
        <w:rPr>
          <w:sz w:val="23"/>
          <w:u w:val="single"/>
        </w:rPr>
        <w:tab/>
      </w:r>
      <w:r>
        <w:rPr>
          <w:sz w:val="23"/>
        </w:rPr>
        <w:t>.</w:t>
      </w:r>
    </w:p>
    <w:p w14:paraId="6C3C50D5" w14:textId="77777777" w:rsidR="00035C6F" w:rsidRDefault="00541C92">
      <w:pPr>
        <w:pStyle w:val="a5"/>
        <w:numPr>
          <w:ilvl w:val="1"/>
          <w:numId w:val="2"/>
        </w:numPr>
        <w:tabs>
          <w:tab w:val="left" w:pos="954"/>
          <w:tab w:val="left" w:pos="955"/>
        </w:tabs>
        <w:rPr>
          <w:sz w:val="23"/>
        </w:rPr>
      </w:pPr>
      <w:r>
        <w:rPr>
          <w:sz w:val="23"/>
        </w:rPr>
        <w:t>used to have big financial</w:t>
      </w:r>
      <w:r>
        <w:rPr>
          <w:spacing w:val="-5"/>
          <w:sz w:val="23"/>
        </w:rPr>
        <w:t xml:space="preserve"> </w:t>
      </w:r>
      <w:r>
        <w:rPr>
          <w:sz w:val="23"/>
        </w:rPr>
        <w:t>concerns</w:t>
      </w:r>
    </w:p>
    <w:p w14:paraId="60F5F4B0" w14:textId="77777777" w:rsidR="00035C6F" w:rsidRDefault="00541C92">
      <w:pPr>
        <w:pStyle w:val="a5"/>
        <w:numPr>
          <w:ilvl w:val="1"/>
          <w:numId w:val="2"/>
        </w:numPr>
        <w:tabs>
          <w:tab w:val="left" w:pos="954"/>
          <w:tab w:val="left" w:pos="955"/>
        </w:tabs>
        <w:spacing w:before="95"/>
        <w:ind w:hanging="442"/>
        <w:rPr>
          <w:sz w:val="23"/>
        </w:rPr>
      </w:pPr>
      <w:r>
        <w:rPr>
          <w:sz w:val="23"/>
        </w:rPr>
        <w:t>used to have more job</w:t>
      </w:r>
      <w:r>
        <w:rPr>
          <w:spacing w:val="-8"/>
          <w:sz w:val="23"/>
        </w:rPr>
        <w:t xml:space="preserve"> </w:t>
      </w:r>
      <w:r>
        <w:rPr>
          <w:sz w:val="23"/>
        </w:rPr>
        <w:t>opportunities</w:t>
      </w:r>
    </w:p>
    <w:p w14:paraId="56B8E0C6" w14:textId="77777777" w:rsidR="00035C6F" w:rsidRDefault="00541C92">
      <w:pPr>
        <w:pStyle w:val="a5"/>
        <w:numPr>
          <w:ilvl w:val="1"/>
          <w:numId w:val="2"/>
        </w:numPr>
        <w:tabs>
          <w:tab w:val="left" w:pos="954"/>
          <w:tab w:val="left" w:pos="955"/>
        </w:tabs>
        <w:ind w:hanging="442"/>
        <w:rPr>
          <w:sz w:val="23"/>
        </w:rPr>
      </w:pPr>
      <w:r>
        <w:rPr>
          <w:sz w:val="23"/>
        </w:rPr>
        <w:t>are reluctant to work in</w:t>
      </w:r>
      <w:r>
        <w:rPr>
          <w:spacing w:val="-8"/>
          <w:sz w:val="23"/>
        </w:rPr>
        <w:t xml:space="preserve"> </w:t>
      </w:r>
      <w:r>
        <w:rPr>
          <w:sz w:val="23"/>
        </w:rPr>
        <w:t>manufacturing</w:t>
      </w:r>
    </w:p>
    <w:p w14:paraId="0D93E7CC" w14:textId="77777777" w:rsidR="00035C6F" w:rsidRDefault="00541C92">
      <w:pPr>
        <w:pStyle w:val="a5"/>
        <w:numPr>
          <w:ilvl w:val="1"/>
          <w:numId w:val="2"/>
        </w:numPr>
        <w:tabs>
          <w:tab w:val="left" w:pos="966"/>
          <w:tab w:val="left" w:pos="967"/>
        </w:tabs>
        <w:spacing w:before="95"/>
        <w:ind w:left="966"/>
        <w:rPr>
          <w:sz w:val="23"/>
        </w:rPr>
      </w:pPr>
      <w:r>
        <w:rPr>
          <w:sz w:val="23"/>
        </w:rPr>
        <w:t>are entitled to more educational</w:t>
      </w:r>
      <w:r>
        <w:rPr>
          <w:spacing w:val="-17"/>
          <w:sz w:val="23"/>
        </w:rPr>
        <w:t xml:space="preserve"> </w:t>
      </w:r>
      <w:r>
        <w:rPr>
          <w:sz w:val="23"/>
        </w:rPr>
        <w:t>privileges</w:t>
      </w:r>
    </w:p>
    <w:p w14:paraId="7E3024BE" w14:textId="77777777" w:rsidR="00035C6F" w:rsidRDefault="00035C6F">
      <w:pPr>
        <w:pStyle w:val="a3"/>
        <w:rPr>
          <w:sz w:val="24"/>
        </w:rPr>
      </w:pPr>
    </w:p>
    <w:p w14:paraId="17FE909A" w14:textId="77777777" w:rsidR="00035C6F" w:rsidRDefault="00541C92">
      <w:pPr>
        <w:pStyle w:val="a5"/>
        <w:numPr>
          <w:ilvl w:val="0"/>
          <w:numId w:val="2"/>
        </w:numPr>
        <w:tabs>
          <w:tab w:val="left" w:pos="508"/>
          <w:tab w:val="left" w:pos="5691"/>
        </w:tabs>
        <w:spacing w:before="180"/>
        <w:ind w:left="508" w:hanging="339"/>
        <w:rPr>
          <w:sz w:val="23"/>
        </w:rPr>
      </w:pPr>
      <w:r>
        <w:rPr>
          <w:sz w:val="23"/>
        </w:rPr>
        <w:t>The headlong push into bachelor’s degrees</w:t>
      </w:r>
      <w:r>
        <w:rPr>
          <w:spacing w:val="-12"/>
          <w:sz w:val="23"/>
        </w:rPr>
        <w:t xml:space="preserve"> </w:t>
      </w:r>
      <w:r>
        <w:rPr>
          <w:sz w:val="23"/>
        </w:rPr>
        <w:t>for</w:t>
      </w:r>
      <w:r>
        <w:rPr>
          <w:spacing w:val="-2"/>
          <w:sz w:val="23"/>
        </w:rPr>
        <w:t xml:space="preserve"> </w:t>
      </w:r>
      <w:r>
        <w:rPr>
          <w:sz w:val="23"/>
        </w:rPr>
        <w:t>all</w:t>
      </w:r>
      <w:r>
        <w:rPr>
          <w:sz w:val="23"/>
          <w:u w:val="single"/>
        </w:rPr>
        <w:t xml:space="preserve"> </w:t>
      </w:r>
      <w:r>
        <w:rPr>
          <w:sz w:val="23"/>
          <w:u w:val="single"/>
        </w:rPr>
        <w:tab/>
      </w:r>
      <w:r>
        <w:rPr>
          <w:sz w:val="23"/>
        </w:rPr>
        <w:t>.</w:t>
      </w:r>
    </w:p>
    <w:p w14:paraId="1BFE15ED" w14:textId="77777777" w:rsidR="00035C6F" w:rsidRDefault="00541C92">
      <w:pPr>
        <w:pStyle w:val="a5"/>
        <w:numPr>
          <w:ilvl w:val="1"/>
          <w:numId w:val="2"/>
        </w:numPr>
        <w:tabs>
          <w:tab w:val="left" w:pos="954"/>
          <w:tab w:val="left" w:pos="955"/>
        </w:tabs>
        <w:rPr>
          <w:sz w:val="23"/>
        </w:rPr>
      </w:pPr>
      <w:r>
        <w:rPr>
          <w:sz w:val="23"/>
        </w:rPr>
        <w:t>helps create a lot of middle-skill</w:t>
      </w:r>
      <w:r>
        <w:rPr>
          <w:spacing w:val="-10"/>
          <w:sz w:val="23"/>
        </w:rPr>
        <w:t xml:space="preserve"> </w:t>
      </w:r>
      <w:r>
        <w:rPr>
          <w:sz w:val="23"/>
        </w:rPr>
        <w:t>jobs</w:t>
      </w:r>
    </w:p>
    <w:p w14:paraId="7D9BDE7D" w14:textId="77777777" w:rsidR="00035C6F" w:rsidRDefault="00541C92">
      <w:pPr>
        <w:pStyle w:val="a5"/>
        <w:numPr>
          <w:ilvl w:val="1"/>
          <w:numId w:val="2"/>
        </w:numPr>
        <w:tabs>
          <w:tab w:val="left" w:pos="954"/>
          <w:tab w:val="left" w:pos="955"/>
        </w:tabs>
        <w:spacing w:before="95"/>
        <w:ind w:hanging="442"/>
        <w:rPr>
          <w:sz w:val="23"/>
        </w:rPr>
      </w:pPr>
      <w:r>
        <w:rPr>
          <w:sz w:val="23"/>
        </w:rPr>
        <w:t>may narrow the gap in working-class</w:t>
      </w:r>
      <w:r>
        <w:rPr>
          <w:spacing w:val="-8"/>
          <w:sz w:val="23"/>
        </w:rPr>
        <w:t xml:space="preserve"> </w:t>
      </w:r>
      <w:r>
        <w:rPr>
          <w:sz w:val="23"/>
        </w:rPr>
        <w:t>jobs</w:t>
      </w:r>
    </w:p>
    <w:p w14:paraId="5FB366DB" w14:textId="77777777" w:rsidR="00035C6F" w:rsidRDefault="00541C92">
      <w:pPr>
        <w:pStyle w:val="a5"/>
        <w:numPr>
          <w:ilvl w:val="1"/>
          <w:numId w:val="2"/>
        </w:numPr>
        <w:tabs>
          <w:tab w:val="left" w:pos="954"/>
          <w:tab w:val="left" w:pos="955"/>
        </w:tabs>
        <w:ind w:hanging="442"/>
        <w:rPr>
          <w:sz w:val="23"/>
        </w:rPr>
      </w:pPr>
      <w:r>
        <w:rPr>
          <w:sz w:val="23"/>
        </w:rPr>
        <w:t>is</w:t>
      </w:r>
      <w:r>
        <w:rPr>
          <w:sz w:val="23"/>
        </w:rPr>
        <w:t xml:space="preserve"> expected to yield a better-trained</w:t>
      </w:r>
      <w:r>
        <w:rPr>
          <w:spacing w:val="-11"/>
          <w:sz w:val="23"/>
        </w:rPr>
        <w:t xml:space="preserve"> </w:t>
      </w:r>
      <w:r>
        <w:rPr>
          <w:sz w:val="23"/>
        </w:rPr>
        <w:t>workforce</w:t>
      </w:r>
    </w:p>
    <w:p w14:paraId="007DCCBC" w14:textId="77777777" w:rsidR="00035C6F" w:rsidRDefault="00541C92">
      <w:pPr>
        <w:pStyle w:val="a5"/>
        <w:numPr>
          <w:ilvl w:val="1"/>
          <w:numId w:val="2"/>
        </w:numPr>
        <w:tabs>
          <w:tab w:val="left" w:pos="966"/>
          <w:tab w:val="left" w:pos="967"/>
        </w:tabs>
        <w:spacing w:before="95"/>
        <w:ind w:left="966"/>
        <w:rPr>
          <w:sz w:val="23"/>
        </w:rPr>
      </w:pPr>
      <w:r>
        <w:rPr>
          <w:sz w:val="23"/>
        </w:rPr>
        <w:t>indicates the overvaluing of higher</w:t>
      </w:r>
      <w:r>
        <w:rPr>
          <w:spacing w:val="-7"/>
          <w:sz w:val="23"/>
        </w:rPr>
        <w:t xml:space="preserve"> </w:t>
      </w:r>
      <w:r>
        <w:rPr>
          <w:sz w:val="23"/>
        </w:rPr>
        <w:t>education</w:t>
      </w:r>
    </w:p>
    <w:p w14:paraId="7523EE5C" w14:textId="77777777" w:rsidR="00035C6F" w:rsidRDefault="00035C6F">
      <w:pPr>
        <w:pStyle w:val="a3"/>
        <w:rPr>
          <w:sz w:val="24"/>
        </w:rPr>
      </w:pPr>
    </w:p>
    <w:p w14:paraId="7E7C23C0" w14:textId="77777777" w:rsidR="00035C6F" w:rsidRDefault="00541C92">
      <w:pPr>
        <w:pStyle w:val="a5"/>
        <w:numPr>
          <w:ilvl w:val="0"/>
          <w:numId w:val="2"/>
        </w:numPr>
        <w:tabs>
          <w:tab w:val="left" w:pos="508"/>
          <w:tab w:val="left" w:pos="7287"/>
        </w:tabs>
        <w:spacing w:before="180"/>
        <w:ind w:left="508" w:hanging="339"/>
        <w:rPr>
          <w:sz w:val="23"/>
        </w:rPr>
      </w:pPr>
      <w:r>
        <w:rPr>
          <w:sz w:val="23"/>
        </w:rPr>
        <w:t xml:space="preserve">The author’s attitude toward </w:t>
      </w:r>
      <w:proofErr w:type="spellStart"/>
      <w:r>
        <w:rPr>
          <w:sz w:val="23"/>
        </w:rPr>
        <w:t>Koziatek’s</w:t>
      </w:r>
      <w:proofErr w:type="spellEnd"/>
      <w:r>
        <w:rPr>
          <w:sz w:val="23"/>
        </w:rPr>
        <w:t xml:space="preserve"> school can be</w:t>
      </w:r>
      <w:r>
        <w:rPr>
          <w:spacing w:val="-31"/>
          <w:sz w:val="23"/>
        </w:rPr>
        <w:t xml:space="preserve"> </w:t>
      </w:r>
      <w:r>
        <w:rPr>
          <w:sz w:val="23"/>
        </w:rPr>
        <w:t>described</w:t>
      </w:r>
      <w:r>
        <w:rPr>
          <w:spacing w:val="-3"/>
          <w:sz w:val="23"/>
        </w:rPr>
        <w:t xml:space="preserve"> </w:t>
      </w:r>
      <w:r>
        <w:rPr>
          <w:sz w:val="23"/>
        </w:rPr>
        <w:t>as</w:t>
      </w:r>
      <w:r>
        <w:rPr>
          <w:sz w:val="23"/>
          <w:u w:val="single"/>
        </w:rPr>
        <w:t xml:space="preserve"> </w:t>
      </w:r>
      <w:r>
        <w:rPr>
          <w:sz w:val="23"/>
          <w:u w:val="single"/>
        </w:rPr>
        <w:tab/>
      </w:r>
      <w:r>
        <w:rPr>
          <w:sz w:val="23"/>
        </w:rPr>
        <w:t>.</w:t>
      </w:r>
    </w:p>
    <w:p w14:paraId="7B746A84" w14:textId="77777777" w:rsidR="00035C6F" w:rsidRDefault="00541C92">
      <w:pPr>
        <w:pStyle w:val="a5"/>
        <w:numPr>
          <w:ilvl w:val="1"/>
          <w:numId w:val="2"/>
        </w:numPr>
        <w:tabs>
          <w:tab w:val="left" w:pos="954"/>
          <w:tab w:val="left" w:pos="955"/>
        </w:tabs>
        <w:spacing w:before="95"/>
        <w:rPr>
          <w:sz w:val="23"/>
        </w:rPr>
      </w:pPr>
      <w:r>
        <w:rPr>
          <w:sz w:val="23"/>
        </w:rPr>
        <w:t>supportive</w:t>
      </w:r>
    </w:p>
    <w:p w14:paraId="3C274E34" w14:textId="77777777" w:rsidR="00035C6F" w:rsidRDefault="00541C92">
      <w:pPr>
        <w:pStyle w:val="a5"/>
        <w:numPr>
          <w:ilvl w:val="1"/>
          <w:numId w:val="2"/>
        </w:numPr>
        <w:tabs>
          <w:tab w:val="left" w:pos="954"/>
          <w:tab w:val="left" w:pos="955"/>
        </w:tabs>
        <w:ind w:hanging="442"/>
        <w:rPr>
          <w:sz w:val="23"/>
        </w:rPr>
      </w:pPr>
      <w:r>
        <w:rPr>
          <w:sz w:val="23"/>
        </w:rPr>
        <w:t>tolerant</w:t>
      </w:r>
    </w:p>
    <w:p w14:paraId="4AEFEB4B" w14:textId="77777777" w:rsidR="00035C6F" w:rsidRDefault="00541C92">
      <w:pPr>
        <w:pStyle w:val="a5"/>
        <w:numPr>
          <w:ilvl w:val="1"/>
          <w:numId w:val="2"/>
        </w:numPr>
        <w:tabs>
          <w:tab w:val="left" w:pos="954"/>
          <w:tab w:val="left" w:pos="955"/>
        </w:tabs>
        <w:spacing w:before="95"/>
        <w:ind w:hanging="442"/>
        <w:rPr>
          <w:sz w:val="23"/>
        </w:rPr>
      </w:pPr>
      <w:r>
        <w:rPr>
          <w:sz w:val="23"/>
        </w:rPr>
        <w:t>disappointed</w:t>
      </w:r>
    </w:p>
    <w:p w14:paraId="7122843E" w14:textId="77777777" w:rsidR="00035C6F" w:rsidRDefault="00541C92">
      <w:pPr>
        <w:pStyle w:val="a5"/>
        <w:numPr>
          <w:ilvl w:val="1"/>
          <w:numId w:val="2"/>
        </w:numPr>
        <w:tabs>
          <w:tab w:val="left" w:pos="966"/>
          <w:tab w:val="left" w:pos="967"/>
        </w:tabs>
        <w:ind w:left="966"/>
        <w:rPr>
          <w:sz w:val="23"/>
        </w:rPr>
      </w:pPr>
      <w:r>
        <w:rPr>
          <w:sz w:val="23"/>
        </w:rPr>
        <w:t>cautious</w:t>
      </w:r>
    </w:p>
    <w:p w14:paraId="54384338" w14:textId="77777777" w:rsidR="00035C6F" w:rsidRDefault="00035C6F"/>
    <w:p w14:paraId="0D77AF90" w14:textId="77777777" w:rsidR="00035C6F" w:rsidRDefault="00035C6F"/>
    <w:p w14:paraId="4396D039" w14:textId="77777777" w:rsidR="00035C6F" w:rsidRDefault="00035C6F"/>
    <w:p w14:paraId="0BBEFB4B" w14:textId="77777777" w:rsidR="00035C6F" w:rsidRDefault="00035C6F"/>
    <w:p w14:paraId="38BB24E5" w14:textId="77777777" w:rsidR="00035C6F" w:rsidRDefault="00035C6F"/>
    <w:p w14:paraId="7E8324F4" w14:textId="77777777" w:rsidR="00035C6F" w:rsidRDefault="00035C6F"/>
    <w:p w14:paraId="082D9496" w14:textId="77777777" w:rsidR="00035C6F" w:rsidRDefault="00035C6F"/>
    <w:p w14:paraId="57AA005A" w14:textId="77777777" w:rsidR="00035C6F" w:rsidRDefault="00035C6F"/>
    <w:p w14:paraId="2FDC6FF0" w14:textId="77777777" w:rsidR="00035C6F" w:rsidRDefault="00035C6F"/>
    <w:p w14:paraId="36BF0B9A" w14:textId="77777777" w:rsidR="00035C6F" w:rsidRDefault="00541C92">
      <w:pPr>
        <w:pStyle w:val="2"/>
        <w:spacing w:before="103"/>
        <w:ind w:left="4057"/>
      </w:pPr>
      <w:r>
        <w:rPr>
          <w:color w:val="212121"/>
        </w:rPr>
        <w:lastRenderedPageBreak/>
        <w:t>Text 2</w:t>
      </w:r>
    </w:p>
    <w:p w14:paraId="5A2CDC60" w14:textId="77777777" w:rsidR="00035C6F" w:rsidRDefault="00035C6F">
      <w:pPr>
        <w:pStyle w:val="a3"/>
        <w:spacing w:before="10"/>
        <w:rPr>
          <w:b/>
          <w:sz w:val="34"/>
        </w:rPr>
      </w:pPr>
    </w:p>
    <w:p w14:paraId="060F2905" w14:textId="77777777" w:rsidR="00035C6F" w:rsidRDefault="00541C92">
      <w:pPr>
        <w:pStyle w:val="a3"/>
        <w:spacing w:line="290" w:lineRule="auto"/>
        <w:ind w:left="169" w:right="1357" w:firstLine="458"/>
        <w:jc w:val="both"/>
      </w:pPr>
      <w:r>
        <w:rPr>
          <w:color w:val="212121"/>
        </w:rPr>
        <w:t xml:space="preserve">While fossil fuels – coal, </w:t>
      </w:r>
      <w:r>
        <w:rPr>
          <w:color w:val="212121"/>
        </w:rPr>
        <w:t>oil, gas – still generate roughly 85 percent of the world’s energy supply, it’s clearer than ever that the future belongs to renewable sources such as wind and solar. The move to renewables is picking up momentum around the world: They now account for more</w:t>
      </w:r>
      <w:r>
        <w:rPr>
          <w:color w:val="212121"/>
        </w:rPr>
        <w:t xml:space="preserve"> than half of new power sources going </w:t>
      </w:r>
      <w:proofErr w:type="gramStart"/>
      <w:r>
        <w:rPr>
          <w:color w:val="212121"/>
        </w:rPr>
        <w:t>on</w:t>
      </w:r>
      <w:r>
        <w:rPr>
          <w:color w:val="212121"/>
          <w:spacing w:val="-4"/>
        </w:rPr>
        <w:t xml:space="preserve"> </w:t>
      </w:r>
      <w:r>
        <w:rPr>
          <w:color w:val="212121"/>
        </w:rPr>
        <w:t>line</w:t>
      </w:r>
      <w:proofErr w:type="gramEnd"/>
      <w:r>
        <w:rPr>
          <w:color w:val="212121"/>
        </w:rPr>
        <w:t>.</w:t>
      </w:r>
    </w:p>
    <w:p w14:paraId="0EA545A3" w14:textId="77777777" w:rsidR="00035C6F" w:rsidRDefault="00541C92">
      <w:pPr>
        <w:pStyle w:val="a3"/>
        <w:spacing w:line="290" w:lineRule="auto"/>
        <w:ind w:left="169" w:right="1400" w:firstLine="506"/>
        <w:jc w:val="both"/>
      </w:pPr>
      <w:r>
        <w:rPr>
          <w:color w:val="212121"/>
        </w:rPr>
        <w:t xml:space="preserve">Some growth stems from a commitment by governments and farsighted businesses to fund cleaner energy sources. But increasingly the story is about the </w:t>
      </w:r>
      <w:r>
        <w:rPr>
          <w:color w:val="212121"/>
          <w:u w:val="single" w:color="212121"/>
        </w:rPr>
        <w:t>plummeting</w:t>
      </w:r>
      <w:r>
        <w:rPr>
          <w:color w:val="212121"/>
        </w:rPr>
        <w:t xml:space="preserve"> prices of renewables, especially wind and solar. The cost of solar panels has dropped by 80 perc</w:t>
      </w:r>
      <w:r>
        <w:rPr>
          <w:color w:val="212121"/>
        </w:rPr>
        <w:t>ent and the cost of wind turbines by close to one-third in the past eight years.</w:t>
      </w:r>
    </w:p>
    <w:p w14:paraId="756D471E" w14:textId="77777777" w:rsidR="00035C6F" w:rsidRDefault="00541C92">
      <w:pPr>
        <w:pStyle w:val="a3"/>
        <w:spacing w:line="290" w:lineRule="auto"/>
        <w:ind w:left="169" w:right="1359" w:firstLine="482"/>
        <w:jc w:val="both"/>
      </w:pPr>
      <w:r>
        <w:rPr>
          <w:color w:val="212121"/>
        </w:rPr>
        <w:t xml:space="preserve">In </w:t>
      </w:r>
      <w:r>
        <w:rPr>
          <w:color w:val="212121"/>
          <w:spacing w:val="2"/>
        </w:rPr>
        <w:t xml:space="preserve">many parts </w:t>
      </w:r>
      <w:r>
        <w:rPr>
          <w:color w:val="212121"/>
        </w:rPr>
        <w:t xml:space="preserve">of </w:t>
      </w:r>
      <w:r>
        <w:rPr>
          <w:color w:val="212121"/>
          <w:spacing w:val="1"/>
        </w:rPr>
        <w:t xml:space="preserve">the </w:t>
      </w:r>
      <w:r>
        <w:rPr>
          <w:color w:val="212121"/>
          <w:spacing w:val="2"/>
        </w:rPr>
        <w:t xml:space="preserve">world </w:t>
      </w:r>
      <w:r>
        <w:rPr>
          <w:color w:val="212121"/>
          <w:spacing w:val="3"/>
        </w:rPr>
        <w:t xml:space="preserve">renewable </w:t>
      </w:r>
      <w:r>
        <w:rPr>
          <w:color w:val="212121"/>
          <w:spacing w:val="2"/>
        </w:rPr>
        <w:t xml:space="preserve">energy </w:t>
      </w:r>
      <w:r>
        <w:rPr>
          <w:color w:val="212121"/>
        </w:rPr>
        <w:t xml:space="preserve">is </w:t>
      </w:r>
      <w:r>
        <w:rPr>
          <w:color w:val="212121"/>
          <w:spacing w:val="3"/>
        </w:rPr>
        <w:t xml:space="preserve">already </w:t>
      </w:r>
      <w:r>
        <w:rPr>
          <w:color w:val="212121"/>
        </w:rPr>
        <w:t xml:space="preserve">a </w:t>
      </w:r>
      <w:r>
        <w:rPr>
          <w:color w:val="212121"/>
          <w:spacing w:val="3"/>
        </w:rPr>
        <w:t xml:space="preserve">principal </w:t>
      </w:r>
      <w:r>
        <w:rPr>
          <w:color w:val="212121"/>
          <w:spacing w:val="2"/>
        </w:rPr>
        <w:t xml:space="preserve">energy </w:t>
      </w:r>
      <w:r>
        <w:rPr>
          <w:color w:val="212121"/>
          <w:spacing w:val="5"/>
        </w:rPr>
        <w:t xml:space="preserve">source. </w:t>
      </w:r>
      <w:r>
        <w:rPr>
          <w:color w:val="212121"/>
          <w:spacing w:val="2"/>
        </w:rPr>
        <w:t xml:space="preserve">In </w:t>
      </w:r>
      <w:r>
        <w:rPr>
          <w:color w:val="212121"/>
          <w:spacing w:val="6"/>
        </w:rPr>
        <w:t xml:space="preserve">Scotland, </w:t>
      </w:r>
      <w:r>
        <w:rPr>
          <w:color w:val="212121"/>
          <w:spacing w:val="3"/>
        </w:rPr>
        <w:t xml:space="preserve">for </w:t>
      </w:r>
      <w:r>
        <w:rPr>
          <w:color w:val="212121"/>
          <w:spacing w:val="6"/>
        </w:rPr>
        <w:t xml:space="preserve">example, </w:t>
      </w:r>
      <w:r>
        <w:rPr>
          <w:color w:val="212121"/>
          <w:spacing w:val="5"/>
        </w:rPr>
        <w:t xml:space="preserve">wind </w:t>
      </w:r>
      <w:r>
        <w:rPr>
          <w:color w:val="212121"/>
          <w:spacing w:val="6"/>
        </w:rPr>
        <w:t xml:space="preserve">turbines </w:t>
      </w:r>
      <w:r>
        <w:rPr>
          <w:color w:val="212121"/>
          <w:spacing w:val="5"/>
        </w:rPr>
        <w:t xml:space="preserve">provide enough </w:t>
      </w:r>
      <w:r>
        <w:rPr>
          <w:color w:val="212121"/>
          <w:spacing w:val="6"/>
        </w:rPr>
        <w:t xml:space="preserve">electricity </w:t>
      </w:r>
      <w:r>
        <w:rPr>
          <w:color w:val="212121"/>
          <w:spacing w:val="1"/>
        </w:rPr>
        <w:t xml:space="preserve">to </w:t>
      </w:r>
      <w:r>
        <w:rPr>
          <w:color w:val="212121"/>
          <w:spacing w:val="3"/>
        </w:rPr>
        <w:t xml:space="preserve">power </w:t>
      </w:r>
      <w:r>
        <w:rPr>
          <w:color w:val="212121"/>
          <w:spacing w:val="1"/>
        </w:rPr>
        <w:t xml:space="preserve">95 </w:t>
      </w:r>
      <w:r>
        <w:rPr>
          <w:color w:val="212121"/>
          <w:spacing w:val="5"/>
        </w:rPr>
        <w:t xml:space="preserve">percent </w:t>
      </w:r>
      <w:r>
        <w:rPr>
          <w:color w:val="212121"/>
          <w:spacing w:val="1"/>
        </w:rPr>
        <w:t xml:space="preserve">of </w:t>
      </w:r>
      <w:r>
        <w:rPr>
          <w:color w:val="212121"/>
          <w:spacing w:val="5"/>
        </w:rPr>
        <w:t>hom</w:t>
      </w:r>
      <w:r>
        <w:rPr>
          <w:color w:val="212121"/>
          <w:spacing w:val="5"/>
        </w:rPr>
        <w:t xml:space="preserve">es. </w:t>
      </w:r>
      <w:r>
        <w:rPr>
          <w:color w:val="212121"/>
          <w:spacing w:val="3"/>
        </w:rPr>
        <w:t xml:space="preserve">While </w:t>
      </w:r>
      <w:r>
        <w:rPr>
          <w:color w:val="212121"/>
          <w:spacing w:val="1"/>
        </w:rPr>
        <w:t xml:space="preserve">the </w:t>
      </w:r>
      <w:r>
        <w:rPr>
          <w:color w:val="212121"/>
          <w:spacing w:val="3"/>
        </w:rPr>
        <w:t xml:space="preserve">rest </w:t>
      </w:r>
      <w:r>
        <w:rPr>
          <w:color w:val="212121"/>
          <w:spacing w:val="1"/>
        </w:rPr>
        <w:t xml:space="preserve">of </w:t>
      </w:r>
      <w:r>
        <w:rPr>
          <w:color w:val="212121"/>
          <w:spacing w:val="2"/>
        </w:rPr>
        <w:t xml:space="preserve">the </w:t>
      </w:r>
      <w:r>
        <w:rPr>
          <w:color w:val="212121"/>
          <w:spacing w:val="3"/>
        </w:rPr>
        <w:t xml:space="preserve">world takes </w:t>
      </w:r>
      <w:r>
        <w:rPr>
          <w:color w:val="212121"/>
          <w:spacing w:val="2"/>
        </w:rPr>
        <w:t xml:space="preserve">the </w:t>
      </w:r>
      <w:r>
        <w:rPr>
          <w:color w:val="212121"/>
          <w:spacing w:val="3"/>
        </w:rPr>
        <w:t xml:space="preserve">lead, </w:t>
      </w:r>
      <w:r>
        <w:rPr>
          <w:color w:val="212121"/>
          <w:spacing w:val="5"/>
        </w:rPr>
        <w:t xml:space="preserve">notably </w:t>
      </w:r>
      <w:r>
        <w:rPr>
          <w:color w:val="212121"/>
          <w:spacing w:val="2"/>
        </w:rPr>
        <w:t xml:space="preserve">China </w:t>
      </w:r>
      <w:r>
        <w:rPr>
          <w:color w:val="212121"/>
          <w:spacing w:val="1"/>
        </w:rPr>
        <w:t xml:space="preserve">and </w:t>
      </w:r>
      <w:r>
        <w:rPr>
          <w:color w:val="212121"/>
          <w:spacing w:val="3"/>
        </w:rPr>
        <w:t xml:space="preserve">Europe, </w:t>
      </w:r>
      <w:r>
        <w:rPr>
          <w:color w:val="212121"/>
          <w:spacing w:val="1"/>
        </w:rPr>
        <w:t xml:space="preserve">the </w:t>
      </w:r>
      <w:r>
        <w:rPr>
          <w:color w:val="212121"/>
          <w:spacing w:val="2"/>
        </w:rPr>
        <w:t xml:space="preserve">United States </w:t>
      </w:r>
      <w:r>
        <w:rPr>
          <w:color w:val="212121"/>
        </w:rPr>
        <w:t xml:space="preserve">is </w:t>
      </w:r>
      <w:r>
        <w:rPr>
          <w:color w:val="212121"/>
          <w:spacing w:val="1"/>
        </w:rPr>
        <w:t xml:space="preserve">also </w:t>
      </w:r>
      <w:r>
        <w:rPr>
          <w:color w:val="212121"/>
          <w:spacing w:val="2"/>
        </w:rPr>
        <w:t xml:space="preserve">seeing </w:t>
      </w:r>
      <w:r>
        <w:rPr>
          <w:color w:val="212121"/>
        </w:rPr>
        <w:t xml:space="preserve">a </w:t>
      </w:r>
      <w:r>
        <w:rPr>
          <w:color w:val="212121"/>
          <w:spacing w:val="3"/>
        </w:rPr>
        <w:t xml:space="preserve">remarkable </w:t>
      </w:r>
      <w:r>
        <w:rPr>
          <w:color w:val="212121"/>
          <w:spacing w:val="2"/>
        </w:rPr>
        <w:t xml:space="preserve">shift. </w:t>
      </w:r>
      <w:r>
        <w:rPr>
          <w:color w:val="212121"/>
        </w:rPr>
        <w:t xml:space="preserve">In </w:t>
      </w:r>
      <w:r>
        <w:rPr>
          <w:color w:val="212121"/>
          <w:spacing w:val="2"/>
        </w:rPr>
        <w:t>March,</w:t>
      </w:r>
      <w:r>
        <w:rPr>
          <w:color w:val="212121"/>
          <w:spacing w:val="62"/>
        </w:rPr>
        <w:t xml:space="preserve"> </w:t>
      </w:r>
      <w:r>
        <w:rPr>
          <w:color w:val="212121"/>
        </w:rPr>
        <w:t xml:space="preserve">for the first time, wind and solar power accounted for more than 10 percent of the power generated in the US, reported </w:t>
      </w:r>
      <w:r>
        <w:rPr>
          <w:color w:val="212121"/>
        </w:rPr>
        <w:t>the US Energy Information</w:t>
      </w:r>
      <w:r>
        <w:rPr>
          <w:color w:val="212121"/>
          <w:spacing w:val="-20"/>
        </w:rPr>
        <w:t xml:space="preserve"> </w:t>
      </w:r>
      <w:r>
        <w:rPr>
          <w:color w:val="212121"/>
        </w:rPr>
        <w:t>Administration.</w:t>
      </w:r>
    </w:p>
    <w:p w14:paraId="7C4E3FFB" w14:textId="77777777" w:rsidR="00035C6F" w:rsidRDefault="00541C92">
      <w:pPr>
        <w:pStyle w:val="a3"/>
        <w:spacing w:line="290" w:lineRule="auto"/>
        <w:ind w:left="169" w:right="1356" w:firstLine="458"/>
        <w:jc w:val="both"/>
      </w:pPr>
      <w:r>
        <w:rPr>
          <w:color w:val="212121"/>
        </w:rPr>
        <w:t>President Trump has underlined fossil fuels – especially coal – as the path to economic growth. In a recent speech in Iowa, he dismissed wind power as an unreliable energy source. But that message did not play well</w:t>
      </w:r>
      <w:r>
        <w:rPr>
          <w:color w:val="212121"/>
        </w:rPr>
        <w:t xml:space="preserve"> with many in Iowa, where wind turbines dot the fields and provide 36 percent of the state’s electricity generation – and where tech giants like Microsoft are being attracted by the availability of clean energy to power their data</w:t>
      </w:r>
      <w:r>
        <w:rPr>
          <w:color w:val="212121"/>
          <w:spacing w:val="-11"/>
        </w:rPr>
        <w:t xml:space="preserve"> </w:t>
      </w:r>
      <w:r>
        <w:rPr>
          <w:color w:val="212121"/>
        </w:rPr>
        <w:t>centers.</w:t>
      </w:r>
    </w:p>
    <w:p w14:paraId="60F98A93" w14:textId="77777777" w:rsidR="00035C6F" w:rsidRDefault="00541C92">
      <w:pPr>
        <w:pStyle w:val="a3"/>
        <w:spacing w:line="290" w:lineRule="auto"/>
        <w:ind w:left="169" w:right="1364" w:firstLine="458"/>
        <w:jc w:val="both"/>
      </w:pPr>
      <w:r>
        <w:rPr>
          <w:color w:val="212121"/>
        </w:rPr>
        <w:t xml:space="preserve">The </w:t>
      </w:r>
      <w:r>
        <w:rPr>
          <w:color w:val="212121"/>
        </w:rPr>
        <w:t xml:space="preserve">question “what happens when the wind doesn’t </w:t>
      </w:r>
      <w:proofErr w:type="gramStart"/>
      <w:r>
        <w:rPr>
          <w:color w:val="212121"/>
        </w:rPr>
        <w:t>blow</w:t>
      </w:r>
      <w:proofErr w:type="gramEnd"/>
      <w:r>
        <w:rPr>
          <w:color w:val="212121"/>
        </w:rPr>
        <w:t xml:space="preserve"> or the sun doesn’t shine?” has provided a quick put-down for skeptics. But a boost in the storage capacity of batteries is making their ability to keep power flowing around the clock more likely.</w:t>
      </w:r>
    </w:p>
    <w:p w14:paraId="6046161F" w14:textId="77777777" w:rsidR="00035C6F" w:rsidRDefault="00541C92">
      <w:pPr>
        <w:pStyle w:val="a3"/>
        <w:spacing w:line="290" w:lineRule="auto"/>
        <w:ind w:left="169" w:right="1359" w:firstLine="482"/>
        <w:jc w:val="both"/>
      </w:pPr>
      <w:r>
        <w:rPr>
          <w:color w:val="212121"/>
          <w:spacing w:val="1"/>
        </w:rPr>
        <w:t xml:space="preserve">The </w:t>
      </w:r>
      <w:r>
        <w:rPr>
          <w:color w:val="212121"/>
          <w:spacing w:val="3"/>
        </w:rPr>
        <w:t>advanc</w:t>
      </w:r>
      <w:r>
        <w:rPr>
          <w:color w:val="212121"/>
          <w:spacing w:val="3"/>
        </w:rPr>
        <w:t xml:space="preserve">e </w:t>
      </w:r>
      <w:r>
        <w:rPr>
          <w:color w:val="212121"/>
        </w:rPr>
        <w:t xml:space="preserve">is </w:t>
      </w:r>
      <w:r>
        <w:rPr>
          <w:color w:val="212121"/>
          <w:spacing w:val="2"/>
        </w:rPr>
        <w:t xml:space="preserve">driven </w:t>
      </w:r>
      <w:r>
        <w:rPr>
          <w:color w:val="212121"/>
        </w:rPr>
        <w:t xml:space="preserve">in </w:t>
      </w:r>
      <w:r>
        <w:rPr>
          <w:color w:val="212121"/>
          <w:spacing w:val="1"/>
        </w:rPr>
        <w:t xml:space="preserve">part </w:t>
      </w:r>
      <w:r>
        <w:rPr>
          <w:color w:val="212121"/>
        </w:rPr>
        <w:t xml:space="preserve">by </w:t>
      </w:r>
      <w:r>
        <w:rPr>
          <w:color w:val="212121"/>
          <w:spacing w:val="2"/>
        </w:rPr>
        <w:t xml:space="preserve">vehicle </w:t>
      </w:r>
      <w:r>
        <w:rPr>
          <w:color w:val="212121"/>
          <w:spacing w:val="3"/>
        </w:rPr>
        <w:t xml:space="preserve">manufacturers, </w:t>
      </w:r>
      <w:r>
        <w:rPr>
          <w:color w:val="212121"/>
        </w:rPr>
        <w:t xml:space="preserve">who </w:t>
      </w:r>
      <w:r>
        <w:rPr>
          <w:color w:val="212121"/>
          <w:spacing w:val="1"/>
        </w:rPr>
        <w:t xml:space="preserve">are </w:t>
      </w:r>
      <w:r>
        <w:rPr>
          <w:color w:val="212121"/>
          <w:spacing w:val="2"/>
        </w:rPr>
        <w:t xml:space="preserve">placing </w:t>
      </w:r>
      <w:r>
        <w:rPr>
          <w:color w:val="212121"/>
        </w:rPr>
        <w:t xml:space="preserve">big </w:t>
      </w:r>
      <w:r>
        <w:rPr>
          <w:color w:val="212121"/>
          <w:spacing w:val="1"/>
        </w:rPr>
        <w:t xml:space="preserve">bets </w:t>
      </w:r>
      <w:r>
        <w:rPr>
          <w:color w:val="212121"/>
        </w:rPr>
        <w:t xml:space="preserve">on </w:t>
      </w:r>
      <w:r>
        <w:rPr>
          <w:color w:val="212121"/>
          <w:spacing w:val="3"/>
        </w:rPr>
        <w:t xml:space="preserve">battery-powered </w:t>
      </w:r>
      <w:r>
        <w:rPr>
          <w:color w:val="212121"/>
          <w:spacing w:val="2"/>
        </w:rPr>
        <w:t xml:space="preserve">electric </w:t>
      </w:r>
      <w:r>
        <w:rPr>
          <w:color w:val="212121"/>
          <w:spacing w:val="3"/>
        </w:rPr>
        <w:t xml:space="preserve">vehicles. Although electric </w:t>
      </w:r>
      <w:r>
        <w:rPr>
          <w:color w:val="212121"/>
          <w:spacing w:val="2"/>
        </w:rPr>
        <w:t xml:space="preserve">cars </w:t>
      </w:r>
      <w:r>
        <w:rPr>
          <w:color w:val="212121"/>
          <w:spacing w:val="1"/>
        </w:rPr>
        <w:t xml:space="preserve">are </w:t>
      </w:r>
      <w:r>
        <w:rPr>
          <w:color w:val="212121"/>
          <w:spacing w:val="2"/>
        </w:rPr>
        <w:t xml:space="preserve">still </w:t>
      </w:r>
      <w:r>
        <w:rPr>
          <w:color w:val="212121"/>
        </w:rPr>
        <w:t xml:space="preserve">a </w:t>
      </w:r>
      <w:r>
        <w:rPr>
          <w:color w:val="212121"/>
          <w:spacing w:val="2"/>
        </w:rPr>
        <w:t>rarity</w:t>
      </w:r>
      <w:r>
        <w:rPr>
          <w:color w:val="212121"/>
          <w:spacing w:val="62"/>
        </w:rPr>
        <w:t xml:space="preserve"> </w:t>
      </w:r>
      <w:r>
        <w:rPr>
          <w:color w:val="212121"/>
        </w:rPr>
        <w:t>on roads now, this massive investment could change the picture rapidly in coming years.</w:t>
      </w:r>
    </w:p>
    <w:p w14:paraId="7BCB929A" w14:textId="77777777" w:rsidR="00035C6F" w:rsidRDefault="00541C92">
      <w:pPr>
        <w:pStyle w:val="a3"/>
        <w:spacing w:line="290" w:lineRule="auto"/>
        <w:ind w:left="169" w:right="1362" w:firstLine="458"/>
        <w:jc w:val="both"/>
        <w:rPr>
          <w:color w:val="212121"/>
        </w:rPr>
      </w:pPr>
      <w:r>
        <w:rPr>
          <w:color w:val="212121"/>
        </w:rPr>
        <w:t>While there’s a l</w:t>
      </w:r>
      <w:r>
        <w:rPr>
          <w:color w:val="212121"/>
        </w:rPr>
        <w:t xml:space="preserve">ong way to go, the trend lines for renewables are spiking. The pace of </w:t>
      </w:r>
      <w:r>
        <w:rPr>
          <w:color w:val="212121"/>
          <w:spacing w:val="2"/>
        </w:rPr>
        <w:t xml:space="preserve">change </w:t>
      </w:r>
      <w:r>
        <w:rPr>
          <w:color w:val="212121"/>
        </w:rPr>
        <w:t xml:space="preserve">in </w:t>
      </w:r>
      <w:r>
        <w:rPr>
          <w:color w:val="212121"/>
          <w:spacing w:val="2"/>
        </w:rPr>
        <w:t xml:space="preserve">energy sources appears </w:t>
      </w:r>
      <w:r>
        <w:rPr>
          <w:color w:val="212121"/>
        </w:rPr>
        <w:t xml:space="preserve">to be </w:t>
      </w:r>
      <w:r>
        <w:rPr>
          <w:color w:val="212121"/>
          <w:spacing w:val="2"/>
        </w:rPr>
        <w:t xml:space="preserve">speeding </w:t>
      </w:r>
      <w:r>
        <w:rPr>
          <w:color w:val="212121"/>
        </w:rPr>
        <w:t xml:space="preserve">up – </w:t>
      </w:r>
      <w:r>
        <w:rPr>
          <w:color w:val="212121"/>
          <w:spacing w:val="2"/>
        </w:rPr>
        <w:t xml:space="preserve">perhaps </w:t>
      </w:r>
      <w:r>
        <w:rPr>
          <w:color w:val="212121"/>
        </w:rPr>
        <w:t xml:space="preserve">just in </w:t>
      </w:r>
      <w:r>
        <w:rPr>
          <w:color w:val="212121"/>
          <w:spacing w:val="1"/>
        </w:rPr>
        <w:t xml:space="preserve">time   </w:t>
      </w:r>
      <w:r>
        <w:rPr>
          <w:color w:val="212121"/>
        </w:rPr>
        <w:t xml:space="preserve">to </w:t>
      </w:r>
      <w:r>
        <w:rPr>
          <w:color w:val="212121"/>
          <w:spacing w:val="2"/>
        </w:rPr>
        <w:t xml:space="preserve">have </w:t>
      </w:r>
      <w:r>
        <w:rPr>
          <w:color w:val="212121"/>
        </w:rPr>
        <w:t xml:space="preserve">a </w:t>
      </w:r>
      <w:r>
        <w:rPr>
          <w:color w:val="212121"/>
          <w:spacing w:val="3"/>
        </w:rPr>
        <w:t xml:space="preserve">meaningful effect </w:t>
      </w:r>
      <w:r>
        <w:rPr>
          <w:color w:val="212121"/>
        </w:rPr>
        <w:t xml:space="preserve">in </w:t>
      </w:r>
      <w:r>
        <w:rPr>
          <w:color w:val="212121"/>
          <w:spacing w:val="3"/>
        </w:rPr>
        <w:t xml:space="preserve">slowing climate change. </w:t>
      </w:r>
      <w:r>
        <w:rPr>
          <w:color w:val="212121"/>
          <w:spacing w:val="2"/>
        </w:rPr>
        <w:t xml:space="preserve">What </w:t>
      </w:r>
      <w:r>
        <w:rPr>
          <w:color w:val="212121"/>
          <w:spacing w:val="3"/>
        </w:rPr>
        <w:t xml:space="preserve">Washington </w:t>
      </w:r>
      <w:r>
        <w:rPr>
          <w:color w:val="212121"/>
          <w:spacing w:val="2"/>
        </w:rPr>
        <w:t xml:space="preserve">does </w:t>
      </w:r>
      <w:proofErr w:type="gramStart"/>
      <w:r>
        <w:rPr>
          <w:color w:val="212121"/>
        </w:rPr>
        <w:t>–  or</w:t>
      </w:r>
      <w:proofErr w:type="gramEnd"/>
      <w:r>
        <w:rPr>
          <w:color w:val="212121"/>
        </w:rPr>
        <w:t xml:space="preserve"> </w:t>
      </w:r>
      <w:r>
        <w:rPr>
          <w:color w:val="212121"/>
          <w:spacing w:val="3"/>
        </w:rPr>
        <w:t xml:space="preserve">doesn’t </w:t>
      </w:r>
      <w:r>
        <w:rPr>
          <w:color w:val="212121"/>
        </w:rPr>
        <w:t xml:space="preserve">do  – to </w:t>
      </w:r>
      <w:r>
        <w:rPr>
          <w:color w:val="212121"/>
          <w:spacing w:val="2"/>
        </w:rPr>
        <w:t xml:space="preserve">promote </w:t>
      </w:r>
      <w:r>
        <w:rPr>
          <w:color w:val="212121"/>
          <w:spacing w:val="3"/>
        </w:rPr>
        <w:t>al</w:t>
      </w:r>
      <w:r>
        <w:rPr>
          <w:color w:val="212121"/>
          <w:spacing w:val="3"/>
        </w:rPr>
        <w:t xml:space="preserve">ternative </w:t>
      </w:r>
      <w:r>
        <w:rPr>
          <w:color w:val="212121"/>
          <w:spacing w:val="2"/>
        </w:rPr>
        <w:t xml:space="preserve">energy </w:t>
      </w:r>
      <w:r>
        <w:rPr>
          <w:color w:val="212121"/>
        </w:rPr>
        <w:t xml:space="preserve">may  </w:t>
      </w:r>
      <w:r>
        <w:rPr>
          <w:color w:val="212121"/>
          <w:spacing w:val="1"/>
        </w:rPr>
        <w:t xml:space="preserve">mean less and less </w:t>
      </w:r>
      <w:r>
        <w:rPr>
          <w:color w:val="212121"/>
        </w:rPr>
        <w:t xml:space="preserve">at a </w:t>
      </w:r>
      <w:r>
        <w:rPr>
          <w:color w:val="212121"/>
          <w:spacing w:val="2"/>
        </w:rPr>
        <w:t xml:space="preserve">time </w:t>
      </w:r>
      <w:r>
        <w:rPr>
          <w:color w:val="212121"/>
        </w:rPr>
        <w:t>of  a global shift in</w:t>
      </w:r>
      <w:r>
        <w:rPr>
          <w:color w:val="212121"/>
          <w:spacing w:val="3"/>
        </w:rPr>
        <w:t xml:space="preserve"> </w:t>
      </w:r>
      <w:r>
        <w:rPr>
          <w:color w:val="212121"/>
        </w:rPr>
        <w:t>thought.</w:t>
      </w:r>
    </w:p>
    <w:p w14:paraId="4BC41B00" w14:textId="77777777" w:rsidR="00035C6F" w:rsidRDefault="00035C6F">
      <w:pPr>
        <w:pStyle w:val="a3"/>
        <w:spacing w:line="290" w:lineRule="auto"/>
        <w:ind w:left="169" w:right="1362" w:firstLine="458"/>
        <w:jc w:val="both"/>
        <w:rPr>
          <w:color w:val="212121"/>
        </w:rPr>
      </w:pPr>
    </w:p>
    <w:p w14:paraId="3D4CAEFC" w14:textId="77777777" w:rsidR="00035C6F" w:rsidRDefault="00035C6F">
      <w:pPr>
        <w:pStyle w:val="a3"/>
        <w:spacing w:line="290" w:lineRule="auto"/>
        <w:ind w:left="169" w:right="1362" w:firstLine="458"/>
        <w:jc w:val="both"/>
        <w:rPr>
          <w:color w:val="212121"/>
        </w:rPr>
      </w:pPr>
    </w:p>
    <w:p w14:paraId="41E1C72C" w14:textId="77777777" w:rsidR="00035C6F" w:rsidRDefault="00035C6F">
      <w:pPr>
        <w:pStyle w:val="a3"/>
        <w:spacing w:line="290" w:lineRule="auto"/>
        <w:ind w:left="169" w:right="1362" w:firstLine="458"/>
        <w:jc w:val="both"/>
        <w:rPr>
          <w:color w:val="212121"/>
        </w:rPr>
      </w:pPr>
    </w:p>
    <w:p w14:paraId="0DA2C3B8" w14:textId="77777777" w:rsidR="00035C6F" w:rsidRDefault="00541C92">
      <w:pPr>
        <w:pStyle w:val="a5"/>
        <w:numPr>
          <w:ilvl w:val="0"/>
          <w:numId w:val="2"/>
        </w:numPr>
        <w:tabs>
          <w:tab w:val="left" w:pos="513"/>
          <w:tab w:val="left" w:pos="7182"/>
        </w:tabs>
        <w:spacing w:before="135"/>
        <w:ind w:left="512" w:hanging="343"/>
        <w:rPr>
          <w:color w:val="212121"/>
          <w:sz w:val="23"/>
        </w:rPr>
      </w:pPr>
      <w:r>
        <w:rPr>
          <w:color w:val="212121"/>
          <w:sz w:val="23"/>
        </w:rPr>
        <w:lastRenderedPageBreak/>
        <w:t>The word “plummeting” (Line 3, Para. 2) is closest in</w:t>
      </w:r>
      <w:r>
        <w:rPr>
          <w:color w:val="212121"/>
          <w:spacing w:val="-18"/>
          <w:sz w:val="23"/>
        </w:rPr>
        <w:t xml:space="preserve"> </w:t>
      </w:r>
      <w:r>
        <w:rPr>
          <w:color w:val="212121"/>
          <w:sz w:val="23"/>
        </w:rPr>
        <w:t>meaning</w:t>
      </w:r>
      <w:r>
        <w:rPr>
          <w:color w:val="212121"/>
          <w:spacing w:val="-1"/>
          <w:sz w:val="23"/>
        </w:rPr>
        <w:t xml:space="preserve"> </w:t>
      </w:r>
      <w:r>
        <w:rPr>
          <w:color w:val="212121"/>
          <w:sz w:val="23"/>
        </w:rPr>
        <w:t>to</w:t>
      </w:r>
      <w:r>
        <w:rPr>
          <w:color w:val="212121"/>
          <w:sz w:val="23"/>
          <w:u w:val="single" w:color="000000"/>
        </w:rPr>
        <w:t xml:space="preserve"> </w:t>
      </w:r>
      <w:r>
        <w:rPr>
          <w:color w:val="212121"/>
          <w:sz w:val="23"/>
          <w:u w:val="single" w:color="000000"/>
        </w:rPr>
        <w:tab/>
      </w:r>
      <w:r>
        <w:rPr>
          <w:color w:val="212121"/>
          <w:sz w:val="23"/>
        </w:rPr>
        <w:t>.</w:t>
      </w:r>
    </w:p>
    <w:p w14:paraId="383B306D"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stabilizing</w:t>
      </w:r>
    </w:p>
    <w:p w14:paraId="51BDA37B" w14:textId="77777777" w:rsidR="00035C6F" w:rsidRDefault="00541C92">
      <w:pPr>
        <w:pStyle w:val="a5"/>
        <w:numPr>
          <w:ilvl w:val="1"/>
          <w:numId w:val="2"/>
        </w:numPr>
        <w:tabs>
          <w:tab w:val="left" w:pos="954"/>
          <w:tab w:val="left" w:pos="955"/>
        </w:tabs>
        <w:spacing w:before="114"/>
        <w:ind w:hanging="442"/>
        <w:rPr>
          <w:color w:val="212121"/>
          <w:sz w:val="23"/>
        </w:rPr>
      </w:pPr>
      <w:r>
        <w:rPr>
          <w:color w:val="212121"/>
          <w:sz w:val="23"/>
        </w:rPr>
        <w:t>changing</w:t>
      </w:r>
    </w:p>
    <w:p w14:paraId="7335965F"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falling</w:t>
      </w:r>
    </w:p>
    <w:p w14:paraId="69D6C1E8"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rising</w:t>
      </w:r>
    </w:p>
    <w:p w14:paraId="6ED9C3CF" w14:textId="77777777" w:rsidR="00035C6F" w:rsidRDefault="00035C6F">
      <w:pPr>
        <w:pStyle w:val="a3"/>
        <w:rPr>
          <w:sz w:val="24"/>
        </w:rPr>
      </w:pPr>
    </w:p>
    <w:p w14:paraId="3339D6EF" w14:textId="77777777" w:rsidR="00035C6F" w:rsidRDefault="00035C6F">
      <w:pPr>
        <w:pStyle w:val="a3"/>
        <w:rPr>
          <w:sz w:val="19"/>
        </w:rPr>
      </w:pPr>
    </w:p>
    <w:p w14:paraId="4CF756AE" w14:textId="77777777" w:rsidR="00035C6F" w:rsidRDefault="00541C92">
      <w:pPr>
        <w:pStyle w:val="a5"/>
        <w:numPr>
          <w:ilvl w:val="0"/>
          <w:numId w:val="2"/>
        </w:numPr>
        <w:tabs>
          <w:tab w:val="left" w:pos="513"/>
          <w:tab w:val="left" w:pos="7295"/>
        </w:tabs>
        <w:spacing w:before="0"/>
        <w:ind w:left="512" w:hanging="343"/>
        <w:rPr>
          <w:color w:val="212121"/>
          <w:sz w:val="23"/>
        </w:rPr>
      </w:pPr>
      <w:r>
        <w:rPr>
          <w:color w:val="212121"/>
          <w:sz w:val="23"/>
        </w:rPr>
        <w:t>According to Paragraph 3, the use of renewable energy</w:t>
      </w:r>
      <w:r>
        <w:rPr>
          <w:color w:val="212121"/>
          <w:spacing w:val="-15"/>
          <w:sz w:val="23"/>
        </w:rPr>
        <w:t xml:space="preserve"> </w:t>
      </w:r>
      <w:r>
        <w:rPr>
          <w:color w:val="212121"/>
          <w:sz w:val="23"/>
        </w:rPr>
        <w:t>in</w:t>
      </w:r>
      <w:r>
        <w:rPr>
          <w:color w:val="212121"/>
          <w:spacing w:val="-1"/>
          <w:sz w:val="23"/>
        </w:rPr>
        <w:t xml:space="preserve"> </w:t>
      </w:r>
      <w:r>
        <w:rPr>
          <w:color w:val="212121"/>
          <w:sz w:val="23"/>
        </w:rPr>
        <w:t>America</w:t>
      </w:r>
      <w:r>
        <w:rPr>
          <w:color w:val="212121"/>
          <w:sz w:val="23"/>
          <w:u w:val="single" w:color="000000"/>
        </w:rPr>
        <w:t xml:space="preserve"> </w:t>
      </w:r>
      <w:r>
        <w:rPr>
          <w:color w:val="212121"/>
          <w:sz w:val="23"/>
          <w:u w:val="single" w:color="000000"/>
        </w:rPr>
        <w:tab/>
      </w:r>
      <w:r>
        <w:rPr>
          <w:color w:val="212121"/>
          <w:sz w:val="23"/>
        </w:rPr>
        <w:t>.</w:t>
      </w:r>
    </w:p>
    <w:p w14:paraId="47C53278"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is progressing</w:t>
      </w:r>
      <w:r>
        <w:rPr>
          <w:color w:val="212121"/>
          <w:spacing w:val="-2"/>
          <w:sz w:val="23"/>
        </w:rPr>
        <w:t xml:space="preserve"> </w:t>
      </w:r>
      <w:r>
        <w:rPr>
          <w:color w:val="212121"/>
          <w:sz w:val="23"/>
        </w:rPr>
        <w:t>notably</w:t>
      </w:r>
    </w:p>
    <w:p w14:paraId="732DF697"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is as extensive as in</w:t>
      </w:r>
      <w:r>
        <w:rPr>
          <w:color w:val="212121"/>
          <w:spacing w:val="-5"/>
          <w:sz w:val="23"/>
        </w:rPr>
        <w:t xml:space="preserve"> </w:t>
      </w:r>
      <w:r>
        <w:rPr>
          <w:color w:val="212121"/>
          <w:sz w:val="23"/>
        </w:rPr>
        <w:t>Europe</w:t>
      </w:r>
    </w:p>
    <w:p w14:paraId="4559E642" w14:textId="77777777" w:rsidR="00035C6F" w:rsidRDefault="00541C92">
      <w:pPr>
        <w:pStyle w:val="a5"/>
        <w:numPr>
          <w:ilvl w:val="1"/>
          <w:numId w:val="2"/>
        </w:numPr>
        <w:tabs>
          <w:tab w:val="left" w:pos="954"/>
          <w:tab w:val="left" w:pos="955"/>
        </w:tabs>
        <w:spacing w:before="114"/>
        <w:ind w:hanging="442"/>
        <w:rPr>
          <w:color w:val="212121"/>
          <w:sz w:val="23"/>
        </w:rPr>
      </w:pPr>
      <w:r>
        <w:rPr>
          <w:color w:val="212121"/>
          <w:sz w:val="23"/>
        </w:rPr>
        <w:t>faces many</w:t>
      </w:r>
      <w:r>
        <w:rPr>
          <w:color w:val="212121"/>
          <w:spacing w:val="-2"/>
          <w:sz w:val="23"/>
        </w:rPr>
        <w:t xml:space="preserve"> </w:t>
      </w:r>
      <w:r>
        <w:rPr>
          <w:color w:val="212121"/>
          <w:sz w:val="23"/>
        </w:rPr>
        <w:t>challenges</w:t>
      </w:r>
    </w:p>
    <w:p w14:paraId="24E33EEE"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has proved to be</w:t>
      </w:r>
      <w:r>
        <w:rPr>
          <w:color w:val="212121"/>
          <w:spacing w:val="-4"/>
          <w:sz w:val="23"/>
        </w:rPr>
        <w:t xml:space="preserve"> </w:t>
      </w:r>
      <w:r>
        <w:rPr>
          <w:color w:val="212121"/>
          <w:sz w:val="23"/>
        </w:rPr>
        <w:t>impractical</w:t>
      </w:r>
    </w:p>
    <w:p w14:paraId="3CF1F8D8" w14:textId="77777777" w:rsidR="00035C6F" w:rsidRDefault="00035C6F">
      <w:pPr>
        <w:pStyle w:val="a3"/>
        <w:rPr>
          <w:sz w:val="24"/>
        </w:rPr>
      </w:pPr>
    </w:p>
    <w:p w14:paraId="29E43BC7" w14:textId="77777777" w:rsidR="00035C6F" w:rsidRDefault="00035C6F">
      <w:pPr>
        <w:pStyle w:val="a3"/>
        <w:rPr>
          <w:sz w:val="19"/>
        </w:rPr>
      </w:pPr>
    </w:p>
    <w:p w14:paraId="33D61BCF" w14:textId="77777777" w:rsidR="00035C6F" w:rsidRDefault="00541C92">
      <w:pPr>
        <w:pStyle w:val="a5"/>
        <w:numPr>
          <w:ilvl w:val="0"/>
          <w:numId w:val="2"/>
        </w:numPr>
        <w:tabs>
          <w:tab w:val="left" w:pos="513"/>
          <w:tab w:val="left" w:pos="3884"/>
        </w:tabs>
        <w:spacing w:before="0"/>
        <w:ind w:left="512" w:hanging="343"/>
        <w:rPr>
          <w:color w:val="212121"/>
          <w:sz w:val="23"/>
        </w:rPr>
      </w:pPr>
      <w:r>
        <w:rPr>
          <w:color w:val="212121"/>
          <w:sz w:val="23"/>
        </w:rPr>
        <w:t>It can be learned that</w:t>
      </w:r>
      <w:r>
        <w:rPr>
          <w:color w:val="212121"/>
          <w:spacing w:val="-7"/>
          <w:sz w:val="23"/>
        </w:rPr>
        <w:t xml:space="preserve"> </w:t>
      </w:r>
      <w:r>
        <w:rPr>
          <w:color w:val="212121"/>
          <w:sz w:val="23"/>
        </w:rPr>
        <w:t>in</w:t>
      </w:r>
      <w:r>
        <w:rPr>
          <w:color w:val="212121"/>
          <w:spacing w:val="-4"/>
          <w:sz w:val="23"/>
        </w:rPr>
        <w:t xml:space="preserve"> </w:t>
      </w:r>
      <w:r>
        <w:rPr>
          <w:color w:val="212121"/>
          <w:sz w:val="23"/>
        </w:rPr>
        <w:t>Iowa,</w:t>
      </w:r>
      <w:r>
        <w:rPr>
          <w:color w:val="212121"/>
          <w:sz w:val="23"/>
          <w:u w:val="single" w:color="000000"/>
        </w:rPr>
        <w:t xml:space="preserve"> </w:t>
      </w:r>
      <w:r>
        <w:rPr>
          <w:color w:val="212121"/>
          <w:sz w:val="23"/>
          <w:u w:val="single" w:color="000000"/>
        </w:rPr>
        <w:tab/>
      </w:r>
      <w:r>
        <w:rPr>
          <w:color w:val="212121"/>
          <w:sz w:val="23"/>
        </w:rPr>
        <w:t>.</w:t>
      </w:r>
    </w:p>
    <w:p w14:paraId="37F597DC"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wind is a widely used energy</w:t>
      </w:r>
      <w:r>
        <w:rPr>
          <w:color w:val="212121"/>
          <w:spacing w:val="-4"/>
          <w:sz w:val="23"/>
        </w:rPr>
        <w:t xml:space="preserve"> </w:t>
      </w:r>
      <w:r>
        <w:rPr>
          <w:color w:val="212121"/>
          <w:sz w:val="23"/>
        </w:rPr>
        <w:t>source</w:t>
      </w:r>
    </w:p>
    <w:p w14:paraId="63CFAD95"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wind energy has replaced fossil</w:t>
      </w:r>
      <w:r>
        <w:rPr>
          <w:color w:val="212121"/>
          <w:spacing w:val="-4"/>
          <w:sz w:val="23"/>
        </w:rPr>
        <w:t xml:space="preserve"> </w:t>
      </w:r>
      <w:r>
        <w:rPr>
          <w:color w:val="212121"/>
          <w:sz w:val="23"/>
        </w:rPr>
        <w:t>fuels</w:t>
      </w:r>
    </w:p>
    <w:p w14:paraId="31432517" w14:textId="77777777" w:rsidR="00035C6F" w:rsidRDefault="00541C92">
      <w:pPr>
        <w:pStyle w:val="a5"/>
        <w:numPr>
          <w:ilvl w:val="1"/>
          <w:numId w:val="2"/>
        </w:numPr>
        <w:tabs>
          <w:tab w:val="left" w:pos="954"/>
          <w:tab w:val="left" w:pos="955"/>
        </w:tabs>
        <w:spacing w:before="114"/>
        <w:ind w:hanging="442"/>
        <w:rPr>
          <w:color w:val="212121"/>
          <w:sz w:val="23"/>
        </w:rPr>
      </w:pPr>
      <w:r>
        <w:rPr>
          <w:color w:val="212121"/>
          <w:sz w:val="23"/>
        </w:rPr>
        <w:t>tech giants are investing in cl</w:t>
      </w:r>
      <w:r>
        <w:rPr>
          <w:color w:val="212121"/>
          <w:sz w:val="23"/>
        </w:rPr>
        <w:t>ean</w:t>
      </w:r>
      <w:r>
        <w:rPr>
          <w:color w:val="212121"/>
          <w:spacing w:val="-12"/>
          <w:sz w:val="23"/>
        </w:rPr>
        <w:t xml:space="preserve"> </w:t>
      </w:r>
      <w:r>
        <w:rPr>
          <w:color w:val="212121"/>
          <w:sz w:val="23"/>
        </w:rPr>
        <w:t>energy</w:t>
      </w:r>
    </w:p>
    <w:p w14:paraId="77F2B5C6" w14:textId="77777777" w:rsidR="00035C6F" w:rsidRDefault="00541C92">
      <w:pPr>
        <w:pStyle w:val="a5"/>
        <w:numPr>
          <w:ilvl w:val="1"/>
          <w:numId w:val="2"/>
        </w:numPr>
        <w:tabs>
          <w:tab w:val="left" w:pos="966"/>
          <w:tab w:val="left" w:pos="967"/>
        </w:tabs>
        <w:spacing w:before="118"/>
        <w:ind w:left="966"/>
        <w:rPr>
          <w:color w:val="212121"/>
          <w:sz w:val="23"/>
        </w:rPr>
      </w:pPr>
      <w:r>
        <w:rPr>
          <w:color w:val="212121"/>
          <w:sz w:val="23"/>
        </w:rPr>
        <w:t>there is a shortage of clean energy</w:t>
      </w:r>
      <w:r>
        <w:rPr>
          <w:color w:val="212121"/>
          <w:spacing w:val="-2"/>
          <w:sz w:val="23"/>
        </w:rPr>
        <w:t xml:space="preserve"> </w:t>
      </w:r>
      <w:r>
        <w:rPr>
          <w:color w:val="212121"/>
          <w:sz w:val="23"/>
        </w:rPr>
        <w:t>supply</w:t>
      </w:r>
    </w:p>
    <w:p w14:paraId="353465A4" w14:textId="77777777" w:rsidR="00035C6F" w:rsidRDefault="00035C6F">
      <w:pPr>
        <w:pStyle w:val="a3"/>
        <w:rPr>
          <w:sz w:val="24"/>
        </w:rPr>
      </w:pPr>
    </w:p>
    <w:p w14:paraId="362C1008" w14:textId="77777777" w:rsidR="00035C6F" w:rsidRDefault="00541C92">
      <w:pPr>
        <w:pStyle w:val="a5"/>
        <w:numPr>
          <w:ilvl w:val="0"/>
          <w:numId w:val="2"/>
        </w:numPr>
        <w:tabs>
          <w:tab w:val="left" w:pos="513"/>
        </w:tabs>
        <w:spacing w:before="202"/>
        <w:ind w:left="512" w:hanging="343"/>
        <w:rPr>
          <w:color w:val="212121"/>
          <w:sz w:val="23"/>
        </w:rPr>
      </w:pPr>
      <w:r>
        <w:rPr>
          <w:color w:val="212121"/>
          <w:sz w:val="23"/>
        </w:rPr>
        <w:t>Which of the following is true about clean energy according to Paragraphs</w:t>
      </w:r>
      <w:r>
        <w:rPr>
          <w:color w:val="212121"/>
          <w:spacing w:val="-19"/>
          <w:sz w:val="23"/>
        </w:rPr>
        <w:t xml:space="preserve"> </w:t>
      </w:r>
      <w:r>
        <w:rPr>
          <w:color w:val="212121"/>
          <w:sz w:val="23"/>
        </w:rPr>
        <w:t>5&amp;6</w:t>
      </w:r>
      <w:r>
        <w:rPr>
          <w:rFonts w:ascii="宋体" w:eastAsia="宋体" w:hint="eastAsia"/>
          <w:color w:val="212121"/>
          <w:sz w:val="23"/>
        </w:rPr>
        <w:t>？</w:t>
      </w:r>
    </w:p>
    <w:p w14:paraId="536FD95F" w14:textId="77777777" w:rsidR="00035C6F" w:rsidRDefault="00541C92">
      <w:pPr>
        <w:pStyle w:val="a5"/>
        <w:numPr>
          <w:ilvl w:val="1"/>
          <w:numId w:val="2"/>
        </w:numPr>
        <w:tabs>
          <w:tab w:val="left" w:pos="966"/>
          <w:tab w:val="left" w:pos="967"/>
        </w:tabs>
        <w:spacing w:before="102"/>
        <w:ind w:left="966"/>
        <w:rPr>
          <w:color w:val="212121"/>
          <w:sz w:val="23"/>
        </w:rPr>
      </w:pPr>
      <w:r>
        <w:rPr>
          <w:color w:val="212121"/>
          <w:sz w:val="23"/>
        </w:rPr>
        <w:t>Its application has boosted battery</w:t>
      </w:r>
      <w:r>
        <w:rPr>
          <w:color w:val="212121"/>
          <w:spacing w:val="-3"/>
          <w:sz w:val="23"/>
        </w:rPr>
        <w:t xml:space="preserve"> </w:t>
      </w:r>
      <w:r>
        <w:rPr>
          <w:color w:val="212121"/>
          <w:sz w:val="23"/>
        </w:rPr>
        <w:t>storage.</w:t>
      </w:r>
    </w:p>
    <w:p w14:paraId="04F302E2"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It is commonly used in car</w:t>
      </w:r>
      <w:r>
        <w:rPr>
          <w:color w:val="212121"/>
          <w:spacing w:val="-8"/>
          <w:sz w:val="23"/>
        </w:rPr>
        <w:t xml:space="preserve"> </w:t>
      </w:r>
      <w:r>
        <w:rPr>
          <w:color w:val="212121"/>
          <w:sz w:val="23"/>
        </w:rPr>
        <w:t>manufacturing.</w:t>
      </w:r>
    </w:p>
    <w:p w14:paraId="79C244C1"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 xml:space="preserve">Its continuous supply is </w:t>
      </w:r>
      <w:r>
        <w:rPr>
          <w:color w:val="212121"/>
          <w:sz w:val="23"/>
        </w:rPr>
        <w:t>becoming a</w:t>
      </w:r>
      <w:r>
        <w:rPr>
          <w:color w:val="212121"/>
          <w:spacing w:val="-6"/>
          <w:sz w:val="23"/>
        </w:rPr>
        <w:t xml:space="preserve"> </w:t>
      </w:r>
      <w:r>
        <w:rPr>
          <w:color w:val="212121"/>
          <w:sz w:val="23"/>
        </w:rPr>
        <w:t>reality.</w:t>
      </w:r>
    </w:p>
    <w:p w14:paraId="2CD4AA35"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Its sustainable exploitation will remain</w:t>
      </w:r>
      <w:r>
        <w:rPr>
          <w:color w:val="212121"/>
          <w:spacing w:val="-4"/>
          <w:sz w:val="23"/>
        </w:rPr>
        <w:t xml:space="preserve"> </w:t>
      </w:r>
      <w:r>
        <w:rPr>
          <w:color w:val="212121"/>
          <w:sz w:val="23"/>
        </w:rPr>
        <w:t>difficult.</w:t>
      </w:r>
    </w:p>
    <w:p w14:paraId="75928419" w14:textId="77777777" w:rsidR="00035C6F" w:rsidRDefault="00035C6F">
      <w:pPr>
        <w:pStyle w:val="a3"/>
        <w:rPr>
          <w:sz w:val="24"/>
        </w:rPr>
      </w:pPr>
    </w:p>
    <w:p w14:paraId="10E2B2EA" w14:textId="77777777" w:rsidR="00035C6F" w:rsidRDefault="00035C6F">
      <w:pPr>
        <w:pStyle w:val="a3"/>
        <w:spacing w:before="11"/>
        <w:rPr>
          <w:sz w:val="18"/>
        </w:rPr>
      </w:pPr>
    </w:p>
    <w:p w14:paraId="63F669FC" w14:textId="77777777" w:rsidR="00035C6F" w:rsidRDefault="00541C92">
      <w:pPr>
        <w:pStyle w:val="a5"/>
        <w:numPr>
          <w:ilvl w:val="0"/>
          <w:numId w:val="2"/>
        </w:numPr>
        <w:tabs>
          <w:tab w:val="left" w:pos="513"/>
          <w:tab w:val="left" w:pos="7007"/>
        </w:tabs>
        <w:spacing w:before="0"/>
        <w:ind w:left="512" w:hanging="343"/>
        <w:rPr>
          <w:color w:val="212121"/>
          <w:sz w:val="23"/>
        </w:rPr>
      </w:pPr>
      <w:r>
        <w:rPr>
          <w:color w:val="212121"/>
          <w:sz w:val="23"/>
        </w:rPr>
        <w:t>It can be inferred from the last paragraph that</w:t>
      </w:r>
      <w:r>
        <w:rPr>
          <w:color w:val="212121"/>
          <w:spacing w:val="-18"/>
          <w:sz w:val="23"/>
        </w:rPr>
        <w:t xml:space="preserve"> </w:t>
      </w:r>
      <w:r>
        <w:rPr>
          <w:color w:val="212121"/>
          <w:sz w:val="23"/>
        </w:rPr>
        <w:t>renewable</w:t>
      </w:r>
      <w:r>
        <w:rPr>
          <w:color w:val="212121"/>
          <w:spacing w:val="-4"/>
          <w:sz w:val="23"/>
        </w:rPr>
        <w:t xml:space="preserve"> </w:t>
      </w:r>
      <w:r>
        <w:rPr>
          <w:color w:val="212121"/>
          <w:sz w:val="23"/>
        </w:rPr>
        <w:t>energy</w:t>
      </w:r>
      <w:r>
        <w:rPr>
          <w:color w:val="212121"/>
          <w:sz w:val="23"/>
          <w:u w:val="single" w:color="000000"/>
        </w:rPr>
        <w:t xml:space="preserve"> </w:t>
      </w:r>
      <w:r>
        <w:rPr>
          <w:color w:val="212121"/>
          <w:sz w:val="23"/>
          <w:u w:val="single" w:color="000000"/>
        </w:rPr>
        <w:tab/>
      </w:r>
      <w:r>
        <w:rPr>
          <w:color w:val="212121"/>
          <w:sz w:val="23"/>
        </w:rPr>
        <w:t>.</w:t>
      </w:r>
    </w:p>
    <w:p w14:paraId="7F4CE47A"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will bring the US closer to other</w:t>
      </w:r>
      <w:r>
        <w:rPr>
          <w:color w:val="212121"/>
          <w:spacing w:val="-9"/>
          <w:sz w:val="23"/>
        </w:rPr>
        <w:t xml:space="preserve"> </w:t>
      </w:r>
      <w:r>
        <w:rPr>
          <w:color w:val="212121"/>
          <w:sz w:val="23"/>
        </w:rPr>
        <w:t>countries</w:t>
      </w:r>
    </w:p>
    <w:p w14:paraId="43E606CB"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will accelerate global environmental</w:t>
      </w:r>
      <w:r>
        <w:rPr>
          <w:color w:val="212121"/>
          <w:spacing w:val="-6"/>
          <w:sz w:val="23"/>
        </w:rPr>
        <w:t xml:space="preserve"> </w:t>
      </w:r>
      <w:r>
        <w:rPr>
          <w:color w:val="212121"/>
          <w:sz w:val="23"/>
        </w:rPr>
        <w:t>change</w:t>
      </w:r>
    </w:p>
    <w:p w14:paraId="6A9F77EE" w14:textId="77777777" w:rsidR="00035C6F" w:rsidRDefault="00541C92">
      <w:pPr>
        <w:pStyle w:val="a5"/>
        <w:numPr>
          <w:ilvl w:val="1"/>
          <w:numId w:val="2"/>
        </w:numPr>
        <w:tabs>
          <w:tab w:val="left" w:pos="954"/>
          <w:tab w:val="left" w:pos="955"/>
        </w:tabs>
        <w:spacing w:before="115"/>
        <w:ind w:hanging="442"/>
        <w:rPr>
          <w:color w:val="212121"/>
          <w:sz w:val="23"/>
        </w:rPr>
      </w:pPr>
      <w:r>
        <w:rPr>
          <w:color w:val="212121"/>
          <w:sz w:val="23"/>
        </w:rPr>
        <w:t>is not really encouraged b</w:t>
      </w:r>
      <w:r>
        <w:rPr>
          <w:color w:val="212121"/>
          <w:sz w:val="23"/>
        </w:rPr>
        <w:t>y the US</w:t>
      </w:r>
      <w:r>
        <w:rPr>
          <w:color w:val="212121"/>
          <w:spacing w:val="-10"/>
          <w:sz w:val="23"/>
        </w:rPr>
        <w:t xml:space="preserve"> </w:t>
      </w:r>
      <w:r>
        <w:rPr>
          <w:color w:val="212121"/>
          <w:sz w:val="23"/>
        </w:rPr>
        <w:t>government</w:t>
      </w:r>
    </w:p>
    <w:p w14:paraId="02C8CBAB" w14:textId="77777777" w:rsidR="00035C6F" w:rsidRDefault="00541C92">
      <w:pPr>
        <w:pStyle w:val="a5"/>
        <w:numPr>
          <w:ilvl w:val="1"/>
          <w:numId w:val="2"/>
        </w:numPr>
        <w:tabs>
          <w:tab w:val="left" w:pos="966"/>
          <w:tab w:val="left" w:pos="967"/>
        </w:tabs>
        <w:spacing w:before="117"/>
        <w:ind w:left="966"/>
        <w:rPr>
          <w:color w:val="212121"/>
          <w:sz w:val="23"/>
        </w:rPr>
      </w:pPr>
      <w:r>
        <w:rPr>
          <w:color w:val="212121"/>
          <w:sz w:val="23"/>
        </w:rPr>
        <w:t>is not competitive enough with regard to its</w:t>
      </w:r>
      <w:r>
        <w:rPr>
          <w:color w:val="212121"/>
          <w:spacing w:val="-6"/>
          <w:sz w:val="23"/>
        </w:rPr>
        <w:t xml:space="preserve"> </w:t>
      </w:r>
      <w:r>
        <w:rPr>
          <w:color w:val="212121"/>
          <w:sz w:val="23"/>
        </w:rPr>
        <w:t>cost</w:t>
      </w:r>
    </w:p>
    <w:p w14:paraId="6C3A094E" w14:textId="77777777" w:rsidR="00035C6F" w:rsidRDefault="00035C6F"/>
    <w:p w14:paraId="0983D94C" w14:textId="77777777" w:rsidR="00035C6F" w:rsidRDefault="00035C6F"/>
    <w:p w14:paraId="2233E8A4" w14:textId="77777777" w:rsidR="00035C6F" w:rsidRDefault="00035C6F"/>
    <w:p w14:paraId="3C709F9D" w14:textId="77777777" w:rsidR="00035C6F" w:rsidRDefault="00035C6F"/>
    <w:p w14:paraId="47A8212D" w14:textId="77777777" w:rsidR="00035C6F" w:rsidRDefault="00035C6F"/>
    <w:p w14:paraId="180D9EB5" w14:textId="77777777" w:rsidR="00035C6F" w:rsidRDefault="00035C6F"/>
    <w:p w14:paraId="5D8E33AF" w14:textId="77777777" w:rsidR="00035C6F" w:rsidRDefault="00541C92">
      <w:pPr>
        <w:pStyle w:val="2"/>
        <w:spacing w:before="214"/>
        <w:ind w:left="0" w:right="1218"/>
        <w:jc w:val="center"/>
      </w:pPr>
      <w:r>
        <w:lastRenderedPageBreak/>
        <w:t>Text 3</w:t>
      </w:r>
    </w:p>
    <w:p w14:paraId="3361A7AD" w14:textId="77777777" w:rsidR="00035C6F" w:rsidRDefault="00035C6F">
      <w:pPr>
        <w:pStyle w:val="a3"/>
        <w:spacing w:before="8"/>
        <w:rPr>
          <w:b/>
          <w:sz w:val="34"/>
        </w:rPr>
      </w:pPr>
    </w:p>
    <w:p w14:paraId="446A6F4A" w14:textId="77777777" w:rsidR="00035C6F" w:rsidRDefault="00541C92">
      <w:pPr>
        <w:pStyle w:val="a3"/>
        <w:ind w:left="628"/>
        <w:rPr>
          <w:rFonts w:ascii="MV Boli" w:eastAsia="宋体" w:hAnsi="MV Boli"/>
          <w:spacing w:val="6"/>
          <w:lang w:eastAsia="zh-CN"/>
        </w:rPr>
      </w:pPr>
      <w:r>
        <w:rPr>
          <w:spacing w:val="6"/>
        </w:rPr>
        <w:t>The power and ambition of the giants of the digital economy is astonishing</w:t>
      </w:r>
      <w:r>
        <w:rPr>
          <w:rFonts w:eastAsia="宋体" w:hint="eastAsia"/>
          <w:spacing w:val="6"/>
          <w:lang w:eastAsia="zh-CN"/>
        </w:rPr>
        <w:t>-</w:t>
      </w:r>
    </w:p>
    <w:p w14:paraId="423C42BF" w14:textId="77777777" w:rsidR="00035C6F" w:rsidRDefault="00541C92">
      <w:pPr>
        <w:pStyle w:val="a3"/>
        <w:spacing w:before="58" w:line="336" w:lineRule="auto"/>
        <w:ind w:left="169" w:right="1378"/>
        <w:jc w:val="both"/>
      </w:pPr>
      <w:r>
        <w:rPr>
          <w:spacing w:val="5"/>
        </w:rPr>
        <w:t xml:space="preserve">Amazon </w:t>
      </w:r>
      <w:r>
        <w:rPr>
          <w:spacing w:val="3"/>
        </w:rPr>
        <w:t xml:space="preserve">has </w:t>
      </w:r>
      <w:r>
        <w:rPr>
          <w:spacing w:val="2"/>
        </w:rPr>
        <w:t xml:space="preserve">just </w:t>
      </w:r>
      <w:r>
        <w:rPr>
          <w:spacing w:val="5"/>
        </w:rPr>
        <w:t xml:space="preserve">announced </w:t>
      </w:r>
      <w:r>
        <w:rPr>
          <w:spacing w:val="2"/>
        </w:rPr>
        <w:t xml:space="preserve">the </w:t>
      </w:r>
      <w:r>
        <w:rPr>
          <w:spacing w:val="5"/>
        </w:rPr>
        <w:t xml:space="preserve">purchase </w:t>
      </w:r>
      <w:r>
        <w:t xml:space="preserve">of </w:t>
      </w:r>
      <w:r>
        <w:rPr>
          <w:spacing w:val="2"/>
        </w:rPr>
        <w:t xml:space="preserve">the </w:t>
      </w:r>
      <w:r>
        <w:rPr>
          <w:spacing w:val="5"/>
        </w:rPr>
        <w:t xml:space="preserve">upmarket grocery </w:t>
      </w:r>
      <w:r>
        <w:rPr>
          <w:spacing w:val="3"/>
        </w:rPr>
        <w:t xml:space="preserve">chain Whole </w:t>
      </w:r>
      <w:r>
        <w:rPr>
          <w:spacing w:val="5"/>
        </w:rPr>
        <w:t xml:space="preserve">Foods </w:t>
      </w:r>
      <w:r>
        <w:rPr>
          <w:spacing w:val="3"/>
        </w:rPr>
        <w:t xml:space="preserve">for </w:t>
      </w:r>
      <w:r>
        <w:rPr>
          <w:rFonts w:ascii="宋体" w:eastAsia="宋体" w:hAnsi="宋体" w:hint="eastAsia"/>
        </w:rPr>
        <w:t>＄</w:t>
      </w:r>
      <w:r>
        <w:rPr>
          <w:rFonts w:ascii="宋体" w:eastAsia="宋体" w:hAnsi="宋体" w:hint="eastAsia"/>
        </w:rPr>
        <w:t xml:space="preserve"> </w:t>
      </w:r>
      <w:r>
        <w:rPr>
          <w:spacing w:val="5"/>
        </w:rPr>
        <w:t xml:space="preserve">13.5bn, </w:t>
      </w:r>
      <w:r>
        <w:rPr>
          <w:spacing w:val="3"/>
        </w:rPr>
        <w:t xml:space="preserve">but </w:t>
      </w:r>
      <w:r>
        <w:rPr>
          <w:spacing w:val="5"/>
        </w:rPr>
        <w:t xml:space="preserve">two years </w:t>
      </w:r>
      <w:r>
        <w:rPr>
          <w:spacing w:val="3"/>
        </w:rPr>
        <w:t xml:space="preserve">ago </w:t>
      </w:r>
      <w:r>
        <w:rPr>
          <w:spacing w:val="6"/>
        </w:rPr>
        <w:t xml:space="preserve">Facebook </w:t>
      </w:r>
      <w:r>
        <w:rPr>
          <w:spacing w:val="5"/>
        </w:rPr>
        <w:t xml:space="preserve">paid even more than that </w:t>
      </w:r>
      <w:r>
        <w:rPr>
          <w:spacing w:val="1"/>
        </w:rPr>
        <w:t xml:space="preserve">to </w:t>
      </w:r>
      <w:r>
        <w:rPr>
          <w:spacing w:val="6"/>
        </w:rPr>
        <w:t xml:space="preserve">acquire </w:t>
      </w:r>
      <w:r>
        <w:rPr>
          <w:spacing w:val="3"/>
        </w:rPr>
        <w:t xml:space="preserve">the </w:t>
      </w:r>
      <w:r>
        <w:rPr>
          <w:spacing w:val="6"/>
        </w:rPr>
        <w:t xml:space="preserve">WhatsApp messaging service, </w:t>
      </w:r>
      <w:r>
        <w:rPr>
          <w:spacing w:val="5"/>
        </w:rPr>
        <w:t xml:space="preserve">which doesn’t have </w:t>
      </w:r>
      <w:r>
        <w:rPr>
          <w:spacing w:val="3"/>
        </w:rPr>
        <w:t xml:space="preserve">any </w:t>
      </w:r>
      <w:r>
        <w:rPr>
          <w:spacing w:val="6"/>
        </w:rPr>
        <w:t xml:space="preserve">physical </w:t>
      </w:r>
      <w:r>
        <w:rPr>
          <w:spacing w:val="5"/>
        </w:rPr>
        <w:t xml:space="preserve">product </w:t>
      </w:r>
      <w:r>
        <w:rPr>
          <w:spacing w:val="1"/>
        </w:rPr>
        <w:t xml:space="preserve">at </w:t>
      </w:r>
      <w:r>
        <w:rPr>
          <w:spacing w:val="5"/>
        </w:rPr>
        <w:t xml:space="preserve">all. What </w:t>
      </w:r>
      <w:r>
        <w:rPr>
          <w:spacing w:val="6"/>
        </w:rPr>
        <w:t xml:space="preserve">WhatsApp </w:t>
      </w:r>
      <w:r>
        <w:rPr>
          <w:spacing w:val="5"/>
        </w:rPr>
        <w:t xml:space="preserve">offered </w:t>
      </w:r>
      <w:r>
        <w:rPr>
          <w:spacing w:val="6"/>
        </w:rPr>
        <w:t xml:space="preserve">Facebook </w:t>
      </w:r>
      <w:r>
        <w:rPr>
          <w:spacing w:val="5"/>
        </w:rPr>
        <w:t xml:space="preserve">was </w:t>
      </w:r>
      <w:r>
        <w:rPr>
          <w:spacing w:val="1"/>
        </w:rPr>
        <w:t xml:space="preserve">an </w:t>
      </w:r>
      <w:r>
        <w:rPr>
          <w:spacing w:val="6"/>
        </w:rPr>
        <w:t xml:space="preserve">intricate </w:t>
      </w:r>
      <w:r>
        <w:rPr>
          <w:spacing w:val="3"/>
        </w:rPr>
        <w:t xml:space="preserve">and </w:t>
      </w:r>
      <w:r>
        <w:rPr>
          <w:spacing w:val="5"/>
        </w:rPr>
        <w:t>finely</w:t>
      </w:r>
      <w:r>
        <w:rPr>
          <w:spacing w:val="68"/>
        </w:rPr>
        <w:t xml:space="preserve"> </w:t>
      </w:r>
      <w:r>
        <w:rPr>
          <w:spacing w:val="6"/>
        </w:rPr>
        <w:t xml:space="preserve">detailed </w:t>
      </w:r>
      <w:r>
        <w:t>web of its users’ friendships and soc</w:t>
      </w:r>
      <w:r>
        <w:t>ial lives.</w:t>
      </w:r>
    </w:p>
    <w:p w14:paraId="1CD98390" w14:textId="77777777" w:rsidR="00035C6F" w:rsidRDefault="00541C92">
      <w:pPr>
        <w:pStyle w:val="a3"/>
        <w:spacing w:before="5" w:line="345" w:lineRule="auto"/>
        <w:ind w:left="169" w:right="1359" w:firstLine="499"/>
        <w:jc w:val="both"/>
      </w:pPr>
      <w:r>
        <w:rPr>
          <w:spacing w:val="6"/>
        </w:rPr>
        <w:t xml:space="preserve">Facebook promised </w:t>
      </w:r>
      <w:r>
        <w:rPr>
          <w:spacing w:val="3"/>
        </w:rPr>
        <w:t xml:space="preserve">the </w:t>
      </w:r>
      <w:r>
        <w:rPr>
          <w:spacing w:val="6"/>
        </w:rPr>
        <w:t xml:space="preserve">European commission </w:t>
      </w:r>
      <w:r>
        <w:rPr>
          <w:spacing w:val="5"/>
        </w:rPr>
        <w:t xml:space="preserve">then that </w:t>
      </w:r>
      <w:r>
        <w:rPr>
          <w:spacing w:val="1"/>
        </w:rPr>
        <w:t xml:space="preserve">it </w:t>
      </w:r>
      <w:r>
        <w:rPr>
          <w:spacing w:val="5"/>
        </w:rPr>
        <w:t xml:space="preserve">would </w:t>
      </w:r>
      <w:r>
        <w:rPr>
          <w:spacing w:val="3"/>
        </w:rPr>
        <w:t xml:space="preserve">not </w:t>
      </w:r>
      <w:r>
        <w:rPr>
          <w:spacing w:val="5"/>
        </w:rPr>
        <w:t xml:space="preserve">link </w:t>
      </w:r>
      <w:r>
        <w:rPr>
          <w:spacing w:val="2"/>
        </w:rPr>
        <w:t xml:space="preserve">phone numbers </w:t>
      </w:r>
      <w:r>
        <w:t xml:space="preserve">to </w:t>
      </w:r>
      <w:r>
        <w:rPr>
          <w:spacing w:val="3"/>
        </w:rPr>
        <w:t xml:space="preserve">Facebook identities, </w:t>
      </w:r>
      <w:r>
        <w:t xml:space="preserve">but it </w:t>
      </w:r>
      <w:r>
        <w:rPr>
          <w:spacing w:val="2"/>
        </w:rPr>
        <w:t xml:space="preserve">broke </w:t>
      </w:r>
      <w:r>
        <w:rPr>
          <w:spacing w:val="1"/>
        </w:rPr>
        <w:t xml:space="preserve">the </w:t>
      </w:r>
      <w:r>
        <w:rPr>
          <w:spacing w:val="2"/>
        </w:rPr>
        <w:t xml:space="preserve">promise almost </w:t>
      </w:r>
      <w:r>
        <w:t xml:space="preserve">as </w:t>
      </w:r>
      <w:r>
        <w:rPr>
          <w:spacing w:val="1"/>
        </w:rPr>
        <w:t xml:space="preserve">soon </w:t>
      </w:r>
      <w:r>
        <w:t xml:space="preserve">as </w:t>
      </w:r>
      <w:r>
        <w:rPr>
          <w:spacing w:val="1"/>
        </w:rPr>
        <w:t xml:space="preserve">the </w:t>
      </w:r>
      <w:r>
        <w:t xml:space="preserve">deal went through. Even without knowing what was in the messages, the </w:t>
      </w:r>
      <w:r>
        <w:rPr>
          <w:spacing w:val="6"/>
        </w:rPr>
        <w:t xml:space="preserve">knowledge </w:t>
      </w:r>
      <w:r>
        <w:rPr>
          <w:spacing w:val="2"/>
        </w:rPr>
        <w:t xml:space="preserve">of </w:t>
      </w:r>
      <w:r>
        <w:rPr>
          <w:spacing w:val="3"/>
        </w:rPr>
        <w:t xml:space="preserve">who </w:t>
      </w:r>
      <w:r>
        <w:rPr>
          <w:spacing w:val="5"/>
        </w:rPr>
        <w:t xml:space="preserve">sent them </w:t>
      </w:r>
      <w:r>
        <w:rPr>
          <w:spacing w:val="3"/>
        </w:rPr>
        <w:t xml:space="preserve">and </w:t>
      </w:r>
      <w:r>
        <w:rPr>
          <w:spacing w:val="1"/>
        </w:rPr>
        <w:t xml:space="preserve">to </w:t>
      </w:r>
      <w:proofErr w:type="gramStart"/>
      <w:r>
        <w:rPr>
          <w:spacing w:val="5"/>
        </w:rPr>
        <w:t>whom</w:t>
      </w:r>
      <w:proofErr w:type="gramEnd"/>
      <w:r>
        <w:rPr>
          <w:spacing w:val="5"/>
        </w:rPr>
        <w:t xml:space="preserve"> </w:t>
      </w:r>
      <w:r>
        <w:rPr>
          <w:spacing w:val="3"/>
        </w:rPr>
        <w:t xml:space="preserve">was </w:t>
      </w:r>
      <w:r>
        <w:rPr>
          <w:spacing w:val="6"/>
        </w:rPr>
        <w:t xml:space="preserve">enormously revealing </w:t>
      </w:r>
      <w:r>
        <w:rPr>
          <w:spacing w:val="3"/>
        </w:rPr>
        <w:t xml:space="preserve">and </w:t>
      </w:r>
      <w:r>
        <w:rPr>
          <w:spacing w:val="5"/>
        </w:rPr>
        <w:t xml:space="preserve">still could </w:t>
      </w:r>
      <w:r>
        <w:t>be. What political journalist, what party whip, would not want to know the makeup of the WhatsApp groups i</w:t>
      </w:r>
      <w:r>
        <w:t xml:space="preserve">n which Theresa </w:t>
      </w:r>
      <w:r>
        <w:rPr>
          <w:spacing w:val="-4"/>
        </w:rPr>
        <w:t xml:space="preserve">May’s </w:t>
      </w:r>
      <w:r>
        <w:t xml:space="preserve">enemies are currently </w:t>
      </w:r>
      <w:r>
        <w:rPr>
          <w:spacing w:val="3"/>
        </w:rPr>
        <w:t xml:space="preserve">plotting? </w:t>
      </w:r>
      <w:r>
        <w:t xml:space="preserve">It </w:t>
      </w:r>
      <w:r>
        <w:rPr>
          <w:spacing w:val="1"/>
        </w:rPr>
        <w:t xml:space="preserve">may </w:t>
      </w:r>
      <w:r>
        <w:t xml:space="preserve">be </w:t>
      </w:r>
      <w:r>
        <w:rPr>
          <w:spacing w:val="2"/>
        </w:rPr>
        <w:t xml:space="preserve">that </w:t>
      </w:r>
      <w:r>
        <w:rPr>
          <w:spacing w:val="1"/>
        </w:rPr>
        <w:t xml:space="preserve">the </w:t>
      </w:r>
      <w:r>
        <w:rPr>
          <w:spacing w:val="2"/>
        </w:rPr>
        <w:t xml:space="preserve">value </w:t>
      </w:r>
      <w:r>
        <w:t xml:space="preserve">of </w:t>
      </w:r>
      <w:r>
        <w:rPr>
          <w:spacing w:val="2"/>
        </w:rPr>
        <w:t xml:space="preserve">Whole Foods </w:t>
      </w:r>
      <w:r>
        <w:t xml:space="preserve">to </w:t>
      </w:r>
      <w:r>
        <w:rPr>
          <w:spacing w:val="2"/>
        </w:rPr>
        <w:t xml:space="preserve">Amazon </w:t>
      </w:r>
      <w:r>
        <w:t xml:space="preserve">is not so </w:t>
      </w:r>
      <w:r>
        <w:rPr>
          <w:spacing w:val="2"/>
        </w:rPr>
        <w:t xml:space="preserve">much </w:t>
      </w:r>
      <w:proofErr w:type="gramStart"/>
      <w:r>
        <w:rPr>
          <w:spacing w:val="1"/>
        </w:rPr>
        <w:t xml:space="preserve">the  </w:t>
      </w:r>
      <w:r>
        <w:t>460</w:t>
      </w:r>
      <w:proofErr w:type="gramEnd"/>
      <w:r>
        <w:t xml:space="preserve"> shops it owns, but the records of which customers have purchased</w:t>
      </w:r>
      <w:r>
        <w:rPr>
          <w:spacing w:val="-2"/>
        </w:rPr>
        <w:t xml:space="preserve"> </w:t>
      </w:r>
      <w:r>
        <w:t>what.</w:t>
      </w:r>
    </w:p>
    <w:p w14:paraId="5F98ED8C" w14:textId="77777777" w:rsidR="00035C6F" w:rsidRDefault="00541C92">
      <w:pPr>
        <w:pStyle w:val="a3"/>
        <w:spacing w:line="345" w:lineRule="auto"/>
        <w:ind w:left="169" w:right="1359" w:firstLine="458"/>
        <w:jc w:val="both"/>
      </w:pPr>
      <w:r>
        <w:t>Competition law appears to be the only way to address the</w:t>
      </w:r>
      <w:r>
        <w:t xml:space="preserve">se imbalances of </w:t>
      </w:r>
      <w:r>
        <w:rPr>
          <w:spacing w:val="5"/>
        </w:rPr>
        <w:t xml:space="preserve">power. </w:t>
      </w:r>
      <w:r>
        <w:rPr>
          <w:spacing w:val="3"/>
        </w:rPr>
        <w:t xml:space="preserve">But </w:t>
      </w:r>
      <w:r>
        <w:rPr>
          <w:spacing w:val="1"/>
        </w:rPr>
        <w:t xml:space="preserve">it is </w:t>
      </w:r>
      <w:r>
        <w:rPr>
          <w:spacing w:val="5"/>
        </w:rPr>
        <w:t xml:space="preserve">clumsy. </w:t>
      </w:r>
      <w:r>
        <w:rPr>
          <w:spacing w:val="3"/>
        </w:rPr>
        <w:t xml:space="preserve">For one </w:t>
      </w:r>
      <w:r>
        <w:rPr>
          <w:spacing w:val="5"/>
        </w:rPr>
        <w:t xml:space="preserve">thing, </w:t>
      </w:r>
      <w:r>
        <w:rPr>
          <w:spacing w:val="1"/>
        </w:rPr>
        <w:t xml:space="preserve">it is </w:t>
      </w:r>
      <w:r>
        <w:rPr>
          <w:spacing w:val="5"/>
        </w:rPr>
        <w:t xml:space="preserve">very slow </w:t>
      </w:r>
      <w:r>
        <w:rPr>
          <w:spacing w:val="6"/>
        </w:rPr>
        <w:t xml:space="preserve">compared </w:t>
      </w:r>
      <w:r>
        <w:rPr>
          <w:spacing w:val="1"/>
        </w:rPr>
        <w:t xml:space="preserve">to </w:t>
      </w:r>
      <w:r>
        <w:rPr>
          <w:spacing w:val="3"/>
        </w:rPr>
        <w:t xml:space="preserve">the </w:t>
      </w:r>
      <w:r>
        <w:rPr>
          <w:spacing w:val="5"/>
        </w:rPr>
        <w:t xml:space="preserve">pace </w:t>
      </w:r>
      <w:r>
        <w:rPr>
          <w:spacing w:val="2"/>
        </w:rPr>
        <w:t xml:space="preserve">of </w:t>
      </w:r>
      <w:r>
        <w:rPr>
          <w:spacing w:val="5"/>
        </w:rPr>
        <w:t xml:space="preserve">change </w:t>
      </w:r>
      <w:r>
        <w:t xml:space="preserve">within the digital </w:t>
      </w:r>
      <w:r>
        <w:rPr>
          <w:spacing w:val="-3"/>
        </w:rPr>
        <w:t xml:space="preserve">economy. </w:t>
      </w:r>
      <w:r>
        <w:t xml:space="preserve">By the time a problem has been addressed and </w:t>
      </w:r>
      <w:r>
        <w:rPr>
          <w:spacing w:val="2"/>
        </w:rPr>
        <w:t xml:space="preserve">remedied </w:t>
      </w:r>
      <w:r>
        <w:t xml:space="preserve">it may </w:t>
      </w:r>
      <w:r>
        <w:rPr>
          <w:spacing w:val="1"/>
        </w:rPr>
        <w:t xml:space="preserve">have </w:t>
      </w:r>
      <w:r>
        <w:rPr>
          <w:spacing w:val="2"/>
        </w:rPr>
        <w:t xml:space="preserve">vanished </w:t>
      </w:r>
      <w:r>
        <w:t xml:space="preserve">in </w:t>
      </w:r>
      <w:r>
        <w:rPr>
          <w:spacing w:val="1"/>
        </w:rPr>
        <w:t xml:space="preserve">the </w:t>
      </w:r>
      <w:r>
        <w:rPr>
          <w:spacing w:val="3"/>
        </w:rPr>
        <w:t xml:space="preserve">marketplace, </w:t>
      </w:r>
      <w:r>
        <w:t xml:space="preserve">to be </w:t>
      </w:r>
      <w:r>
        <w:rPr>
          <w:spacing w:val="3"/>
        </w:rPr>
        <w:t xml:space="preserve">replaced </w:t>
      </w:r>
      <w:r>
        <w:t xml:space="preserve">by </w:t>
      </w:r>
      <w:proofErr w:type="gramStart"/>
      <w:r>
        <w:t xml:space="preserve">new  </w:t>
      </w:r>
      <w:r>
        <w:rPr>
          <w:spacing w:val="2"/>
        </w:rPr>
        <w:t>abuses</w:t>
      </w:r>
      <w:proofErr w:type="gramEnd"/>
      <w:r>
        <w:rPr>
          <w:spacing w:val="62"/>
        </w:rPr>
        <w:t xml:space="preserve"> </w:t>
      </w:r>
      <w:r>
        <w:rPr>
          <w:spacing w:val="1"/>
        </w:rPr>
        <w:t xml:space="preserve">of </w:t>
      </w:r>
      <w:r>
        <w:rPr>
          <w:spacing w:val="5"/>
        </w:rPr>
        <w:t xml:space="preserve">power. </w:t>
      </w:r>
      <w:r>
        <w:rPr>
          <w:spacing w:val="3"/>
        </w:rPr>
        <w:t xml:space="preserve">But </w:t>
      </w:r>
      <w:r>
        <w:rPr>
          <w:spacing w:val="5"/>
        </w:rPr>
        <w:t xml:space="preserve">there </w:t>
      </w:r>
      <w:r>
        <w:rPr>
          <w:spacing w:val="1"/>
        </w:rPr>
        <w:t xml:space="preserve">is </w:t>
      </w:r>
      <w:r>
        <w:t xml:space="preserve">a </w:t>
      </w:r>
      <w:r>
        <w:rPr>
          <w:spacing w:val="5"/>
        </w:rPr>
        <w:t xml:space="preserve">deeper </w:t>
      </w:r>
      <w:r>
        <w:rPr>
          <w:spacing w:val="6"/>
        </w:rPr>
        <w:t xml:space="preserve">conceptual problem, </w:t>
      </w:r>
      <w:r>
        <w:rPr>
          <w:spacing w:val="5"/>
        </w:rPr>
        <w:t xml:space="preserve">too. </w:t>
      </w:r>
      <w:r>
        <w:rPr>
          <w:spacing w:val="6"/>
        </w:rPr>
        <w:t xml:space="preserve">Competition </w:t>
      </w:r>
      <w:r>
        <w:rPr>
          <w:spacing w:val="5"/>
        </w:rPr>
        <w:t xml:space="preserve">law </w:t>
      </w:r>
      <w:r>
        <w:rPr>
          <w:spacing w:val="1"/>
        </w:rPr>
        <w:t xml:space="preserve">as </w:t>
      </w:r>
      <w:r>
        <w:rPr>
          <w:spacing w:val="3"/>
        </w:rPr>
        <w:t xml:space="preserve">presently interpreted </w:t>
      </w:r>
      <w:r>
        <w:rPr>
          <w:spacing w:val="2"/>
        </w:rPr>
        <w:t xml:space="preserve">deals </w:t>
      </w:r>
      <w:r>
        <w:rPr>
          <w:spacing w:val="1"/>
        </w:rPr>
        <w:t xml:space="preserve">with </w:t>
      </w:r>
      <w:r>
        <w:rPr>
          <w:spacing w:val="3"/>
        </w:rPr>
        <w:t xml:space="preserve">financial disadvantage </w:t>
      </w:r>
      <w:proofErr w:type="gramStart"/>
      <w:r>
        <w:t xml:space="preserve">to  </w:t>
      </w:r>
      <w:r>
        <w:rPr>
          <w:spacing w:val="3"/>
        </w:rPr>
        <w:t>consumers</w:t>
      </w:r>
      <w:proofErr w:type="gramEnd"/>
      <w:r>
        <w:rPr>
          <w:spacing w:val="3"/>
        </w:rPr>
        <w:t xml:space="preserve"> </w:t>
      </w:r>
      <w:r>
        <w:rPr>
          <w:spacing w:val="1"/>
        </w:rPr>
        <w:t xml:space="preserve">and </w:t>
      </w:r>
      <w:r>
        <w:rPr>
          <w:spacing w:val="2"/>
        </w:rPr>
        <w:t xml:space="preserve">this </w:t>
      </w:r>
      <w:r>
        <w:t xml:space="preserve">is  not obvious when the users of these services don’t pay for them. The users of their </w:t>
      </w:r>
      <w:r>
        <w:rPr>
          <w:spacing w:val="6"/>
        </w:rPr>
        <w:t xml:space="preserve">services are not their customers. </w:t>
      </w:r>
      <w:r>
        <w:rPr>
          <w:rFonts w:eastAsia="宋体" w:hint="eastAsia"/>
          <w:spacing w:val="6"/>
          <w:lang w:eastAsia="zh-CN"/>
        </w:rPr>
        <w:t xml:space="preserve"> </w:t>
      </w:r>
      <w:r>
        <w:rPr>
          <w:spacing w:val="6"/>
        </w:rPr>
        <w:t xml:space="preserve">That would be the people </w:t>
      </w:r>
      <w:proofErr w:type="gramStart"/>
      <w:r>
        <w:rPr>
          <w:spacing w:val="6"/>
        </w:rPr>
        <w:t xml:space="preserve">who </w:t>
      </w:r>
      <w:r>
        <w:rPr>
          <w:rFonts w:eastAsia="宋体" w:hint="eastAsia"/>
          <w:spacing w:val="6"/>
          <w:lang w:eastAsia="zh-CN"/>
        </w:rPr>
        <w:t xml:space="preserve"> </w:t>
      </w:r>
      <w:r>
        <w:rPr>
          <w:spacing w:val="6"/>
        </w:rPr>
        <w:t>buy</w:t>
      </w:r>
      <w:proofErr w:type="gramEnd"/>
      <w:r>
        <w:rPr>
          <w:spacing w:val="6"/>
        </w:rPr>
        <w:t xml:space="preserve"> </w:t>
      </w:r>
      <w:r>
        <w:rPr>
          <w:rFonts w:eastAsia="宋体" w:hint="eastAsia"/>
          <w:spacing w:val="6"/>
          <w:lang w:eastAsia="zh-CN"/>
        </w:rPr>
        <w:t xml:space="preserve"> </w:t>
      </w:r>
      <w:r>
        <w:rPr>
          <w:spacing w:val="6"/>
        </w:rPr>
        <w:t>advertising</w:t>
      </w:r>
    </w:p>
    <w:p w14:paraId="08DE0395" w14:textId="77777777" w:rsidR="00035C6F" w:rsidRDefault="00541C92">
      <w:pPr>
        <w:pStyle w:val="a3"/>
        <w:spacing w:line="317" w:lineRule="exact"/>
        <w:ind w:left="169"/>
      </w:pPr>
      <w:proofErr w:type="gramStart"/>
      <w:r>
        <w:t>from  them</w:t>
      </w:r>
      <w:proofErr w:type="gramEnd"/>
      <w:r>
        <w:t xml:space="preserve">  </w:t>
      </w:r>
      <w:r>
        <w:rPr>
          <w:rFonts w:ascii="MV Boli" w:hAnsi="MV Boli"/>
        </w:rPr>
        <w:t xml:space="preserve">– </w:t>
      </w:r>
      <w:r>
        <w:t>and  Facebook  and  Google,  the  two  virtual  giants,  dominate digita</w:t>
      </w:r>
      <w:r>
        <w:t>l</w:t>
      </w:r>
    </w:p>
    <w:p w14:paraId="483C17F0" w14:textId="77777777" w:rsidR="00035C6F" w:rsidRDefault="00541C92">
      <w:pPr>
        <w:pStyle w:val="a3"/>
        <w:spacing w:before="50"/>
        <w:ind w:left="169"/>
      </w:pPr>
      <w:r>
        <w:t>advertising to the disadvantage of all other media and entertainment companies.</w:t>
      </w:r>
    </w:p>
    <w:p w14:paraId="446F1D7E" w14:textId="77777777" w:rsidR="00035C6F" w:rsidRDefault="00541C92">
      <w:pPr>
        <w:pStyle w:val="a3"/>
        <w:spacing w:before="115" w:line="345" w:lineRule="auto"/>
        <w:ind w:left="169" w:right="1359" w:firstLine="458"/>
        <w:jc w:val="both"/>
      </w:pPr>
      <w:r>
        <w:t xml:space="preserve">The product they’re selling is data, and we, the users, convert our </w:t>
      </w:r>
      <w:proofErr w:type="gramStart"/>
      <w:r>
        <w:t>lives  to</w:t>
      </w:r>
      <w:proofErr w:type="gramEnd"/>
      <w:r>
        <w:t xml:space="preserve"> data for </w:t>
      </w:r>
      <w:r>
        <w:rPr>
          <w:spacing w:val="1"/>
        </w:rPr>
        <w:t xml:space="preserve">the </w:t>
      </w:r>
      <w:r>
        <w:rPr>
          <w:spacing w:val="2"/>
        </w:rPr>
        <w:t xml:space="preserve">benefit </w:t>
      </w:r>
      <w:r>
        <w:t xml:space="preserve">of </w:t>
      </w:r>
      <w:r>
        <w:rPr>
          <w:spacing w:val="1"/>
        </w:rPr>
        <w:t xml:space="preserve">the </w:t>
      </w:r>
      <w:r>
        <w:rPr>
          <w:spacing w:val="2"/>
        </w:rPr>
        <w:t xml:space="preserve">digital giants. </w:t>
      </w:r>
      <w:r>
        <w:rPr>
          <w:spacing w:val="1"/>
        </w:rPr>
        <w:t xml:space="preserve">Just </w:t>
      </w:r>
      <w:r>
        <w:t xml:space="preserve">as </w:t>
      </w:r>
      <w:r>
        <w:rPr>
          <w:spacing w:val="1"/>
        </w:rPr>
        <w:t xml:space="preserve">some </w:t>
      </w:r>
      <w:r>
        <w:rPr>
          <w:spacing w:val="2"/>
        </w:rPr>
        <w:t xml:space="preserve">ants </w:t>
      </w:r>
      <w:r>
        <w:rPr>
          <w:spacing w:val="1"/>
        </w:rPr>
        <w:t xml:space="preserve">farm the </w:t>
      </w:r>
      <w:r>
        <w:rPr>
          <w:spacing w:val="2"/>
        </w:rPr>
        <w:t xml:space="preserve">bugs called </w:t>
      </w:r>
      <w:proofErr w:type="gramStart"/>
      <w:r>
        <w:rPr>
          <w:spacing w:val="2"/>
        </w:rPr>
        <w:t>aphids  for</w:t>
      </w:r>
      <w:proofErr w:type="gramEnd"/>
      <w:r>
        <w:rPr>
          <w:spacing w:val="2"/>
        </w:rPr>
        <w:t xml:space="preserve"> t</w:t>
      </w:r>
      <w:r>
        <w:rPr>
          <w:spacing w:val="2"/>
        </w:rPr>
        <w:t xml:space="preserve">he </w:t>
      </w:r>
      <w:r>
        <w:rPr>
          <w:spacing w:val="5"/>
        </w:rPr>
        <w:t xml:space="preserve">honeydew </w:t>
      </w:r>
      <w:r>
        <w:rPr>
          <w:spacing w:val="2"/>
        </w:rPr>
        <w:t xml:space="preserve">they </w:t>
      </w:r>
      <w:r>
        <w:rPr>
          <w:spacing w:val="3"/>
        </w:rPr>
        <w:t xml:space="preserve">produce when they </w:t>
      </w:r>
      <w:r>
        <w:rPr>
          <w:spacing w:val="5"/>
        </w:rPr>
        <w:t xml:space="preserve">feed, </w:t>
      </w:r>
      <w:r>
        <w:t xml:space="preserve">so </w:t>
      </w:r>
      <w:r>
        <w:rPr>
          <w:spacing w:val="3"/>
        </w:rPr>
        <w:t xml:space="preserve">Google farms </w:t>
      </w:r>
      <w:r>
        <w:rPr>
          <w:spacing w:val="1"/>
        </w:rPr>
        <w:t xml:space="preserve">us </w:t>
      </w:r>
      <w:r>
        <w:rPr>
          <w:spacing w:val="2"/>
        </w:rPr>
        <w:t xml:space="preserve">for the data </w:t>
      </w:r>
      <w:r>
        <w:rPr>
          <w:spacing w:val="5"/>
        </w:rPr>
        <w:t xml:space="preserve">that </w:t>
      </w:r>
      <w:r>
        <w:rPr>
          <w:spacing w:val="3"/>
        </w:rPr>
        <w:t xml:space="preserve">our </w:t>
      </w:r>
      <w:r>
        <w:rPr>
          <w:spacing w:val="6"/>
        </w:rPr>
        <w:t xml:space="preserve">digital </w:t>
      </w:r>
      <w:r>
        <w:rPr>
          <w:spacing w:val="5"/>
        </w:rPr>
        <w:t xml:space="preserve">lives </w:t>
      </w:r>
      <w:r>
        <w:rPr>
          <w:spacing w:val="6"/>
        </w:rPr>
        <w:t xml:space="preserve">yield. </w:t>
      </w:r>
      <w:r>
        <w:rPr>
          <w:spacing w:val="5"/>
        </w:rPr>
        <w:t xml:space="preserve">Ants keep </w:t>
      </w:r>
      <w:r>
        <w:rPr>
          <w:spacing w:val="6"/>
        </w:rPr>
        <w:t xml:space="preserve">predatory insects </w:t>
      </w:r>
      <w:r>
        <w:rPr>
          <w:spacing w:val="5"/>
        </w:rPr>
        <w:t xml:space="preserve">away from where their </w:t>
      </w:r>
      <w:r>
        <w:t xml:space="preserve">aphids feed; Gmail keeps the spammers out of our inboxes. It doesn’t feel like a </w:t>
      </w:r>
      <w:r>
        <w:rPr>
          <w:spacing w:val="5"/>
        </w:rPr>
        <w:t xml:space="preserve">human </w:t>
      </w:r>
      <w:r>
        <w:rPr>
          <w:spacing w:val="2"/>
        </w:rPr>
        <w:t xml:space="preserve">or </w:t>
      </w:r>
      <w:r>
        <w:t>democratic re</w:t>
      </w:r>
      <w:r>
        <w:t>lationship, even if both sides</w:t>
      </w:r>
      <w:r>
        <w:rPr>
          <w:spacing w:val="12"/>
        </w:rPr>
        <w:t xml:space="preserve"> </w:t>
      </w:r>
      <w:r>
        <w:t>benefit.</w:t>
      </w:r>
    </w:p>
    <w:p w14:paraId="75CB334D" w14:textId="77777777" w:rsidR="00035C6F" w:rsidRDefault="00035C6F">
      <w:pPr>
        <w:pStyle w:val="a3"/>
        <w:spacing w:before="115" w:line="345" w:lineRule="auto"/>
        <w:ind w:left="169" w:right="1359" w:firstLine="458"/>
        <w:jc w:val="both"/>
      </w:pPr>
    </w:p>
    <w:p w14:paraId="0F7C0A96" w14:textId="77777777" w:rsidR="00035C6F" w:rsidRDefault="00541C92">
      <w:pPr>
        <w:pStyle w:val="a5"/>
        <w:numPr>
          <w:ilvl w:val="0"/>
          <w:numId w:val="2"/>
        </w:numPr>
        <w:tabs>
          <w:tab w:val="left" w:pos="513"/>
          <w:tab w:val="left" w:pos="7016"/>
        </w:tabs>
        <w:spacing w:before="90"/>
        <w:ind w:left="512" w:hanging="343"/>
        <w:rPr>
          <w:color w:val="212121"/>
          <w:sz w:val="23"/>
        </w:rPr>
      </w:pPr>
      <w:r>
        <w:rPr>
          <w:color w:val="212121"/>
          <w:sz w:val="23"/>
        </w:rPr>
        <w:lastRenderedPageBreak/>
        <w:t>According to Paragraph 1, Facebook acquired WhatsApp</w:t>
      </w:r>
      <w:r>
        <w:rPr>
          <w:color w:val="212121"/>
          <w:spacing w:val="-15"/>
          <w:sz w:val="23"/>
        </w:rPr>
        <w:t xml:space="preserve"> </w:t>
      </w:r>
      <w:r>
        <w:rPr>
          <w:color w:val="212121"/>
          <w:sz w:val="23"/>
        </w:rPr>
        <w:t>for</w:t>
      </w:r>
      <w:r>
        <w:rPr>
          <w:color w:val="212121"/>
          <w:spacing w:val="-2"/>
          <w:sz w:val="23"/>
        </w:rPr>
        <w:t xml:space="preserve"> </w:t>
      </w:r>
      <w:r>
        <w:rPr>
          <w:color w:val="212121"/>
          <w:sz w:val="23"/>
        </w:rPr>
        <w:t>its</w:t>
      </w:r>
      <w:r>
        <w:rPr>
          <w:color w:val="212121"/>
          <w:sz w:val="23"/>
          <w:u w:val="single" w:color="000000"/>
        </w:rPr>
        <w:t xml:space="preserve"> </w:t>
      </w:r>
      <w:r>
        <w:rPr>
          <w:color w:val="212121"/>
          <w:sz w:val="23"/>
          <w:u w:val="single" w:color="000000"/>
        </w:rPr>
        <w:tab/>
      </w:r>
      <w:r>
        <w:rPr>
          <w:color w:val="212121"/>
          <w:sz w:val="23"/>
        </w:rPr>
        <w:t>.</w:t>
      </w:r>
    </w:p>
    <w:p w14:paraId="24AEC87A" w14:textId="77777777" w:rsidR="00035C6F" w:rsidRDefault="00541C92">
      <w:pPr>
        <w:pStyle w:val="a5"/>
        <w:numPr>
          <w:ilvl w:val="1"/>
          <w:numId w:val="2"/>
        </w:numPr>
        <w:tabs>
          <w:tab w:val="left" w:pos="966"/>
          <w:tab w:val="left" w:pos="967"/>
        </w:tabs>
        <w:spacing w:before="95"/>
        <w:ind w:left="966"/>
        <w:rPr>
          <w:color w:val="212121"/>
          <w:sz w:val="23"/>
        </w:rPr>
      </w:pPr>
      <w:r>
        <w:rPr>
          <w:color w:val="212121"/>
          <w:sz w:val="23"/>
        </w:rPr>
        <w:t>digital</w:t>
      </w:r>
      <w:r>
        <w:rPr>
          <w:color w:val="212121"/>
          <w:spacing w:val="-3"/>
          <w:sz w:val="23"/>
        </w:rPr>
        <w:t xml:space="preserve"> </w:t>
      </w:r>
      <w:r>
        <w:rPr>
          <w:color w:val="212121"/>
          <w:sz w:val="23"/>
        </w:rPr>
        <w:t>products</w:t>
      </w:r>
    </w:p>
    <w:p w14:paraId="604DBBB2" w14:textId="77777777" w:rsidR="00035C6F" w:rsidRDefault="00541C92">
      <w:pPr>
        <w:pStyle w:val="a5"/>
        <w:numPr>
          <w:ilvl w:val="1"/>
          <w:numId w:val="2"/>
        </w:numPr>
        <w:tabs>
          <w:tab w:val="left" w:pos="954"/>
          <w:tab w:val="left" w:pos="955"/>
        </w:tabs>
        <w:ind w:hanging="442"/>
        <w:rPr>
          <w:color w:val="212121"/>
          <w:sz w:val="23"/>
        </w:rPr>
      </w:pPr>
      <w:r>
        <w:rPr>
          <w:color w:val="212121"/>
          <w:sz w:val="23"/>
        </w:rPr>
        <w:t>user</w:t>
      </w:r>
      <w:r>
        <w:rPr>
          <w:color w:val="212121"/>
          <w:spacing w:val="-1"/>
          <w:sz w:val="23"/>
        </w:rPr>
        <w:t xml:space="preserve"> </w:t>
      </w:r>
      <w:r>
        <w:rPr>
          <w:color w:val="212121"/>
          <w:sz w:val="23"/>
        </w:rPr>
        <w:t>information</w:t>
      </w:r>
    </w:p>
    <w:p w14:paraId="21269187" w14:textId="77777777" w:rsidR="00035C6F" w:rsidRDefault="00541C92">
      <w:pPr>
        <w:pStyle w:val="a5"/>
        <w:numPr>
          <w:ilvl w:val="1"/>
          <w:numId w:val="2"/>
        </w:numPr>
        <w:tabs>
          <w:tab w:val="left" w:pos="954"/>
          <w:tab w:val="left" w:pos="955"/>
        </w:tabs>
        <w:spacing w:before="95"/>
        <w:ind w:hanging="442"/>
        <w:rPr>
          <w:color w:val="212121"/>
          <w:sz w:val="23"/>
        </w:rPr>
      </w:pPr>
      <w:r>
        <w:rPr>
          <w:color w:val="212121"/>
          <w:sz w:val="23"/>
        </w:rPr>
        <w:t>physical</w:t>
      </w:r>
      <w:r>
        <w:rPr>
          <w:color w:val="212121"/>
          <w:spacing w:val="-4"/>
          <w:sz w:val="23"/>
        </w:rPr>
        <w:t xml:space="preserve"> </w:t>
      </w:r>
      <w:r>
        <w:rPr>
          <w:color w:val="212121"/>
          <w:sz w:val="23"/>
        </w:rPr>
        <w:t>assets</w:t>
      </w:r>
    </w:p>
    <w:p w14:paraId="5FA9B72A" w14:textId="77777777" w:rsidR="00035C6F" w:rsidRDefault="00541C92">
      <w:pPr>
        <w:pStyle w:val="a5"/>
        <w:numPr>
          <w:ilvl w:val="1"/>
          <w:numId w:val="2"/>
        </w:numPr>
        <w:tabs>
          <w:tab w:val="left" w:pos="966"/>
          <w:tab w:val="left" w:pos="967"/>
        </w:tabs>
        <w:ind w:left="966"/>
        <w:rPr>
          <w:color w:val="212121"/>
          <w:sz w:val="23"/>
        </w:rPr>
      </w:pPr>
      <w:r>
        <w:rPr>
          <w:color w:val="212121"/>
          <w:sz w:val="23"/>
        </w:rPr>
        <w:t>quality</w:t>
      </w:r>
      <w:r>
        <w:rPr>
          <w:color w:val="212121"/>
          <w:spacing w:val="-6"/>
          <w:sz w:val="23"/>
        </w:rPr>
        <w:t xml:space="preserve"> </w:t>
      </w:r>
      <w:r>
        <w:rPr>
          <w:color w:val="212121"/>
          <w:sz w:val="23"/>
        </w:rPr>
        <w:t>service</w:t>
      </w:r>
    </w:p>
    <w:p w14:paraId="0CE4BF45" w14:textId="77777777" w:rsidR="00035C6F" w:rsidRDefault="00035C6F">
      <w:pPr>
        <w:pStyle w:val="a3"/>
        <w:rPr>
          <w:sz w:val="24"/>
        </w:rPr>
      </w:pPr>
    </w:p>
    <w:p w14:paraId="3E8A7AF4" w14:textId="77777777" w:rsidR="00035C6F" w:rsidRDefault="00541C92">
      <w:pPr>
        <w:pStyle w:val="a5"/>
        <w:numPr>
          <w:ilvl w:val="0"/>
          <w:numId w:val="2"/>
        </w:numPr>
        <w:tabs>
          <w:tab w:val="left" w:pos="513"/>
          <w:tab w:val="left" w:pos="5886"/>
        </w:tabs>
        <w:spacing w:before="180"/>
        <w:ind w:left="512" w:hanging="343"/>
        <w:rPr>
          <w:color w:val="212121"/>
          <w:sz w:val="23"/>
        </w:rPr>
      </w:pPr>
      <w:r>
        <w:rPr>
          <w:color w:val="212121"/>
          <w:sz w:val="23"/>
        </w:rPr>
        <w:t>Linking phone numbers to Facebook</w:t>
      </w:r>
      <w:r>
        <w:rPr>
          <w:color w:val="212121"/>
          <w:spacing w:val="-9"/>
          <w:sz w:val="23"/>
        </w:rPr>
        <w:t xml:space="preserve"> </w:t>
      </w:r>
      <w:r>
        <w:rPr>
          <w:color w:val="212121"/>
          <w:sz w:val="23"/>
        </w:rPr>
        <w:t>identities</w:t>
      </w:r>
      <w:r>
        <w:rPr>
          <w:color w:val="212121"/>
          <w:spacing w:val="-4"/>
          <w:sz w:val="23"/>
        </w:rPr>
        <w:t xml:space="preserve"> </w:t>
      </w:r>
      <w:r>
        <w:rPr>
          <w:color w:val="212121"/>
          <w:sz w:val="23"/>
        </w:rPr>
        <w:t>may</w:t>
      </w:r>
      <w:r>
        <w:rPr>
          <w:color w:val="212121"/>
          <w:sz w:val="23"/>
          <w:u w:val="single" w:color="000000"/>
        </w:rPr>
        <w:t xml:space="preserve"> </w:t>
      </w:r>
      <w:r>
        <w:rPr>
          <w:color w:val="212121"/>
          <w:sz w:val="23"/>
          <w:u w:val="single" w:color="000000"/>
        </w:rPr>
        <w:tab/>
      </w:r>
      <w:r>
        <w:rPr>
          <w:color w:val="212121"/>
          <w:sz w:val="23"/>
        </w:rPr>
        <w:t>.</w:t>
      </w:r>
    </w:p>
    <w:p w14:paraId="619BC804" w14:textId="77777777" w:rsidR="00035C6F" w:rsidRDefault="00541C92">
      <w:pPr>
        <w:pStyle w:val="a5"/>
        <w:numPr>
          <w:ilvl w:val="1"/>
          <w:numId w:val="2"/>
        </w:numPr>
        <w:tabs>
          <w:tab w:val="left" w:pos="966"/>
          <w:tab w:val="left" w:pos="967"/>
        </w:tabs>
        <w:spacing w:before="95"/>
        <w:ind w:left="966"/>
        <w:rPr>
          <w:color w:val="212121"/>
          <w:sz w:val="23"/>
        </w:rPr>
      </w:pPr>
      <w:r>
        <w:rPr>
          <w:color w:val="212121"/>
          <w:sz w:val="23"/>
        </w:rPr>
        <w:t>worsen political</w:t>
      </w:r>
      <w:r>
        <w:rPr>
          <w:color w:val="212121"/>
          <w:spacing w:val="-3"/>
          <w:sz w:val="23"/>
        </w:rPr>
        <w:t xml:space="preserve"> </w:t>
      </w:r>
      <w:r>
        <w:rPr>
          <w:color w:val="212121"/>
          <w:sz w:val="23"/>
        </w:rPr>
        <w:t>disputes</w:t>
      </w:r>
    </w:p>
    <w:p w14:paraId="30553871" w14:textId="77777777" w:rsidR="00035C6F" w:rsidRDefault="00541C92">
      <w:pPr>
        <w:pStyle w:val="a5"/>
        <w:numPr>
          <w:ilvl w:val="1"/>
          <w:numId w:val="2"/>
        </w:numPr>
        <w:tabs>
          <w:tab w:val="left" w:pos="954"/>
          <w:tab w:val="left" w:pos="955"/>
        </w:tabs>
        <w:ind w:hanging="442"/>
        <w:rPr>
          <w:color w:val="212121"/>
          <w:sz w:val="23"/>
        </w:rPr>
      </w:pPr>
      <w:r>
        <w:rPr>
          <w:color w:val="212121"/>
          <w:sz w:val="23"/>
        </w:rPr>
        <w:t>mess up customer</w:t>
      </w:r>
      <w:r>
        <w:rPr>
          <w:color w:val="212121"/>
          <w:spacing w:val="-3"/>
          <w:sz w:val="23"/>
        </w:rPr>
        <w:t xml:space="preserve"> </w:t>
      </w:r>
      <w:r>
        <w:rPr>
          <w:color w:val="212121"/>
          <w:sz w:val="23"/>
        </w:rPr>
        <w:t>records</w:t>
      </w:r>
    </w:p>
    <w:p w14:paraId="50630B9C" w14:textId="77777777" w:rsidR="00035C6F" w:rsidRDefault="00541C92">
      <w:pPr>
        <w:pStyle w:val="a5"/>
        <w:numPr>
          <w:ilvl w:val="1"/>
          <w:numId w:val="2"/>
        </w:numPr>
        <w:tabs>
          <w:tab w:val="left" w:pos="954"/>
          <w:tab w:val="left" w:pos="955"/>
        </w:tabs>
        <w:spacing w:before="95"/>
        <w:ind w:hanging="442"/>
        <w:rPr>
          <w:color w:val="212121"/>
          <w:sz w:val="23"/>
        </w:rPr>
      </w:pPr>
      <w:r>
        <w:rPr>
          <w:color w:val="212121"/>
          <w:sz w:val="23"/>
        </w:rPr>
        <w:t>pose a risk to Facebook</w:t>
      </w:r>
      <w:r>
        <w:rPr>
          <w:color w:val="212121"/>
          <w:spacing w:val="-5"/>
          <w:sz w:val="23"/>
        </w:rPr>
        <w:t xml:space="preserve"> </w:t>
      </w:r>
      <w:r>
        <w:rPr>
          <w:color w:val="212121"/>
          <w:sz w:val="23"/>
        </w:rPr>
        <w:t>users</w:t>
      </w:r>
    </w:p>
    <w:p w14:paraId="02C1413C" w14:textId="77777777" w:rsidR="00035C6F" w:rsidRDefault="00541C92">
      <w:pPr>
        <w:pStyle w:val="a5"/>
        <w:numPr>
          <w:ilvl w:val="1"/>
          <w:numId w:val="2"/>
        </w:numPr>
        <w:tabs>
          <w:tab w:val="left" w:pos="966"/>
          <w:tab w:val="left" w:pos="967"/>
        </w:tabs>
        <w:ind w:left="966"/>
        <w:rPr>
          <w:color w:val="212121"/>
          <w:sz w:val="23"/>
        </w:rPr>
      </w:pPr>
      <w:r>
        <w:rPr>
          <w:color w:val="212121"/>
          <w:sz w:val="23"/>
        </w:rPr>
        <w:t>mislead the European</w:t>
      </w:r>
      <w:r>
        <w:rPr>
          <w:color w:val="212121"/>
          <w:spacing w:val="-11"/>
          <w:sz w:val="23"/>
        </w:rPr>
        <w:t xml:space="preserve"> </w:t>
      </w:r>
      <w:r>
        <w:rPr>
          <w:color w:val="212121"/>
          <w:sz w:val="23"/>
        </w:rPr>
        <w:t>commission</w:t>
      </w:r>
    </w:p>
    <w:p w14:paraId="4AF03AF1" w14:textId="77777777" w:rsidR="00035C6F" w:rsidRDefault="00035C6F">
      <w:pPr>
        <w:pStyle w:val="a3"/>
        <w:rPr>
          <w:sz w:val="24"/>
        </w:rPr>
      </w:pPr>
    </w:p>
    <w:p w14:paraId="7D120677" w14:textId="77777777" w:rsidR="00035C6F" w:rsidRDefault="00541C92">
      <w:pPr>
        <w:pStyle w:val="a5"/>
        <w:numPr>
          <w:ilvl w:val="0"/>
          <w:numId w:val="2"/>
        </w:numPr>
        <w:tabs>
          <w:tab w:val="left" w:pos="513"/>
          <w:tab w:val="left" w:pos="4940"/>
        </w:tabs>
        <w:spacing w:before="179"/>
        <w:ind w:left="512" w:hanging="343"/>
        <w:rPr>
          <w:color w:val="212121"/>
          <w:sz w:val="23"/>
        </w:rPr>
      </w:pPr>
      <w:r>
        <w:rPr>
          <w:color w:val="212121"/>
          <w:sz w:val="23"/>
        </w:rPr>
        <w:t>According to the author,</w:t>
      </w:r>
      <w:r>
        <w:rPr>
          <w:color w:val="212121"/>
          <w:spacing w:val="-10"/>
          <w:sz w:val="23"/>
        </w:rPr>
        <w:t xml:space="preserve"> </w:t>
      </w:r>
      <w:r>
        <w:rPr>
          <w:color w:val="212121"/>
          <w:sz w:val="23"/>
        </w:rPr>
        <w:t>competition</w:t>
      </w:r>
      <w:r>
        <w:rPr>
          <w:color w:val="212121"/>
          <w:spacing w:val="-2"/>
          <w:sz w:val="23"/>
        </w:rPr>
        <w:t xml:space="preserve"> </w:t>
      </w:r>
      <w:r>
        <w:rPr>
          <w:color w:val="212121"/>
          <w:sz w:val="23"/>
        </w:rPr>
        <w:t>law</w:t>
      </w:r>
      <w:r>
        <w:rPr>
          <w:color w:val="212121"/>
          <w:sz w:val="23"/>
          <w:u w:val="single" w:color="000000"/>
        </w:rPr>
        <w:t xml:space="preserve"> </w:t>
      </w:r>
      <w:r>
        <w:rPr>
          <w:color w:val="212121"/>
          <w:sz w:val="23"/>
          <w:u w:val="single" w:color="000000"/>
        </w:rPr>
        <w:tab/>
      </w:r>
      <w:r>
        <w:rPr>
          <w:color w:val="212121"/>
          <w:sz w:val="23"/>
        </w:rPr>
        <w:t>.</w:t>
      </w:r>
    </w:p>
    <w:p w14:paraId="378F0F0C" w14:textId="77777777" w:rsidR="00035C6F" w:rsidRDefault="00541C92">
      <w:pPr>
        <w:pStyle w:val="a5"/>
        <w:numPr>
          <w:ilvl w:val="1"/>
          <w:numId w:val="2"/>
        </w:numPr>
        <w:tabs>
          <w:tab w:val="left" w:pos="966"/>
          <w:tab w:val="left" w:pos="967"/>
        </w:tabs>
        <w:ind w:left="966"/>
        <w:rPr>
          <w:color w:val="212121"/>
          <w:sz w:val="23"/>
        </w:rPr>
      </w:pPr>
      <w:r>
        <w:rPr>
          <w:color w:val="212121"/>
          <w:sz w:val="23"/>
        </w:rPr>
        <w:t>should serve the new market</w:t>
      </w:r>
      <w:r>
        <w:rPr>
          <w:color w:val="212121"/>
          <w:spacing w:val="-8"/>
          <w:sz w:val="23"/>
        </w:rPr>
        <w:t xml:space="preserve"> </w:t>
      </w:r>
      <w:r>
        <w:rPr>
          <w:color w:val="212121"/>
          <w:sz w:val="23"/>
        </w:rPr>
        <w:t>powers</w:t>
      </w:r>
    </w:p>
    <w:p w14:paraId="0641171B" w14:textId="77777777" w:rsidR="00035C6F" w:rsidRDefault="00541C92">
      <w:pPr>
        <w:pStyle w:val="a5"/>
        <w:numPr>
          <w:ilvl w:val="1"/>
          <w:numId w:val="2"/>
        </w:numPr>
        <w:tabs>
          <w:tab w:val="left" w:pos="954"/>
          <w:tab w:val="left" w:pos="955"/>
        </w:tabs>
        <w:spacing w:before="95"/>
        <w:ind w:hanging="442"/>
        <w:rPr>
          <w:color w:val="212121"/>
          <w:sz w:val="23"/>
        </w:rPr>
      </w:pPr>
      <w:r>
        <w:rPr>
          <w:color w:val="212121"/>
          <w:sz w:val="23"/>
        </w:rPr>
        <w:t>may worsen the economic</w:t>
      </w:r>
      <w:r>
        <w:rPr>
          <w:color w:val="212121"/>
          <w:spacing w:val="-10"/>
          <w:sz w:val="23"/>
        </w:rPr>
        <w:t xml:space="preserve"> </w:t>
      </w:r>
      <w:r>
        <w:rPr>
          <w:color w:val="212121"/>
          <w:sz w:val="23"/>
        </w:rPr>
        <w:t>imbalance</w:t>
      </w:r>
    </w:p>
    <w:p w14:paraId="0A200ED3" w14:textId="77777777" w:rsidR="00035C6F" w:rsidRDefault="00541C92">
      <w:pPr>
        <w:pStyle w:val="a5"/>
        <w:numPr>
          <w:ilvl w:val="1"/>
          <w:numId w:val="2"/>
        </w:numPr>
        <w:tabs>
          <w:tab w:val="left" w:pos="954"/>
          <w:tab w:val="left" w:pos="955"/>
        </w:tabs>
        <w:ind w:hanging="442"/>
        <w:rPr>
          <w:color w:val="212121"/>
          <w:sz w:val="23"/>
        </w:rPr>
      </w:pPr>
      <w:r>
        <w:rPr>
          <w:color w:val="212121"/>
          <w:sz w:val="23"/>
        </w:rPr>
        <w:t>should not provide just one legal</w:t>
      </w:r>
      <w:r>
        <w:rPr>
          <w:color w:val="212121"/>
          <w:spacing w:val="-5"/>
          <w:sz w:val="23"/>
        </w:rPr>
        <w:t xml:space="preserve"> </w:t>
      </w:r>
      <w:r>
        <w:rPr>
          <w:color w:val="212121"/>
          <w:sz w:val="23"/>
        </w:rPr>
        <w:t>solution</w:t>
      </w:r>
    </w:p>
    <w:p w14:paraId="0AE567FB" w14:textId="77777777" w:rsidR="00035C6F" w:rsidRDefault="00541C92">
      <w:pPr>
        <w:pStyle w:val="a5"/>
        <w:numPr>
          <w:ilvl w:val="1"/>
          <w:numId w:val="2"/>
        </w:numPr>
        <w:tabs>
          <w:tab w:val="left" w:pos="966"/>
          <w:tab w:val="left" w:pos="967"/>
        </w:tabs>
        <w:spacing w:before="95"/>
        <w:ind w:left="966"/>
        <w:rPr>
          <w:color w:val="212121"/>
          <w:sz w:val="23"/>
        </w:rPr>
      </w:pPr>
      <w:r>
        <w:rPr>
          <w:color w:val="212121"/>
          <w:sz w:val="23"/>
        </w:rPr>
        <w:t>cannot keep pace with the changing</w:t>
      </w:r>
      <w:r>
        <w:rPr>
          <w:color w:val="212121"/>
          <w:spacing w:val="-5"/>
          <w:sz w:val="23"/>
        </w:rPr>
        <w:t xml:space="preserve"> </w:t>
      </w:r>
      <w:r>
        <w:rPr>
          <w:color w:val="212121"/>
          <w:sz w:val="23"/>
        </w:rPr>
        <w:t>market</w:t>
      </w:r>
    </w:p>
    <w:p w14:paraId="1DD2CBEC" w14:textId="77777777" w:rsidR="00035C6F" w:rsidRDefault="00035C6F">
      <w:pPr>
        <w:pStyle w:val="a3"/>
        <w:rPr>
          <w:sz w:val="24"/>
        </w:rPr>
      </w:pPr>
    </w:p>
    <w:p w14:paraId="3AE5D801" w14:textId="77777777" w:rsidR="00035C6F" w:rsidRDefault="00541C92">
      <w:pPr>
        <w:pStyle w:val="a5"/>
        <w:numPr>
          <w:ilvl w:val="0"/>
          <w:numId w:val="2"/>
        </w:numPr>
        <w:tabs>
          <w:tab w:val="left" w:pos="580"/>
          <w:tab w:val="left" w:pos="1947"/>
        </w:tabs>
        <w:spacing w:before="180" w:line="326" w:lineRule="auto"/>
        <w:ind w:right="1360" w:hanging="420"/>
        <w:rPr>
          <w:color w:val="212121"/>
          <w:sz w:val="23"/>
        </w:rPr>
      </w:pPr>
      <w:r>
        <w:rPr>
          <w:color w:val="212121"/>
          <w:sz w:val="23"/>
        </w:rPr>
        <w:t>Competition law as presently interpreted can hardly protect Facebook users because</w:t>
      </w:r>
      <w:r>
        <w:rPr>
          <w:color w:val="212121"/>
          <w:sz w:val="23"/>
          <w:u w:val="single" w:color="000000"/>
        </w:rPr>
        <w:t xml:space="preserve"> </w:t>
      </w:r>
      <w:r>
        <w:rPr>
          <w:color w:val="212121"/>
          <w:sz w:val="23"/>
          <w:u w:val="single" w:color="000000"/>
        </w:rPr>
        <w:tab/>
      </w:r>
      <w:r>
        <w:rPr>
          <w:color w:val="212121"/>
          <w:sz w:val="23"/>
        </w:rPr>
        <w:t>.</w:t>
      </w:r>
    </w:p>
    <w:p w14:paraId="1E9C6BD7" w14:textId="77777777" w:rsidR="00035C6F" w:rsidRDefault="00541C92">
      <w:pPr>
        <w:pStyle w:val="a5"/>
        <w:numPr>
          <w:ilvl w:val="1"/>
          <w:numId w:val="2"/>
        </w:numPr>
        <w:tabs>
          <w:tab w:val="left" w:pos="966"/>
          <w:tab w:val="left" w:pos="967"/>
        </w:tabs>
        <w:spacing w:before="0"/>
        <w:ind w:left="966"/>
        <w:rPr>
          <w:color w:val="212121"/>
          <w:sz w:val="23"/>
        </w:rPr>
      </w:pPr>
      <w:r>
        <w:rPr>
          <w:color w:val="212121"/>
          <w:sz w:val="23"/>
        </w:rPr>
        <w:t>they are not defined as</w:t>
      </w:r>
      <w:r>
        <w:rPr>
          <w:color w:val="212121"/>
          <w:spacing w:val="-8"/>
          <w:sz w:val="23"/>
        </w:rPr>
        <w:t xml:space="preserve"> </w:t>
      </w:r>
      <w:r>
        <w:rPr>
          <w:color w:val="212121"/>
          <w:sz w:val="23"/>
        </w:rPr>
        <w:t>customers</w:t>
      </w:r>
    </w:p>
    <w:p w14:paraId="71E1E9E6" w14:textId="77777777" w:rsidR="00035C6F" w:rsidRDefault="00541C92">
      <w:pPr>
        <w:pStyle w:val="a5"/>
        <w:numPr>
          <w:ilvl w:val="1"/>
          <w:numId w:val="2"/>
        </w:numPr>
        <w:tabs>
          <w:tab w:val="left" w:pos="954"/>
          <w:tab w:val="left" w:pos="955"/>
        </w:tabs>
        <w:ind w:hanging="442"/>
        <w:rPr>
          <w:color w:val="212121"/>
          <w:sz w:val="23"/>
        </w:rPr>
      </w:pPr>
      <w:r>
        <w:rPr>
          <w:color w:val="212121"/>
          <w:sz w:val="23"/>
        </w:rPr>
        <w:t>they are not financially</w:t>
      </w:r>
      <w:r>
        <w:rPr>
          <w:color w:val="212121"/>
          <w:spacing w:val="-5"/>
          <w:sz w:val="23"/>
        </w:rPr>
        <w:t xml:space="preserve"> </w:t>
      </w:r>
      <w:r>
        <w:rPr>
          <w:color w:val="212121"/>
          <w:sz w:val="23"/>
        </w:rPr>
        <w:t>reliable</w:t>
      </w:r>
    </w:p>
    <w:p w14:paraId="02D711BF" w14:textId="77777777" w:rsidR="00035C6F" w:rsidRDefault="00541C92">
      <w:pPr>
        <w:pStyle w:val="a5"/>
        <w:numPr>
          <w:ilvl w:val="1"/>
          <w:numId w:val="2"/>
        </w:numPr>
        <w:tabs>
          <w:tab w:val="left" w:pos="954"/>
          <w:tab w:val="left" w:pos="955"/>
        </w:tabs>
        <w:ind w:hanging="442"/>
        <w:rPr>
          <w:color w:val="212121"/>
          <w:sz w:val="23"/>
        </w:rPr>
      </w:pPr>
      <w:r>
        <w:rPr>
          <w:color w:val="212121"/>
          <w:sz w:val="23"/>
        </w:rPr>
        <w:t>the services are generally</w:t>
      </w:r>
      <w:r>
        <w:rPr>
          <w:color w:val="212121"/>
          <w:spacing w:val="-8"/>
          <w:sz w:val="23"/>
        </w:rPr>
        <w:t xml:space="preserve"> </w:t>
      </w:r>
      <w:r>
        <w:rPr>
          <w:color w:val="212121"/>
          <w:sz w:val="23"/>
        </w:rPr>
        <w:t>digital</w:t>
      </w:r>
    </w:p>
    <w:p w14:paraId="0FD0832A" w14:textId="77777777" w:rsidR="00035C6F" w:rsidRDefault="00541C92">
      <w:pPr>
        <w:pStyle w:val="a5"/>
        <w:numPr>
          <w:ilvl w:val="1"/>
          <w:numId w:val="2"/>
        </w:numPr>
        <w:tabs>
          <w:tab w:val="left" w:pos="966"/>
          <w:tab w:val="left" w:pos="967"/>
        </w:tabs>
        <w:spacing w:before="95"/>
        <w:ind w:left="966"/>
        <w:rPr>
          <w:color w:val="212121"/>
          <w:sz w:val="23"/>
        </w:rPr>
      </w:pPr>
      <w:r>
        <w:rPr>
          <w:color w:val="212121"/>
          <w:sz w:val="23"/>
        </w:rPr>
        <w:t>the services ar</w:t>
      </w:r>
      <w:r>
        <w:rPr>
          <w:color w:val="212121"/>
          <w:sz w:val="23"/>
        </w:rPr>
        <w:t>e paid for by</w:t>
      </w:r>
      <w:r>
        <w:rPr>
          <w:color w:val="212121"/>
          <w:spacing w:val="-6"/>
          <w:sz w:val="23"/>
        </w:rPr>
        <w:t xml:space="preserve"> </w:t>
      </w:r>
      <w:r>
        <w:rPr>
          <w:color w:val="212121"/>
          <w:sz w:val="23"/>
        </w:rPr>
        <w:t>advertisers</w:t>
      </w:r>
    </w:p>
    <w:p w14:paraId="4D448D45" w14:textId="77777777" w:rsidR="00035C6F" w:rsidRDefault="00035C6F">
      <w:pPr>
        <w:pStyle w:val="a3"/>
        <w:rPr>
          <w:sz w:val="24"/>
        </w:rPr>
      </w:pPr>
    </w:p>
    <w:p w14:paraId="59EC6496" w14:textId="77777777" w:rsidR="00035C6F" w:rsidRDefault="00541C92">
      <w:pPr>
        <w:pStyle w:val="a5"/>
        <w:numPr>
          <w:ilvl w:val="0"/>
          <w:numId w:val="2"/>
        </w:numPr>
        <w:tabs>
          <w:tab w:val="left" w:pos="513"/>
          <w:tab w:val="left" w:pos="4506"/>
        </w:tabs>
        <w:spacing w:before="180"/>
        <w:ind w:left="512" w:hanging="343"/>
        <w:rPr>
          <w:color w:val="212121"/>
          <w:sz w:val="23"/>
        </w:rPr>
      </w:pPr>
      <w:r>
        <w:rPr>
          <w:color w:val="212121"/>
          <w:sz w:val="23"/>
        </w:rPr>
        <w:t xml:space="preserve">The </w:t>
      </w:r>
      <w:proofErr w:type="gramStart"/>
      <w:r>
        <w:rPr>
          <w:color w:val="212121"/>
          <w:sz w:val="23"/>
        </w:rPr>
        <w:t>ants</w:t>
      </w:r>
      <w:proofErr w:type="gramEnd"/>
      <w:r>
        <w:rPr>
          <w:color w:val="212121"/>
          <w:sz w:val="23"/>
        </w:rPr>
        <w:t xml:space="preserve"> analogy is used</w:t>
      </w:r>
      <w:r>
        <w:rPr>
          <w:color w:val="212121"/>
          <w:spacing w:val="-11"/>
          <w:sz w:val="23"/>
        </w:rPr>
        <w:t xml:space="preserve"> </w:t>
      </w:r>
      <w:r>
        <w:rPr>
          <w:color w:val="212121"/>
          <w:sz w:val="23"/>
        </w:rPr>
        <w:t>to</w:t>
      </w:r>
      <w:r>
        <w:rPr>
          <w:color w:val="212121"/>
          <w:spacing w:val="-1"/>
          <w:sz w:val="23"/>
        </w:rPr>
        <w:t xml:space="preserve"> </w:t>
      </w:r>
      <w:r>
        <w:rPr>
          <w:color w:val="212121"/>
          <w:sz w:val="23"/>
        </w:rPr>
        <w:t>illustrate</w:t>
      </w:r>
      <w:r>
        <w:rPr>
          <w:color w:val="212121"/>
          <w:sz w:val="23"/>
          <w:u w:val="single" w:color="000000"/>
        </w:rPr>
        <w:t xml:space="preserve"> </w:t>
      </w:r>
      <w:r>
        <w:rPr>
          <w:color w:val="212121"/>
          <w:sz w:val="23"/>
          <w:u w:val="single" w:color="000000"/>
        </w:rPr>
        <w:tab/>
      </w:r>
      <w:r>
        <w:rPr>
          <w:color w:val="212121"/>
          <w:sz w:val="23"/>
        </w:rPr>
        <w:t>.</w:t>
      </w:r>
    </w:p>
    <w:p w14:paraId="5CDBA422" w14:textId="77777777" w:rsidR="00035C6F" w:rsidRDefault="00541C92">
      <w:pPr>
        <w:pStyle w:val="a5"/>
        <w:numPr>
          <w:ilvl w:val="1"/>
          <w:numId w:val="2"/>
        </w:numPr>
        <w:tabs>
          <w:tab w:val="left" w:pos="966"/>
          <w:tab w:val="left" w:pos="967"/>
        </w:tabs>
        <w:spacing w:before="95"/>
        <w:ind w:left="966"/>
        <w:rPr>
          <w:color w:val="212121"/>
          <w:sz w:val="23"/>
        </w:rPr>
      </w:pPr>
      <w:r>
        <w:rPr>
          <w:color w:val="212121"/>
          <w:sz w:val="23"/>
        </w:rPr>
        <w:t>a win-win business model between digital</w:t>
      </w:r>
      <w:r>
        <w:rPr>
          <w:color w:val="212121"/>
          <w:spacing w:val="-8"/>
          <w:sz w:val="23"/>
        </w:rPr>
        <w:t xml:space="preserve"> </w:t>
      </w:r>
      <w:r>
        <w:rPr>
          <w:color w:val="212121"/>
          <w:sz w:val="23"/>
        </w:rPr>
        <w:t>giants</w:t>
      </w:r>
    </w:p>
    <w:p w14:paraId="71349DCA" w14:textId="77777777" w:rsidR="00035C6F" w:rsidRDefault="00541C92">
      <w:pPr>
        <w:pStyle w:val="a5"/>
        <w:numPr>
          <w:ilvl w:val="1"/>
          <w:numId w:val="2"/>
        </w:numPr>
        <w:tabs>
          <w:tab w:val="left" w:pos="954"/>
          <w:tab w:val="left" w:pos="955"/>
        </w:tabs>
        <w:ind w:hanging="442"/>
        <w:rPr>
          <w:color w:val="212121"/>
          <w:sz w:val="23"/>
        </w:rPr>
      </w:pPr>
      <w:r>
        <w:rPr>
          <w:color w:val="212121"/>
          <w:sz w:val="23"/>
        </w:rPr>
        <w:t>a typical competition pattern among digital</w:t>
      </w:r>
      <w:r>
        <w:rPr>
          <w:color w:val="212121"/>
          <w:spacing w:val="-22"/>
          <w:sz w:val="23"/>
        </w:rPr>
        <w:t xml:space="preserve"> </w:t>
      </w:r>
      <w:r>
        <w:rPr>
          <w:color w:val="212121"/>
          <w:sz w:val="23"/>
        </w:rPr>
        <w:t>giants</w:t>
      </w:r>
    </w:p>
    <w:p w14:paraId="0A964EBD" w14:textId="77777777" w:rsidR="00035C6F" w:rsidRDefault="00541C92">
      <w:pPr>
        <w:pStyle w:val="a5"/>
        <w:numPr>
          <w:ilvl w:val="1"/>
          <w:numId w:val="2"/>
        </w:numPr>
        <w:tabs>
          <w:tab w:val="left" w:pos="954"/>
          <w:tab w:val="left" w:pos="955"/>
        </w:tabs>
        <w:spacing w:before="95"/>
        <w:ind w:hanging="442"/>
        <w:rPr>
          <w:color w:val="212121"/>
          <w:sz w:val="23"/>
        </w:rPr>
      </w:pPr>
      <w:r>
        <w:rPr>
          <w:color w:val="212121"/>
          <w:sz w:val="23"/>
        </w:rPr>
        <w:t>the benefits provided for digital giants’</w:t>
      </w:r>
      <w:r>
        <w:rPr>
          <w:color w:val="212121"/>
          <w:spacing w:val="-21"/>
          <w:sz w:val="23"/>
        </w:rPr>
        <w:t xml:space="preserve"> </w:t>
      </w:r>
      <w:r>
        <w:rPr>
          <w:color w:val="212121"/>
          <w:sz w:val="23"/>
        </w:rPr>
        <w:t>customers</w:t>
      </w:r>
    </w:p>
    <w:p w14:paraId="435761FB" w14:textId="77777777" w:rsidR="00035C6F" w:rsidRDefault="00541C92">
      <w:pPr>
        <w:pStyle w:val="a5"/>
        <w:numPr>
          <w:ilvl w:val="1"/>
          <w:numId w:val="2"/>
        </w:numPr>
        <w:tabs>
          <w:tab w:val="left" w:pos="966"/>
          <w:tab w:val="left" w:pos="967"/>
        </w:tabs>
        <w:ind w:left="966"/>
        <w:rPr>
          <w:color w:val="212121"/>
          <w:sz w:val="23"/>
        </w:rPr>
      </w:pPr>
      <w:r>
        <w:rPr>
          <w:color w:val="212121"/>
          <w:sz w:val="23"/>
        </w:rPr>
        <w:t xml:space="preserve">the relationship between </w:t>
      </w:r>
      <w:r>
        <w:rPr>
          <w:color w:val="212121"/>
          <w:sz w:val="23"/>
        </w:rPr>
        <w:t>digital giants and their</w:t>
      </w:r>
      <w:r>
        <w:rPr>
          <w:color w:val="212121"/>
          <w:spacing w:val="-15"/>
          <w:sz w:val="23"/>
        </w:rPr>
        <w:t xml:space="preserve"> </w:t>
      </w:r>
      <w:r>
        <w:rPr>
          <w:color w:val="212121"/>
          <w:sz w:val="23"/>
        </w:rPr>
        <w:t>users</w:t>
      </w:r>
    </w:p>
    <w:p w14:paraId="0A56B24E" w14:textId="77777777" w:rsidR="00035C6F" w:rsidRDefault="00035C6F"/>
    <w:p w14:paraId="3B02FED4" w14:textId="77777777" w:rsidR="00035C6F" w:rsidRDefault="00035C6F"/>
    <w:p w14:paraId="7CF6D019" w14:textId="77777777" w:rsidR="00035C6F" w:rsidRDefault="00035C6F"/>
    <w:p w14:paraId="239A3B0E" w14:textId="77777777" w:rsidR="00035C6F" w:rsidRDefault="00035C6F"/>
    <w:p w14:paraId="6ED8582F" w14:textId="77777777" w:rsidR="00035C6F" w:rsidRDefault="00035C6F"/>
    <w:p w14:paraId="7CBBE394" w14:textId="77777777" w:rsidR="00035C6F" w:rsidRDefault="00035C6F"/>
    <w:p w14:paraId="4F16A32B" w14:textId="77777777" w:rsidR="00035C6F" w:rsidRDefault="00035C6F"/>
    <w:p w14:paraId="327E92F2" w14:textId="77777777" w:rsidR="00035C6F" w:rsidRDefault="00541C92">
      <w:pPr>
        <w:pStyle w:val="2"/>
        <w:spacing w:before="103"/>
        <w:ind w:left="3839"/>
      </w:pPr>
      <w:r>
        <w:lastRenderedPageBreak/>
        <w:t>Text 4</w:t>
      </w:r>
    </w:p>
    <w:p w14:paraId="3CD81E16" w14:textId="77777777" w:rsidR="00035C6F" w:rsidRDefault="00035C6F">
      <w:pPr>
        <w:pStyle w:val="a3"/>
        <w:spacing w:before="10"/>
        <w:rPr>
          <w:b/>
          <w:sz w:val="34"/>
        </w:rPr>
      </w:pPr>
    </w:p>
    <w:p w14:paraId="4A071978" w14:textId="77777777" w:rsidR="00035C6F" w:rsidRDefault="00541C92">
      <w:pPr>
        <w:pStyle w:val="a3"/>
        <w:spacing w:line="290" w:lineRule="auto"/>
        <w:ind w:left="169" w:right="1359" w:firstLine="458"/>
        <w:jc w:val="both"/>
      </w:pPr>
      <w:r>
        <w:rPr>
          <w:spacing w:val="-7"/>
        </w:rPr>
        <w:t xml:space="preserve">To </w:t>
      </w:r>
      <w:r>
        <w:t xml:space="preserve">combat the trap of putting a premium on being </w:t>
      </w:r>
      <w:r>
        <w:rPr>
          <w:spacing w:val="-3"/>
        </w:rPr>
        <w:t xml:space="preserve">busy, </w:t>
      </w:r>
      <w:r>
        <w:t xml:space="preserve">Cal Newport, author of Deep </w:t>
      </w:r>
      <w:r>
        <w:rPr>
          <w:spacing w:val="-4"/>
        </w:rPr>
        <w:t xml:space="preserve">Work: </w:t>
      </w:r>
      <w:r>
        <w:t xml:space="preserve">Rules for Focused Success in a Distracted </w:t>
      </w:r>
      <w:r>
        <w:rPr>
          <w:spacing w:val="-4"/>
        </w:rPr>
        <w:t xml:space="preserve">World, </w:t>
      </w:r>
      <w:r>
        <w:t xml:space="preserve">recommends building a habit of “deep work” </w:t>
      </w:r>
      <w:r>
        <w:rPr>
          <w:rFonts w:ascii="Microsoft Yi Baiti" w:hAnsi="Microsoft Yi Baiti"/>
        </w:rPr>
        <w:t>–</w:t>
      </w:r>
      <w:r>
        <w:rPr>
          <w:rFonts w:ascii="Microsoft Yi Baiti" w:hAnsi="Microsoft Yi Baiti"/>
          <w:spacing w:val="-52"/>
        </w:rPr>
        <w:t xml:space="preserve"> </w:t>
      </w:r>
      <w:r>
        <w:t>the ability to focus without distraction.</w:t>
      </w:r>
    </w:p>
    <w:p w14:paraId="0D68E484" w14:textId="77777777" w:rsidR="00035C6F" w:rsidRDefault="00541C92">
      <w:pPr>
        <w:pStyle w:val="a3"/>
        <w:spacing w:line="290" w:lineRule="auto"/>
        <w:ind w:left="169" w:right="1357" w:firstLine="458"/>
        <w:jc w:val="both"/>
      </w:pPr>
      <w:r>
        <w:t xml:space="preserve">There are a number of approaches to mastering the art of deep work </w:t>
      </w:r>
      <w:r>
        <w:rPr>
          <w:rFonts w:ascii="Microsoft Yi Baiti" w:hAnsi="Microsoft Yi Baiti"/>
        </w:rPr>
        <w:t xml:space="preserve">– </w:t>
      </w:r>
      <w:r>
        <w:t>be it lengthy retreats dedicated to a specific task; developing a daily ritual; or taking a “journal</w:t>
      </w:r>
      <w:r>
        <w:t xml:space="preserve">istic” approach to seizing moments of deep work when you can throughout the </w:t>
      </w:r>
      <w:r>
        <w:rPr>
          <w:spacing w:val="-4"/>
        </w:rPr>
        <w:t xml:space="preserve">day. </w:t>
      </w:r>
      <w:r>
        <w:t>Whichever approach, the key is to determine your length of focus time and stick to</w:t>
      </w:r>
      <w:r>
        <w:rPr>
          <w:spacing w:val="-4"/>
        </w:rPr>
        <w:t xml:space="preserve"> </w:t>
      </w:r>
      <w:r>
        <w:t>it.</w:t>
      </w:r>
    </w:p>
    <w:p w14:paraId="0C136037" w14:textId="77777777" w:rsidR="00035C6F" w:rsidRDefault="00541C92">
      <w:pPr>
        <w:pStyle w:val="a3"/>
        <w:spacing w:line="290" w:lineRule="auto"/>
        <w:ind w:left="169" w:right="1359" w:firstLine="458"/>
        <w:jc w:val="both"/>
      </w:pPr>
      <w:r>
        <w:t xml:space="preserve">Newport also recommends “deep scheduling” to combat constant interruptions and get more </w:t>
      </w:r>
      <w:r>
        <w:t>done in less time. “At any given point, I should have deep work scheduled for roughly the next month. Once on the calendar, I protect this time like I would a doctor’s appointment or important meeting”, he writes.</w:t>
      </w:r>
    </w:p>
    <w:p w14:paraId="5E5EE3AA" w14:textId="77777777" w:rsidR="00035C6F" w:rsidRDefault="00541C92">
      <w:pPr>
        <w:pStyle w:val="a3"/>
        <w:spacing w:line="290" w:lineRule="auto"/>
        <w:ind w:left="169" w:right="1354" w:firstLine="458"/>
        <w:jc w:val="both"/>
      </w:pPr>
      <w:r>
        <w:t>Another approach to getting more done in l</w:t>
      </w:r>
      <w:r>
        <w:t xml:space="preserve">ess time is to rethink how you </w:t>
      </w:r>
      <w:proofErr w:type="spellStart"/>
      <w:r>
        <w:t>prioritise</w:t>
      </w:r>
      <w:proofErr w:type="spellEnd"/>
      <w:r>
        <w:t xml:space="preserve"> your day </w:t>
      </w:r>
      <w:r>
        <w:rPr>
          <w:rFonts w:ascii="Microsoft Yi Baiti" w:hAnsi="Microsoft Yi Baiti"/>
        </w:rPr>
        <w:t xml:space="preserve">– </w:t>
      </w:r>
      <w:r>
        <w:t>in particular how we craft our to-do lists. Tim Harford, author of Messy: The Power of Disorder to Transform Our Lives, points to a study in the early 1980s that divided undergraduates into two groups: s</w:t>
      </w:r>
      <w:r>
        <w:t>ome were advised to set out monthly goals and study activities; others were told to plan activities and goals in much more detail, day by day.</w:t>
      </w:r>
    </w:p>
    <w:p w14:paraId="7950C7BF" w14:textId="77777777" w:rsidR="00035C6F" w:rsidRDefault="00541C92">
      <w:pPr>
        <w:pStyle w:val="a3"/>
        <w:spacing w:line="290" w:lineRule="auto"/>
        <w:ind w:left="169" w:right="1355" w:firstLine="458"/>
        <w:jc w:val="both"/>
      </w:pPr>
      <w:r>
        <w:t xml:space="preserve">While the researchers assumed that the well-structured daily plans would </w:t>
      </w:r>
      <w:proofErr w:type="gramStart"/>
      <w:r>
        <w:t>be  most</w:t>
      </w:r>
      <w:proofErr w:type="gramEnd"/>
      <w:r>
        <w:t xml:space="preserve"> effective when it came to the e</w:t>
      </w:r>
      <w:r>
        <w:t>xecution of tasks, they were wrong: the detailed daily plans demotivated students. Harford argues that inevitable distractions often render the daily to-do list ineffective, while leaving room for improvisation in such a list can reap the best</w:t>
      </w:r>
      <w:r>
        <w:rPr>
          <w:spacing w:val="-7"/>
        </w:rPr>
        <w:t xml:space="preserve"> </w:t>
      </w:r>
      <w:r>
        <w:t>results.</w:t>
      </w:r>
    </w:p>
    <w:p w14:paraId="2B0BE62B" w14:textId="77777777" w:rsidR="00035C6F" w:rsidRDefault="00541C92">
      <w:pPr>
        <w:pStyle w:val="a3"/>
        <w:spacing w:line="292" w:lineRule="auto"/>
        <w:ind w:left="169" w:right="1364" w:firstLine="458"/>
        <w:jc w:val="both"/>
      </w:pPr>
      <w:r>
        <w:t>In order to make the most of our focus and energy, we also need to embrace downtime, or as Newport suggests, “be lazy”.</w:t>
      </w:r>
    </w:p>
    <w:p w14:paraId="0289DC29" w14:textId="77777777" w:rsidR="00035C6F" w:rsidRDefault="00541C92">
      <w:pPr>
        <w:pStyle w:val="a3"/>
        <w:spacing w:line="290" w:lineRule="auto"/>
        <w:ind w:left="169" w:right="1356" w:firstLine="458"/>
        <w:jc w:val="both"/>
      </w:pPr>
      <w:r>
        <w:t>“Idleness is not just a vacation, an indulgence or a vice; it is as indispensable to the brain as vitamin D is to the body…[idleness] is</w:t>
      </w:r>
      <w:r>
        <w:t>, paradoxically, necessary to getting any work done,” he</w:t>
      </w:r>
      <w:r>
        <w:rPr>
          <w:spacing w:val="-5"/>
        </w:rPr>
        <w:t xml:space="preserve"> </w:t>
      </w:r>
      <w:r>
        <w:t>argues.</w:t>
      </w:r>
    </w:p>
    <w:p w14:paraId="7DCFD0E1" w14:textId="77777777" w:rsidR="00035C6F" w:rsidRDefault="00541C92">
      <w:pPr>
        <w:pStyle w:val="a3"/>
        <w:spacing w:line="290" w:lineRule="auto"/>
        <w:ind w:left="169" w:right="1356" w:firstLine="458"/>
        <w:jc w:val="both"/>
      </w:pPr>
      <w:r>
        <w:t>Srini Pillay, an assistant professor of psychiatry at Harvard Medical School, believes this counterintuitive link between downtime and productivity may be due to the way our brains operate. W</w:t>
      </w:r>
      <w:r>
        <w:t>hen our brains switch between being focused and unfocused on a task, they tend to be more efficient.</w:t>
      </w:r>
    </w:p>
    <w:p w14:paraId="288D4C97" w14:textId="77777777" w:rsidR="00035C6F" w:rsidRDefault="00541C92">
      <w:pPr>
        <w:pStyle w:val="a3"/>
        <w:spacing w:line="292" w:lineRule="auto"/>
        <w:ind w:left="169" w:right="1359" w:firstLine="458"/>
        <w:jc w:val="both"/>
      </w:pPr>
      <w:r>
        <w:t xml:space="preserve">“What people don’t </w:t>
      </w:r>
      <w:proofErr w:type="spellStart"/>
      <w:r>
        <w:t>realise</w:t>
      </w:r>
      <w:proofErr w:type="spellEnd"/>
      <w:r>
        <w:t xml:space="preserve"> is that in order to complete these tasks they need to use both the focus and </w:t>
      </w:r>
      <w:proofErr w:type="spellStart"/>
      <w:r>
        <w:t>unfocus</w:t>
      </w:r>
      <w:proofErr w:type="spellEnd"/>
      <w:r>
        <w:t xml:space="preserve"> circuits in their brain,” says Pillay.</w:t>
      </w:r>
    </w:p>
    <w:p w14:paraId="4FC00935" w14:textId="77777777" w:rsidR="00035C6F" w:rsidRDefault="00035C6F">
      <w:pPr>
        <w:pStyle w:val="a3"/>
      </w:pPr>
    </w:p>
    <w:p w14:paraId="152E139E" w14:textId="77777777" w:rsidR="00035C6F" w:rsidRDefault="00035C6F">
      <w:pPr>
        <w:pStyle w:val="a3"/>
      </w:pPr>
    </w:p>
    <w:p w14:paraId="23B35450" w14:textId="77777777" w:rsidR="00035C6F" w:rsidRDefault="00035C6F">
      <w:pPr>
        <w:pStyle w:val="a3"/>
      </w:pPr>
    </w:p>
    <w:p w14:paraId="31B65894" w14:textId="77777777" w:rsidR="00035C6F" w:rsidRDefault="00035C6F">
      <w:pPr>
        <w:pStyle w:val="a3"/>
      </w:pPr>
    </w:p>
    <w:p w14:paraId="3B710599" w14:textId="77777777" w:rsidR="00035C6F" w:rsidRDefault="00541C92">
      <w:pPr>
        <w:pStyle w:val="a5"/>
        <w:numPr>
          <w:ilvl w:val="0"/>
          <w:numId w:val="2"/>
        </w:numPr>
        <w:tabs>
          <w:tab w:val="left" w:pos="508"/>
          <w:tab w:val="left" w:pos="5447"/>
        </w:tabs>
        <w:spacing w:before="120"/>
        <w:ind w:left="508" w:hanging="339"/>
        <w:rPr>
          <w:sz w:val="23"/>
        </w:rPr>
      </w:pPr>
      <w:r>
        <w:rPr>
          <w:sz w:val="23"/>
        </w:rPr>
        <w:lastRenderedPageBreak/>
        <w:t>The key to mastering the art of deep work</w:t>
      </w:r>
      <w:r>
        <w:rPr>
          <w:spacing w:val="-11"/>
          <w:sz w:val="23"/>
        </w:rPr>
        <w:t xml:space="preserve"> </w:t>
      </w:r>
      <w:r>
        <w:rPr>
          <w:sz w:val="23"/>
        </w:rPr>
        <w:t>is</w:t>
      </w:r>
      <w:r>
        <w:rPr>
          <w:spacing w:val="-2"/>
          <w:sz w:val="23"/>
        </w:rPr>
        <w:t xml:space="preserve"> </w:t>
      </w:r>
      <w:r>
        <w:rPr>
          <w:sz w:val="23"/>
        </w:rPr>
        <w:t>to</w:t>
      </w:r>
      <w:r>
        <w:rPr>
          <w:sz w:val="23"/>
          <w:u w:val="single"/>
        </w:rPr>
        <w:t xml:space="preserve"> </w:t>
      </w:r>
      <w:r>
        <w:rPr>
          <w:sz w:val="23"/>
          <w:u w:val="single"/>
        </w:rPr>
        <w:tab/>
      </w:r>
      <w:r>
        <w:rPr>
          <w:sz w:val="23"/>
        </w:rPr>
        <w:t>.</w:t>
      </w:r>
    </w:p>
    <w:p w14:paraId="79F0A4A2" w14:textId="77777777" w:rsidR="00035C6F" w:rsidRDefault="00541C92">
      <w:pPr>
        <w:pStyle w:val="a5"/>
        <w:numPr>
          <w:ilvl w:val="1"/>
          <w:numId w:val="2"/>
        </w:numPr>
        <w:tabs>
          <w:tab w:val="left" w:pos="954"/>
          <w:tab w:val="left" w:pos="955"/>
        </w:tabs>
        <w:rPr>
          <w:sz w:val="23"/>
        </w:rPr>
      </w:pPr>
      <w:r>
        <w:rPr>
          <w:sz w:val="23"/>
        </w:rPr>
        <w:t>keep to your focus</w:t>
      </w:r>
      <w:r>
        <w:rPr>
          <w:spacing w:val="-3"/>
          <w:sz w:val="23"/>
        </w:rPr>
        <w:t xml:space="preserve"> </w:t>
      </w:r>
      <w:r>
        <w:rPr>
          <w:sz w:val="23"/>
        </w:rPr>
        <w:t>time</w:t>
      </w:r>
    </w:p>
    <w:p w14:paraId="1FE8C3D4" w14:textId="77777777" w:rsidR="00035C6F" w:rsidRDefault="00541C92">
      <w:pPr>
        <w:pStyle w:val="a5"/>
        <w:numPr>
          <w:ilvl w:val="1"/>
          <w:numId w:val="2"/>
        </w:numPr>
        <w:tabs>
          <w:tab w:val="left" w:pos="954"/>
          <w:tab w:val="left" w:pos="955"/>
        </w:tabs>
        <w:spacing w:before="95"/>
        <w:ind w:hanging="442"/>
        <w:rPr>
          <w:sz w:val="23"/>
        </w:rPr>
      </w:pPr>
      <w:r>
        <w:rPr>
          <w:sz w:val="23"/>
        </w:rPr>
        <w:t>list your immediate</w:t>
      </w:r>
      <w:r>
        <w:rPr>
          <w:spacing w:val="-11"/>
          <w:sz w:val="23"/>
        </w:rPr>
        <w:t xml:space="preserve"> </w:t>
      </w:r>
      <w:r>
        <w:rPr>
          <w:sz w:val="23"/>
        </w:rPr>
        <w:t>tasks</w:t>
      </w:r>
    </w:p>
    <w:p w14:paraId="3FAD61ED" w14:textId="77777777" w:rsidR="00035C6F" w:rsidRDefault="00541C92">
      <w:pPr>
        <w:pStyle w:val="a5"/>
        <w:numPr>
          <w:ilvl w:val="1"/>
          <w:numId w:val="2"/>
        </w:numPr>
        <w:tabs>
          <w:tab w:val="left" w:pos="954"/>
          <w:tab w:val="left" w:pos="955"/>
        </w:tabs>
        <w:ind w:hanging="442"/>
        <w:rPr>
          <w:sz w:val="23"/>
        </w:rPr>
      </w:pPr>
      <w:r>
        <w:rPr>
          <w:sz w:val="23"/>
        </w:rPr>
        <w:t>make specific daily</w:t>
      </w:r>
      <w:r>
        <w:rPr>
          <w:spacing w:val="-10"/>
          <w:sz w:val="23"/>
        </w:rPr>
        <w:t xml:space="preserve"> </w:t>
      </w:r>
      <w:r>
        <w:rPr>
          <w:sz w:val="23"/>
        </w:rPr>
        <w:t>plans</w:t>
      </w:r>
    </w:p>
    <w:p w14:paraId="799286A1" w14:textId="77777777" w:rsidR="00035C6F" w:rsidRDefault="00541C92">
      <w:pPr>
        <w:pStyle w:val="a5"/>
        <w:numPr>
          <w:ilvl w:val="1"/>
          <w:numId w:val="2"/>
        </w:numPr>
        <w:tabs>
          <w:tab w:val="left" w:pos="966"/>
          <w:tab w:val="left" w:pos="967"/>
        </w:tabs>
        <w:spacing w:before="95"/>
        <w:ind w:left="966"/>
        <w:rPr>
          <w:sz w:val="23"/>
        </w:rPr>
      </w:pPr>
      <w:r>
        <w:rPr>
          <w:sz w:val="23"/>
        </w:rPr>
        <w:t>seize every minute to</w:t>
      </w:r>
      <w:r>
        <w:rPr>
          <w:spacing w:val="-5"/>
          <w:sz w:val="23"/>
        </w:rPr>
        <w:t xml:space="preserve"> </w:t>
      </w:r>
      <w:r>
        <w:rPr>
          <w:sz w:val="23"/>
        </w:rPr>
        <w:t>work</w:t>
      </w:r>
    </w:p>
    <w:p w14:paraId="0543BDE9" w14:textId="77777777" w:rsidR="00035C6F" w:rsidRDefault="00035C6F">
      <w:pPr>
        <w:pStyle w:val="a3"/>
        <w:rPr>
          <w:sz w:val="24"/>
        </w:rPr>
      </w:pPr>
    </w:p>
    <w:p w14:paraId="12D94B05" w14:textId="77777777" w:rsidR="00035C6F" w:rsidRDefault="00541C92">
      <w:pPr>
        <w:pStyle w:val="a5"/>
        <w:numPr>
          <w:ilvl w:val="0"/>
          <w:numId w:val="2"/>
        </w:numPr>
        <w:tabs>
          <w:tab w:val="left" w:pos="508"/>
          <w:tab w:val="left" w:pos="6368"/>
        </w:tabs>
        <w:spacing w:before="180"/>
        <w:ind w:left="508" w:hanging="339"/>
        <w:rPr>
          <w:sz w:val="23"/>
        </w:rPr>
      </w:pPr>
      <w:r>
        <w:rPr>
          <w:sz w:val="23"/>
        </w:rPr>
        <w:t>The study in the early 1980s cited by Harford</w:t>
      </w:r>
      <w:r>
        <w:rPr>
          <w:spacing w:val="-17"/>
          <w:sz w:val="23"/>
        </w:rPr>
        <w:t xml:space="preserve"> </w:t>
      </w:r>
      <w:r>
        <w:rPr>
          <w:sz w:val="23"/>
        </w:rPr>
        <w:t>shows that</w:t>
      </w:r>
      <w:r>
        <w:rPr>
          <w:sz w:val="23"/>
          <w:u w:val="single"/>
        </w:rPr>
        <w:t xml:space="preserve"> </w:t>
      </w:r>
      <w:r>
        <w:rPr>
          <w:sz w:val="23"/>
          <w:u w:val="single"/>
        </w:rPr>
        <w:tab/>
      </w:r>
      <w:r>
        <w:rPr>
          <w:sz w:val="23"/>
        </w:rPr>
        <w:t>.</w:t>
      </w:r>
    </w:p>
    <w:p w14:paraId="351FBB36" w14:textId="77777777" w:rsidR="00035C6F" w:rsidRDefault="00541C92">
      <w:pPr>
        <w:pStyle w:val="a5"/>
        <w:numPr>
          <w:ilvl w:val="1"/>
          <w:numId w:val="2"/>
        </w:numPr>
        <w:tabs>
          <w:tab w:val="left" w:pos="954"/>
          <w:tab w:val="left" w:pos="955"/>
        </w:tabs>
        <w:spacing w:before="95"/>
        <w:rPr>
          <w:sz w:val="23"/>
        </w:rPr>
      </w:pPr>
      <w:r>
        <w:rPr>
          <w:sz w:val="23"/>
        </w:rPr>
        <w:t xml:space="preserve">distractions may actually </w:t>
      </w:r>
      <w:r>
        <w:rPr>
          <w:sz w:val="23"/>
        </w:rPr>
        <w:t>increase</w:t>
      </w:r>
      <w:r>
        <w:rPr>
          <w:spacing w:val="-4"/>
          <w:sz w:val="23"/>
        </w:rPr>
        <w:t xml:space="preserve"> </w:t>
      </w:r>
      <w:r>
        <w:rPr>
          <w:sz w:val="23"/>
        </w:rPr>
        <w:t>efficiency</w:t>
      </w:r>
    </w:p>
    <w:p w14:paraId="1D5DC988" w14:textId="77777777" w:rsidR="00035C6F" w:rsidRDefault="00541C92">
      <w:pPr>
        <w:pStyle w:val="a5"/>
        <w:numPr>
          <w:ilvl w:val="1"/>
          <w:numId w:val="2"/>
        </w:numPr>
        <w:tabs>
          <w:tab w:val="left" w:pos="954"/>
          <w:tab w:val="left" w:pos="955"/>
        </w:tabs>
        <w:ind w:hanging="442"/>
        <w:rPr>
          <w:sz w:val="23"/>
        </w:rPr>
      </w:pPr>
      <w:r>
        <w:rPr>
          <w:sz w:val="23"/>
        </w:rPr>
        <w:t>daily schedules are indispensable to</w:t>
      </w:r>
      <w:r>
        <w:rPr>
          <w:spacing w:val="-9"/>
          <w:sz w:val="23"/>
        </w:rPr>
        <w:t xml:space="preserve"> </w:t>
      </w:r>
      <w:r>
        <w:rPr>
          <w:sz w:val="23"/>
        </w:rPr>
        <w:t>studying</w:t>
      </w:r>
    </w:p>
    <w:p w14:paraId="320921C0" w14:textId="77777777" w:rsidR="00035C6F" w:rsidRDefault="00541C92">
      <w:pPr>
        <w:pStyle w:val="a5"/>
        <w:numPr>
          <w:ilvl w:val="1"/>
          <w:numId w:val="2"/>
        </w:numPr>
        <w:tabs>
          <w:tab w:val="left" w:pos="954"/>
          <w:tab w:val="left" w:pos="955"/>
        </w:tabs>
        <w:spacing w:before="95"/>
        <w:ind w:hanging="442"/>
        <w:rPr>
          <w:sz w:val="23"/>
        </w:rPr>
      </w:pPr>
      <w:r>
        <w:rPr>
          <w:sz w:val="23"/>
        </w:rPr>
        <w:t>students are hardly motivated by monthly</w:t>
      </w:r>
      <w:r>
        <w:rPr>
          <w:spacing w:val="-10"/>
          <w:sz w:val="23"/>
        </w:rPr>
        <w:t xml:space="preserve"> </w:t>
      </w:r>
      <w:r>
        <w:rPr>
          <w:sz w:val="23"/>
        </w:rPr>
        <w:t>goals</w:t>
      </w:r>
    </w:p>
    <w:p w14:paraId="23609732" w14:textId="77777777" w:rsidR="00035C6F" w:rsidRDefault="00541C92">
      <w:pPr>
        <w:pStyle w:val="a5"/>
        <w:numPr>
          <w:ilvl w:val="1"/>
          <w:numId w:val="2"/>
        </w:numPr>
        <w:tabs>
          <w:tab w:val="left" w:pos="966"/>
          <w:tab w:val="left" w:pos="967"/>
        </w:tabs>
        <w:ind w:left="966"/>
        <w:rPr>
          <w:sz w:val="23"/>
        </w:rPr>
      </w:pPr>
      <w:r>
        <w:rPr>
          <w:sz w:val="23"/>
        </w:rPr>
        <w:t>detailed plans may not be as fruitful as</w:t>
      </w:r>
      <w:r>
        <w:rPr>
          <w:spacing w:val="-10"/>
          <w:sz w:val="23"/>
        </w:rPr>
        <w:t xml:space="preserve"> </w:t>
      </w:r>
      <w:r>
        <w:rPr>
          <w:sz w:val="23"/>
        </w:rPr>
        <w:t>expected</w:t>
      </w:r>
    </w:p>
    <w:p w14:paraId="4B9527D7" w14:textId="77777777" w:rsidR="00035C6F" w:rsidRDefault="00035C6F">
      <w:pPr>
        <w:pStyle w:val="a3"/>
        <w:rPr>
          <w:sz w:val="24"/>
        </w:rPr>
      </w:pPr>
    </w:p>
    <w:p w14:paraId="3426324E" w14:textId="77777777" w:rsidR="00035C6F" w:rsidRDefault="00541C92">
      <w:pPr>
        <w:pStyle w:val="a5"/>
        <w:numPr>
          <w:ilvl w:val="0"/>
          <w:numId w:val="2"/>
        </w:numPr>
        <w:tabs>
          <w:tab w:val="left" w:pos="501"/>
          <w:tab w:val="left" w:pos="4271"/>
        </w:tabs>
        <w:spacing w:before="179"/>
        <w:ind w:hanging="420"/>
        <w:rPr>
          <w:sz w:val="23"/>
        </w:rPr>
      </w:pPr>
      <w:r>
        <w:rPr>
          <w:sz w:val="23"/>
        </w:rPr>
        <w:t>According to Newport,</w:t>
      </w:r>
      <w:r>
        <w:rPr>
          <w:spacing w:val="-8"/>
          <w:sz w:val="23"/>
        </w:rPr>
        <w:t xml:space="preserve"> </w:t>
      </w:r>
      <w:r>
        <w:rPr>
          <w:sz w:val="23"/>
        </w:rPr>
        <w:t>idleness</w:t>
      </w:r>
      <w:r>
        <w:rPr>
          <w:spacing w:val="-2"/>
          <w:sz w:val="23"/>
        </w:rPr>
        <w:t xml:space="preserve"> </w:t>
      </w:r>
      <w:r>
        <w:rPr>
          <w:sz w:val="23"/>
        </w:rPr>
        <w:t>is</w:t>
      </w:r>
      <w:r>
        <w:rPr>
          <w:sz w:val="23"/>
          <w:u w:val="single"/>
        </w:rPr>
        <w:t xml:space="preserve"> </w:t>
      </w:r>
      <w:r>
        <w:rPr>
          <w:sz w:val="23"/>
          <w:u w:val="single"/>
        </w:rPr>
        <w:tab/>
      </w:r>
      <w:r>
        <w:rPr>
          <w:sz w:val="23"/>
        </w:rPr>
        <w:t>.</w:t>
      </w:r>
    </w:p>
    <w:p w14:paraId="3864B3F3" w14:textId="77777777" w:rsidR="00035C6F" w:rsidRDefault="00541C92">
      <w:pPr>
        <w:pStyle w:val="a5"/>
        <w:numPr>
          <w:ilvl w:val="1"/>
          <w:numId w:val="2"/>
        </w:numPr>
        <w:tabs>
          <w:tab w:val="left" w:pos="954"/>
          <w:tab w:val="left" w:pos="955"/>
        </w:tabs>
        <w:rPr>
          <w:sz w:val="23"/>
        </w:rPr>
      </w:pPr>
      <w:r>
        <w:rPr>
          <w:sz w:val="23"/>
        </w:rPr>
        <w:t>a desirable mental state for busy</w:t>
      </w:r>
      <w:r>
        <w:rPr>
          <w:spacing w:val="-9"/>
          <w:sz w:val="23"/>
        </w:rPr>
        <w:t xml:space="preserve"> </w:t>
      </w:r>
      <w:r>
        <w:rPr>
          <w:sz w:val="23"/>
        </w:rPr>
        <w:t>people</w:t>
      </w:r>
    </w:p>
    <w:p w14:paraId="0A585469" w14:textId="77777777" w:rsidR="00035C6F" w:rsidRDefault="00541C92">
      <w:pPr>
        <w:pStyle w:val="a5"/>
        <w:numPr>
          <w:ilvl w:val="1"/>
          <w:numId w:val="2"/>
        </w:numPr>
        <w:tabs>
          <w:tab w:val="left" w:pos="954"/>
          <w:tab w:val="left" w:pos="955"/>
        </w:tabs>
        <w:spacing w:before="95"/>
        <w:ind w:hanging="442"/>
        <w:rPr>
          <w:sz w:val="23"/>
        </w:rPr>
      </w:pPr>
      <w:r>
        <w:rPr>
          <w:sz w:val="23"/>
        </w:rPr>
        <w:t>a major contri</w:t>
      </w:r>
      <w:r>
        <w:rPr>
          <w:sz w:val="23"/>
        </w:rPr>
        <w:t>butor to physical</w:t>
      </w:r>
      <w:r>
        <w:rPr>
          <w:spacing w:val="-5"/>
          <w:sz w:val="23"/>
        </w:rPr>
        <w:t xml:space="preserve"> </w:t>
      </w:r>
      <w:r>
        <w:rPr>
          <w:sz w:val="23"/>
        </w:rPr>
        <w:t>health</w:t>
      </w:r>
    </w:p>
    <w:p w14:paraId="79AAFF88" w14:textId="77777777" w:rsidR="00035C6F" w:rsidRDefault="00541C92">
      <w:pPr>
        <w:pStyle w:val="a5"/>
        <w:numPr>
          <w:ilvl w:val="1"/>
          <w:numId w:val="2"/>
        </w:numPr>
        <w:tabs>
          <w:tab w:val="left" w:pos="954"/>
          <w:tab w:val="left" w:pos="955"/>
        </w:tabs>
        <w:ind w:hanging="442"/>
        <w:rPr>
          <w:sz w:val="23"/>
        </w:rPr>
      </w:pPr>
      <w:r>
        <w:rPr>
          <w:sz w:val="23"/>
        </w:rPr>
        <w:t>an effective way to save time and</w:t>
      </w:r>
      <w:r>
        <w:rPr>
          <w:spacing w:val="-6"/>
          <w:sz w:val="23"/>
        </w:rPr>
        <w:t xml:space="preserve"> </w:t>
      </w:r>
      <w:r>
        <w:rPr>
          <w:sz w:val="23"/>
        </w:rPr>
        <w:t>energy</w:t>
      </w:r>
    </w:p>
    <w:p w14:paraId="3019F7DF" w14:textId="77777777" w:rsidR="00035C6F" w:rsidRDefault="00541C92">
      <w:pPr>
        <w:pStyle w:val="a5"/>
        <w:numPr>
          <w:ilvl w:val="1"/>
          <w:numId w:val="2"/>
        </w:numPr>
        <w:tabs>
          <w:tab w:val="left" w:pos="966"/>
          <w:tab w:val="left" w:pos="967"/>
        </w:tabs>
        <w:ind w:left="966"/>
        <w:rPr>
          <w:sz w:val="23"/>
        </w:rPr>
      </w:pPr>
      <w:r>
        <w:rPr>
          <w:sz w:val="23"/>
        </w:rPr>
        <w:t>an essential factor in accomplishing any</w:t>
      </w:r>
      <w:r>
        <w:rPr>
          <w:spacing w:val="-9"/>
          <w:sz w:val="23"/>
        </w:rPr>
        <w:t xml:space="preserve"> </w:t>
      </w:r>
      <w:r>
        <w:rPr>
          <w:sz w:val="23"/>
        </w:rPr>
        <w:t>work</w:t>
      </w:r>
    </w:p>
    <w:p w14:paraId="6F46FC67" w14:textId="77777777" w:rsidR="00035C6F" w:rsidRDefault="00035C6F">
      <w:pPr>
        <w:pStyle w:val="a3"/>
        <w:rPr>
          <w:sz w:val="24"/>
        </w:rPr>
      </w:pPr>
    </w:p>
    <w:p w14:paraId="114DE5D2" w14:textId="77777777" w:rsidR="00035C6F" w:rsidRDefault="00541C92">
      <w:pPr>
        <w:pStyle w:val="a5"/>
        <w:numPr>
          <w:ilvl w:val="0"/>
          <w:numId w:val="2"/>
        </w:numPr>
        <w:tabs>
          <w:tab w:val="left" w:pos="513"/>
          <w:tab w:val="left" w:pos="7964"/>
        </w:tabs>
        <w:spacing w:before="179"/>
        <w:ind w:left="512" w:hanging="343"/>
        <w:rPr>
          <w:sz w:val="23"/>
        </w:rPr>
      </w:pPr>
      <w:r>
        <w:rPr>
          <w:sz w:val="23"/>
        </w:rPr>
        <w:t>Pillay believes that our brains’ shift between being focused</w:t>
      </w:r>
      <w:r>
        <w:rPr>
          <w:spacing w:val="-32"/>
          <w:sz w:val="23"/>
        </w:rPr>
        <w:t xml:space="preserve"> </w:t>
      </w:r>
      <w:r>
        <w:rPr>
          <w:sz w:val="23"/>
        </w:rPr>
        <w:t>and</w:t>
      </w:r>
      <w:r>
        <w:rPr>
          <w:spacing w:val="-5"/>
          <w:sz w:val="23"/>
        </w:rPr>
        <w:t xml:space="preserve"> </w:t>
      </w:r>
      <w:r>
        <w:rPr>
          <w:sz w:val="23"/>
        </w:rPr>
        <w:t>unfocused</w:t>
      </w:r>
      <w:r>
        <w:rPr>
          <w:sz w:val="23"/>
          <w:u w:val="single"/>
        </w:rPr>
        <w:t xml:space="preserve"> </w:t>
      </w:r>
      <w:r>
        <w:rPr>
          <w:sz w:val="23"/>
          <w:u w:val="single"/>
        </w:rPr>
        <w:tab/>
      </w:r>
      <w:r>
        <w:rPr>
          <w:sz w:val="23"/>
        </w:rPr>
        <w:t>.</w:t>
      </w:r>
    </w:p>
    <w:p w14:paraId="74765A11" w14:textId="77777777" w:rsidR="00035C6F" w:rsidRDefault="00541C92">
      <w:pPr>
        <w:pStyle w:val="a5"/>
        <w:numPr>
          <w:ilvl w:val="1"/>
          <w:numId w:val="2"/>
        </w:numPr>
        <w:tabs>
          <w:tab w:val="left" w:pos="954"/>
          <w:tab w:val="left" w:pos="955"/>
        </w:tabs>
        <w:rPr>
          <w:sz w:val="23"/>
        </w:rPr>
      </w:pPr>
      <w:r>
        <w:rPr>
          <w:sz w:val="23"/>
        </w:rPr>
        <w:t>can result in psychological</w:t>
      </w:r>
      <w:r>
        <w:rPr>
          <w:spacing w:val="-5"/>
          <w:sz w:val="23"/>
        </w:rPr>
        <w:t xml:space="preserve"> </w:t>
      </w:r>
      <w:r>
        <w:rPr>
          <w:sz w:val="23"/>
        </w:rPr>
        <w:t>well-being</w:t>
      </w:r>
    </w:p>
    <w:p w14:paraId="7B6A2187" w14:textId="77777777" w:rsidR="00035C6F" w:rsidRDefault="00541C92">
      <w:pPr>
        <w:pStyle w:val="a5"/>
        <w:numPr>
          <w:ilvl w:val="1"/>
          <w:numId w:val="2"/>
        </w:numPr>
        <w:tabs>
          <w:tab w:val="left" w:pos="954"/>
          <w:tab w:val="left" w:pos="955"/>
        </w:tabs>
        <w:spacing w:before="95"/>
        <w:ind w:hanging="442"/>
        <w:rPr>
          <w:sz w:val="23"/>
        </w:rPr>
      </w:pPr>
      <w:r>
        <w:rPr>
          <w:sz w:val="23"/>
        </w:rPr>
        <w:t xml:space="preserve">can bring about </w:t>
      </w:r>
      <w:r>
        <w:rPr>
          <w:sz w:val="23"/>
        </w:rPr>
        <w:t>greater</w:t>
      </w:r>
      <w:r>
        <w:rPr>
          <w:spacing w:val="-15"/>
          <w:sz w:val="23"/>
        </w:rPr>
        <w:t xml:space="preserve"> </w:t>
      </w:r>
      <w:r>
        <w:rPr>
          <w:sz w:val="23"/>
        </w:rPr>
        <w:t>efficiency</w:t>
      </w:r>
    </w:p>
    <w:p w14:paraId="319532DA" w14:textId="77777777" w:rsidR="00035C6F" w:rsidRDefault="00541C92">
      <w:pPr>
        <w:pStyle w:val="a5"/>
        <w:numPr>
          <w:ilvl w:val="1"/>
          <w:numId w:val="2"/>
        </w:numPr>
        <w:tabs>
          <w:tab w:val="left" w:pos="954"/>
          <w:tab w:val="left" w:pos="955"/>
        </w:tabs>
        <w:ind w:hanging="442"/>
        <w:rPr>
          <w:sz w:val="23"/>
        </w:rPr>
      </w:pPr>
      <w:r>
        <w:rPr>
          <w:sz w:val="23"/>
        </w:rPr>
        <w:t>is aimed at better balance in</w:t>
      </w:r>
      <w:r>
        <w:rPr>
          <w:spacing w:val="-13"/>
          <w:sz w:val="23"/>
        </w:rPr>
        <w:t xml:space="preserve"> </w:t>
      </w:r>
      <w:r>
        <w:rPr>
          <w:sz w:val="23"/>
        </w:rPr>
        <w:t>work</w:t>
      </w:r>
    </w:p>
    <w:p w14:paraId="43CCA3F2" w14:textId="77777777" w:rsidR="00035C6F" w:rsidRDefault="00541C92">
      <w:pPr>
        <w:pStyle w:val="a5"/>
        <w:numPr>
          <w:ilvl w:val="1"/>
          <w:numId w:val="2"/>
        </w:numPr>
        <w:tabs>
          <w:tab w:val="left" w:pos="966"/>
          <w:tab w:val="left" w:pos="967"/>
        </w:tabs>
        <w:spacing w:before="95"/>
        <w:ind w:left="966"/>
        <w:rPr>
          <w:sz w:val="23"/>
        </w:rPr>
      </w:pPr>
      <w:r>
        <w:rPr>
          <w:sz w:val="23"/>
        </w:rPr>
        <w:t>is driven by task</w:t>
      </w:r>
      <w:r>
        <w:rPr>
          <w:spacing w:val="-5"/>
          <w:sz w:val="23"/>
        </w:rPr>
        <w:t xml:space="preserve"> </w:t>
      </w:r>
      <w:r>
        <w:rPr>
          <w:sz w:val="23"/>
        </w:rPr>
        <w:t>urgency</w:t>
      </w:r>
    </w:p>
    <w:p w14:paraId="1CBA5116" w14:textId="77777777" w:rsidR="00035C6F" w:rsidRDefault="00035C6F">
      <w:pPr>
        <w:pStyle w:val="a3"/>
        <w:rPr>
          <w:sz w:val="24"/>
        </w:rPr>
      </w:pPr>
    </w:p>
    <w:p w14:paraId="32C56820" w14:textId="77777777" w:rsidR="00035C6F" w:rsidRDefault="00541C92">
      <w:pPr>
        <w:pStyle w:val="a5"/>
        <w:numPr>
          <w:ilvl w:val="0"/>
          <w:numId w:val="2"/>
        </w:numPr>
        <w:tabs>
          <w:tab w:val="left" w:pos="508"/>
          <w:tab w:val="left" w:pos="3428"/>
        </w:tabs>
        <w:spacing w:before="180"/>
        <w:ind w:left="508" w:hanging="339"/>
        <w:rPr>
          <w:sz w:val="23"/>
        </w:rPr>
      </w:pPr>
      <w:r>
        <w:rPr>
          <w:sz w:val="23"/>
        </w:rPr>
        <w:t>This text is</w:t>
      </w:r>
      <w:r>
        <w:rPr>
          <w:spacing w:val="-5"/>
          <w:sz w:val="23"/>
        </w:rPr>
        <w:t xml:space="preserve"> </w:t>
      </w:r>
      <w:r>
        <w:rPr>
          <w:sz w:val="23"/>
        </w:rPr>
        <w:t>mainly</w:t>
      </w:r>
      <w:r>
        <w:rPr>
          <w:spacing w:val="-3"/>
          <w:sz w:val="23"/>
        </w:rPr>
        <w:t xml:space="preserve"> </w:t>
      </w:r>
      <w:r>
        <w:rPr>
          <w:sz w:val="23"/>
        </w:rPr>
        <w:t>about</w:t>
      </w:r>
      <w:r>
        <w:rPr>
          <w:sz w:val="23"/>
          <w:u w:val="single"/>
        </w:rPr>
        <w:t xml:space="preserve"> </w:t>
      </w:r>
      <w:r>
        <w:rPr>
          <w:sz w:val="23"/>
          <w:u w:val="single"/>
        </w:rPr>
        <w:tab/>
      </w:r>
      <w:r>
        <w:rPr>
          <w:sz w:val="23"/>
        </w:rPr>
        <w:t>.</w:t>
      </w:r>
    </w:p>
    <w:p w14:paraId="5A3850C4" w14:textId="77777777" w:rsidR="00035C6F" w:rsidRDefault="00541C92">
      <w:pPr>
        <w:pStyle w:val="a5"/>
        <w:numPr>
          <w:ilvl w:val="1"/>
          <w:numId w:val="2"/>
        </w:numPr>
        <w:tabs>
          <w:tab w:val="left" w:pos="954"/>
          <w:tab w:val="left" w:pos="955"/>
        </w:tabs>
        <w:spacing w:before="95"/>
        <w:rPr>
          <w:sz w:val="23"/>
        </w:rPr>
      </w:pPr>
      <w:r>
        <w:rPr>
          <w:sz w:val="23"/>
        </w:rPr>
        <w:t>ways to relieve the tension of busy</w:t>
      </w:r>
      <w:r>
        <w:rPr>
          <w:spacing w:val="-4"/>
          <w:sz w:val="23"/>
        </w:rPr>
        <w:t xml:space="preserve"> </w:t>
      </w:r>
      <w:r>
        <w:rPr>
          <w:sz w:val="23"/>
        </w:rPr>
        <w:t>life</w:t>
      </w:r>
    </w:p>
    <w:p w14:paraId="3D7F516F" w14:textId="77777777" w:rsidR="00035C6F" w:rsidRDefault="00541C92">
      <w:pPr>
        <w:pStyle w:val="a5"/>
        <w:numPr>
          <w:ilvl w:val="1"/>
          <w:numId w:val="2"/>
        </w:numPr>
        <w:tabs>
          <w:tab w:val="left" w:pos="954"/>
          <w:tab w:val="left" w:pos="955"/>
        </w:tabs>
        <w:ind w:hanging="442"/>
        <w:rPr>
          <w:sz w:val="23"/>
        </w:rPr>
      </w:pPr>
      <w:r>
        <w:rPr>
          <w:sz w:val="23"/>
        </w:rPr>
        <w:t>approaches to getting more done in less</w:t>
      </w:r>
      <w:r>
        <w:rPr>
          <w:spacing w:val="-7"/>
          <w:sz w:val="23"/>
        </w:rPr>
        <w:t xml:space="preserve"> </w:t>
      </w:r>
      <w:r>
        <w:rPr>
          <w:sz w:val="23"/>
        </w:rPr>
        <w:t>time</w:t>
      </w:r>
    </w:p>
    <w:p w14:paraId="5863EE2F" w14:textId="77777777" w:rsidR="00035C6F" w:rsidRDefault="00541C92">
      <w:pPr>
        <w:pStyle w:val="a5"/>
        <w:numPr>
          <w:ilvl w:val="1"/>
          <w:numId w:val="2"/>
        </w:numPr>
        <w:tabs>
          <w:tab w:val="left" w:pos="954"/>
          <w:tab w:val="left" w:pos="955"/>
        </w:tabs>
        <w:spacing w:before="95"/>
        <w:ind w:hanging="442"/>
        <w:rPr>
          <w:sz w:val="23"/>
        </w:rPr>
      </w:pPr>
      <w:r>
        <w:rPr>
          <w:sz w:val="23"/>
        </w:rPr>
        <w:t>the key to eliminating</w:t>
      </w:r>
      <w:r>
        <w:rPr>
          <w:spacing w:val="-9"/>
          <w:sz w:val="23"/>
        </w:rPr>
        <w:t xml:space="preserve"> </w:t>
      </w:r>
      <w:r>
        <w:rPr>
          <w:sz w:val="23"/>
        </w:rPr>
        <w:t>distractions</w:t>
      </w:r>
    </w:p>
    <w:p w14:paraId="0CB55945" w14:textId="77777777" w:rsidR="00035C6F" w:rsidRDefault="00541C92">
      <w:pPr>
        <w:pStyle w:val="a5"/>
        <w:numPr>
          <w:ilvl w:val="1"/>
          <w:numId w:val="2"/>
        </w:numPr>
        <w:tabs>
          <w:tab w:val="left" w:pos="966"/>
          <w:tab w:val="left" w:pos="967"/>
        </w:tabs>
        <w:ind w:left="966"/>
        <w:rPr>
          <w:sz w:val="23"/>
        </w:rPr>
      </w:pPr>
      <w:r>
        <w:rPr>
          <w:sz w:val="23"/>
        </w:rPr>
        <w:t xml:space="preserve">the cause of the </w:t>
      </w:r>
      <w:r>
        <w:rPr>
          <w:sz w:val="23"/>
        </w:rPr>
        <w:t>lack of focus</w:t>
      </w:r>
      <w:r>
        <w:rPr>
          <w:spacing w:val="-6"/>
          <w:sz w:val="23"/>
        </w:rPr>
        <w:t xml:space="preserve"> </w:t>
      </w:r>
      <w:r>
        <w:rPr>
          <w:sz w:val="23"/>
        </w:rPr>
        <w:t>time</w:t>
      </w:r>
    </w:p>
    <w:p w14:paraId="242E5787" w14:textId="77777777" w:rsidR="00035C6F" w:rsidRDefault="00035C6F"/>
    <w:p w14:paraId="20E09702" w14:textId="77777777" w:rsidR="00035C6F" w:rsidRDefault="00035C6F"/>
    <w:p w14:paraId="630DEDB5" w14:textId="77777777" w:rsidR="00035C6F" w:rsidRDefault="00035C6F"/>
    <w:p w14:paraId="28652B9F" w14:textId="77777777" w:rsidR="00035C6F" w:rsidRDefault="00035C6F"/>
    <w:p w14:paraId="4C4737B2" w14:textId="77777777" w:rsidR="00035C6F" w:rsidRDefault="00035C6F"/>
    <w:p w14:paraId="633085B2" w14:textId="77777777" w:rsidR="00035C6F" w:rsidRDefault="00035C6F"/>
    <w:p w14:paraId="5785FC4B" w14:textId="77777777" w:rsidR="00035C6F" w:rsidRDefault="00035C6F"/>
    <w:p w14:paraId="4A2CA209" w14:textId="77777777" w:rsidR="00035C6F" w:rsidRDefault="00035C6F"/>
    <w:p w14:paraId="2D51167A" w14:textId="77777777" w:rsidR="00035C6F" w:rsidRDefault="00035C6F"/>
    <w:p w14:paraId="1AD80CAE" w14:textId="77777777" w:rsidR="00035C6F" w:rsidRDefault="00541C92">
      <w:pPr>
        <w:pStyle w:val="2"/>
        <w:spacing w:before="103" w:line="309" w:lineRule="auto"/>
        <w:ind w:right="8225"/>
      </w:pPr>
      <w:r>
        <w:lastRenderedPageBreak/>
        <w:t>Part B Directions:</w:t>
      </w:r>
    </w:p>
    <w:p w14:paraId="6D6B3830" w14:textId="77777777" w:rsidR="00035C6F" w:rsidRDefault="00541C92">
      <w:pPr>
        <w:pStyle w:val="a3"/>
        <w:spacing w:line="309" w:lineRule="auto"/>
        <w:ind w:left="169" w:right="1357"/>
        <w:jc w:val="both"/>
      </w:pPr>
      <w:r>
        <w:t xml:space="preserve">Read the following text and answer the questions by choosing the most suitable subtitles from the list A-G for each numbered paragraph (41-45). There are two extra subtitles which you do not need to use. </w:t>
      </w:r>
      <w:r>
        <w:t>Mark your answers on the ANSWER SHEET. (10 points)</w:t>
      </w:r>
    </w:p>
    <w:p w14:paraId="4557867E" w14:textId="77777777" w:rsidR="00035C6F" w:rsidRDefault="00541C92">
      <w:pPr>
        <w:pStyle w:val="a5"/>
        <w:numPr>
          <w:ilvl w:val="0"/>
          <w:numId w:val="3"/>
        </w:numPr>
        <w:tabs>
          <w:tab w:val="left" w:pos="544"/>
        </w:tabs>
        <w:spacing w:before="0" w:line="261" w:lineRule="exact"/>
        <w:jc w:val="both"/>
        <w:rPr>
          <w:sz w:val="23"/>
        </w:rPr>
      </w:pPr>
      <w:r>
        <w:rPr>
          <w:sz w:val="23"/>
        </w:rPr>
        <w:t>Just say</w:t>
      </w:r>
      <w:r>
        <w:rPr>
          <w:spacing w:val="-2"/>
          <w:sz w:val="23"/>
        </w:rPr>
        <w:t xml:space="preserve"> </w:t>
      </w:r>
      <w:r>
        <w:rPr>
          <w:sz w:val="23"/>
        </w:rPr>
        <w:t>it</w:t>
      </w:r>
    </w:p>
    <w:p w14:paraId="49CF6FC2" w14:textId="77777777" w:rsidR="00035C6F" w:rsidRDefault="00541C92">
      <w:pPr>
        <w:pStyle w:val="a5"/>
        <w:numPr>
          <w:ilvl w:val="0"/>
          <w:numId w:val="3"/>
        </w:numPr>
        <w:tabs>
          <w:tab w:val="left" w:pos="532"/>
        </w:tabs>
        <w:spacing w:before="74"/>
        <w:ind w:left="532" w:hanging="363"/>
        <w:jc w:val="both"/>
        <w:rPr>
          <w:sz w:val="23"/>
        </w:rPr>
      </w:pPr>
      <w:r>
        <w:rPr>
          <w:sz w:val="23"/>
        </w:rPr>
        <w:t>Be present</w:t>
      </w:r>
    </w:p>
    <w:p w14:paraId="35FF331A" w14:textId="77777777" w:rsidR="00035C6F" w:rsidRDefault="00541C92">
      <w:pPr>
        <w:pStyle w:val="a5"/>
        <w:numPr>
          <w:ilvl w:val="0"/>
          <w:numId w:val="3"/>
        </w:numPr>
        <w:tabs>
          <w:tab w:val="left" w:pos="532"/>
        </w:tabs>
        <w:spacing w:before="73"/>
        <w:ind w:left="532" w:hanging="363"/>
        <w:jc w:val="both"/>
        <w:rPr>
          <w:sz w:val="23"/>
        </w:rPr>
      </w:pPr>
      <w:r>
        <w:rPr>
          <w:sz w:val="23"/>
        </w:rPr>
        <w:t>Pay a unique</w:t>
      </w:r>
      <w:r>
        <w:rPr>
          <w:spacing w:val="-2"/>
          <w:sz w:val="23"/>
        </w:rPr>
        <w:t xml:space="preserve"> </w:t>
      </w:r>
      <w:r>
        <w:rPr>
          <w:sz w:val="23"/>
        </w:rPr>
        <w:t>compliment</w:t>
      </w:r>
    </w:p>
    <w:p w14:paraId="1A584D2E" w14:textId="77777777" w:rsidR="00035C6F" w:rsidRDefault="00541C92">
      <w:pPr>
        <w:pStyle w:val="a5"/>
        <w:numPr>
          <w:ilvl w:val="0"/>
          <w:numId w:val="3"/>
        </w:numPr>
        <w:tabs>
          <w:tab w:val="left" w:pos="544"/>
        </w:tabs>
        <w:spacing w:before="77"/>
        <w:jc w:val="both"/>
        <w:rPr>
          <w:sz w:val="23"/>
        </w:rPr>
      </w:pPr>
      <w:r>
        <w:rPr>
          <w:sz w:val="23"/>
        </w:rPr>
        <w:t>Name, places,</w:t>
      </w:r>
      <w:r>
        <w:rPr>
          <w:spacing w:val="-1"/>
          <w:sz w:val="23"/>
        </w:rPr>
        <w:t xml:space="preserve"> </w:t>
      </w:r>
      <w:r>
        <w:rPr>
          <w:sz w:val="23"/>
        </w:rPr>
        <w:t>things</w:t>
      </w:r>
    </w:p>
    <w:p w14:paraId="4895A44B" w14:textId="77777777" w:rsidR="00035C6F" w:rsidRDefault="00541C92">
      <w:pPr>
        <w:pStyle w:val="a5"/>
        <w:numPr>
          <w:ilvl w:val="0"/>
          <w:numId w:val="3"/>
        </w:numPr>
        <w:tabs>
          <w:tab w:val="left" w:pos="520"/>
        </w:tabs>
        <w:spacing w:before="76"/>
        <w:ind w:left="520" w:hanging="351"/>
        <w:jc w:val="both"/>
        <w:rPr>
          <w:sz w:val="23"/>
        </w:rPr>
      </w:pPr>
      <w:r>
        <w:rPr>
          <w:sz w:val="23"/>
        </w:rPr>
        <w:t>Find the “me</w:t>
      </w:r>
      <w:r>
        <w:rPr>
          <w:spacing w:val="-6"/>
          <w:sz w:val="23"/>
        </w:rPr>
        <w:t xml:space="preserve"> </w:t>
      </w:r>
      <w:proofErr w:type="spellStart"/>
      <w:proofErr w:type="gramStart"/>
      <w:r>
        <w:rPr>
          <w:sz w:val="23"/>
        </w:rPr>
        <w:t>too”s</w:t>
      </w:r>
      <w:proofErr w:type="spellEnd"/>
      <w:proofErr w:type="gramEnd"/>
    </w:p>
    <w:p w14:paraId="2FCCAF22" w14:textId="77777777" w:rsidR="00035C6F" w:rsidRDefault="00541C92">
      <w:pPr>
        <w:pStyle w:val="a5"/>
        <w:numPr>
          <w:ilvl w:val="0"/>
          <w:numId w:val="3"/>
        </w:numPr>
        <w:tabs>
          <w:tab w:val="left" w:pos="508"/>
        </w:tabs>
        <w:spacing w:before="74"/>
        <w:ind w:left="508" w:hanging="339"/>
        <w:jc w:val="both"/>
        <w:rPr>
          <w:sz w:val="23"/>
        </w:rPr>
      </w:pPr>
      <w:r>
        <w:rPr>
          <w:sz w:val="23"/>
        </w:rPr>
        <w:t>Skip the small</w:t>
      </w:r>
      <w:r>
        <w:rPr>
          <w:spacing w:val="-5"/>
          <w:sz w:val="23"/>
        </w:rPr>
        <w:t xml:space="preserve"> </w:t>
      </w:r>
      <w:r>
        <w:rPr>
          <w:sz w:val="23"/>
        </w:rPr>
        <w:t>talk</w:t>
      </w:r>
    </w:p>
    <w:p w14:paraId="5A6775AE" w14:textId="77777777" w:rsidR="00035C6F" w:rsidRDefault="00541C92">
      <w:pPr>
        <w:pStyle w:val="a5"/>
        <w:numPr>
          <w:ilvl w:val="0"/>
          <w:numId w:val="3"/>
        </w:numPr>
        <w:tabs>
          <w:tab w:val="left" w:pos="532"/>
        </w:tabs>
        <w:spacing w:before="76"/>
        <w:ind w:left="532" w:hanging="363"/>
        <w:jc w:val="both"/>
        <w:rPr>
          <w:sz w:val="23"/>
        </w:rPr>
      </w:pPr>
      <w:r>
        <w:rPr>
          <w:sz w:val="23"/>
        </w:rPr>
        <w:t>Ask for an</w:t>
      </w:r>
      <w:r>
        <w:rPr>
          <w:sz w:val="23"/>
        </w:rPr>
        <w:t xml:space="preserve"> </w:t>
      </w:r>
      <w:r>
        <w:rPr>
          <w:sz w:val="23"/>
        </w:rPr>
        <w:t>opinion</w:t>
      </w:r>
    </w:p>
    <w:p w14:paraId="4E1A753E" w14:textId="77777777" w:rsidR="00035C6F" w:rsidRDefault="00035C6F">
      <w:pPr>
        <w:pStyle w:val="a3"/>
        <w:rPr>
          <w:sz w:val="24"/>
        </w:rPr>
      </w:pPr>
    </w:p>
    <w:p w14:paraId="6810ADFA" w14:textId="77777777" w:rsidR="00035C6F" w:rsidRDefault="00541C92">
      <w:pPr>
        <w:pStyle w:val="2"/>
        <w:spacing w:before="187"/>
        <w:ind w:left="0" w:right="746"/>
        <w:jc w:val="center"/>
      </w:pPr>
      <w:r>
        <w:t>Five ways to make conversation with anyone</w:t>
      </w:r>
    </w:p>
    <w:p w14:paraId="62EF4395" w14:textId="77777777" w:rsidR="00035C6F" w:rsidRDefault="00035C6F">
      <w:pPr>
        <w:pStyle w:val="a3"/>
        <w:rPr>
          <w:b/>
          <w:sz w:val="24"/>
        </w:rPr>
      </w:pPr>
    </w:p>
    <w:p w14:paraId="10009D53" w14:textId="77777777" w:rsidR="00035C6F" w:rsidRDefault="00035C6F">
      <w:pPr>
        <w:pStyle w:val="a3"/>
        <w:spacing w:before="8"/>
        <w:rPr>
          <w:b/>
          <w:sz w:val="22"/>
        </w:rPr>
      </w:pPr>
    </w:p>
    <w:p w14:paraId="02A025BD" w14:textId="77777777" w:rsidR="00035C6F" w:rsidRDefault="00541C92">
      <w:pPr>
        <w:pStyle w:val="a3"/>
        <w:spacing w:line="362" w:lineRule="auto"/>
        <w:ind w:left="169" w:right="1359" w:firstLine="458"/>
        <w:jc w:val="both"/>
      </w:pPr>
      <w:r>
        <w:t xml:space="preserve">Conversations are links, </w:t>
      </w:r>
      <w:r>
        <w:t>which means when you have a conversation with a new person a link gets formed and every conversation you have after that moment will strengthen the link.</w:t>
      </w:r>
    </w:p>
    <w:p w14:paraId="54D47A0F" w14:textId="77777777" w:rsidR="00035C6F" w:rsidRDefault="00541C92">
      <w:pPr>
        <w:pStyle w:val="a3"/>
        <w:spacing w:before="2" w:line="362" w:lineRule="auto"/>
        <w:ind w:left="169" w:right="1355" w:firstLine="458"/>
        <w:jc w:val="both"/>
      </w:pPr>
      <w:r>
        <w:rPr>
          <w:spacing w:val="-8"/>
        </w:rPr>
        <w:t xml:space="preserve">You </w:t>
      </w:r>
      <w:r>
        <w:t xml:space="preserve">meet new people every day: the grocery worker, the cab driver, new people at work or the </w:t>
      </w:r>
      <w:r>
        <w:t>security guard at the door. Simply starting a conversation with them will form a</w:t>
      </w:r>
      <w:r>
        <w:rPr>
          <w:spacing w:val="-4"/>
        </w:rPr>
        <w:t xml:space="preserve"> </w:t>
      </w:r>
      <w:r>
        <w:t>link.</w:t>
      </w:r>
    </w:p>
    <w:p w14:paraId="765B6658" w14:textId="77777777" w:rsidR="00035C6F" w:rsidRDefault="00541C92">
      <w:pPr>
        <w:pStyle w:val="a3"/>
        <w:spacing w:before="2" w:line="362" w:lineRule="auto"/>
        <w:ind w:left="169" w:right="1362" w:firstLine="458"/>
        <w:jc w:val="both"/>
      </w:pPr>
      <w:r>
        <w:t>Here are five simple ways that you can make the first move and start a conversation with strangers.</w:t>
      </w:r>
    </w:p>
    <w:p w14:paraId="2B722718" w14:textId="77777777" w:rsidR="00035C6F" w:rsidRDefault="00541C92">
      <w:pPr>
        <w:pStyle w:val="a3"/>
        <w:tabs>
          <w:tab w:val="left" w:pos="3101"/>
        </w:tabs>
        <w:spacing w:before="1"/>
        <w:ind w:left="169"/>
      </w:pPr>
      <w:r>
        <w:t>41.</w:t>
      </w:r>
      <w:r>
        <w:rPr>
          <w:spacing w:val="-3"/>
        </w:rPr>
        <w:t xml:space="preserve"> </w:t>
      </w:r>
      <w:r>
        <w:rPr>
          <w:u w:val="single"/>
        </w:rPr>
        <w:t xml:space="preserve"> </w:t>
      </w:r>
      <w:r>
        <w:rPr>
          <w:u w:val="single"/>
        </w:rPr>
        <w:tab/>
      </w:r>
    </w:p>
    <w:p w14:paraId="55529790" w14:textId="77777777" w:rsidR="00035C6F" w:rsidRDefault="00541C92">
      <w:pPr>
        <w:pStyle w:val="a3"/>
        <w:spacing w:before="136" w:line="362" w:lineRule="auto"/>
        <w:ind w:left="169" w:right="1352" w:firstLine="458"/>
        <w:jc w:val="both"/>
      </w:pPr>
      <w:r>
        <w:t xml:space="preserve">Suppose you are in a room with someone you don’t know and something within you says “I want to talk with this person” – this is something that mostly </w:t>
      </w:r>
      <w:proofErr w:type="gramStart"/>
      <w:r>
        <w:t>happens  with</w:t>
      </w:r>
      <w:proofErr w:type="gramEnd"/>
      <w:r>
        <w:t xml:space="preserve"> all of us. </w:t>
      </w:r>
      <w:r>
        <w:rPr>
          <w:spacing w:val="-8"/>
        </w:rPr>
        <w:t xml:space="preserve">You </w:t>
      </w:r>
      <w:r>
        <w:t>wanted to say something – the first word – but it just won’t come out, it fee</w:t>
      </w:r>
      <w:r>
        <w:t>ls like it is stuck somewhere. I know the feeling and here is my advice: just get it</w:t>
      </w:r>
      <w:r>
        <w:rPr>
          <w:spacing w:val="-2"/>
        </w:rPr>
        <w:t xml:space="preserve"> </w:t>
      </w:r>
      <w:r>
        <w:t>out.</w:t>
      </w:r>
    </w:p>
    <w:p w14:paraId="5C8D52F7" w14:textId="77777777" w:rsidR="00035C6F" w:rsidRDefault="00541C92">
      <w:pPr>
        <w:pStyle w:val="a3"/>
        <w:spacing w:before="2" w:line="364" w:lineRule="auto"/>
        <w:ind w:left="169" w:right="1358" w:firstLine="458"/>
        <w:jc w:val="both"/>
      </w:pPr>
      <w:r>
        <w:t xml:space="preserve">Just think: what is the worst that could happen? They won’t talk with </w:t>
      </w:r>
      <w:proofErr w:type="gramStart"/>
      <w:r>
        <w:t>you?</w:t>
      </w:r>
      <w:proofErr w:type="gramEnd"/>
      <w:r>
        <w:t xml:space="preserve"> Well, they are not talking with you now!</w:t>
      </w:r>
    </w:p>
    <w:p w14:paraId="34B4BDE6" w14:textId="77777777" w:rsidR="00035C6F" w:rsidRDefault="00541C92">
      <w:pPr>
        <w:pStyle w:val="a3"/>
        <w:spacing w:line="260" w:lineRule="exact"/>
        <w:ind w:left="628"/>
      </w:pPr>
      <w:r>
        <w:t xml:space="preserve">I truly believe that once you get that first word </w:t>
      </w:r>
      <w:r>
        <w:t>out everything else will just flow.</w:t>
      </w:r>
    </w:p>
    <w:p w14:paraId="14E5F72D" w14:textId="77777777" w:rsidR="00035C6F" w:rsidRDefault="00035C6F">
      <w:pPr>
        <w:pStyle w:val="a3"/>
        <w:spacing w:before="151" w:line="364" w:lineRule="auto"/>
        <w:ind w:left="169" w:right="1361"/>
        <w:jc w:val="both"/>
      </w:pPr>
    </w:p>
    <w:p w14:paraId="55482BEC" w14:textId="77777777" w:rsidR="00035C6F" w:rsidRDefault="00541C92">
      <w:pPr>
        <w:pStyle w:val="a3"/>
        <w:spacing w:before="151" w:line="364" w:lineRule="auto"/>
        <w:ind w:left="169" w:right="1361"/>
        <w:jc w:val="both"/>
      </w:pPr>
      <w:r>
        <w:lastRenderedPageBreak/>
        <w:t>So keep it simple: “Hi”, “</w:t>
      </w:r>
      <w:proofErr w:type="spellStart"/>
      <w:proofErr w:type="gramStart"/>
      <w:r>
        <w:t>Hey”or</w:t>
      </w:r>
      <w:proofErr w:type="spellEnd"/>
      <w:proofErr w:type="gramEnd"/>
      <w:r>
        <w:t xml:space="preserve"> “Hello” – do the best you can to gather all of the enthusiasm and energy you can, put on a big smile and say “Hi”.</w:t>
      </w:r>
    </w:p>
    <w:p w14:paraId="4CC9EDE0" w14:textId="77777777" w:rsidR="00035C6F" w:rsidRDefault="00541C92">
      <w:pPr>
        <w:pStyle w:val="a3"/>
        <w:tabs>
          <w:tab w:val="left" w:pos="3101"/>
        </w:tabs>
        <w:spacing w:line="260" w:lineRule="exact"/>
        <w:ind w:left="169"/>
      </w:pPr>
      <w:r>
        <w:t>42.</w:t>
      </w:r>
      <w:r>
        <w:rPr>
          <w:spacing w:val="-3"/>
        </w:rPr>
        <w:t xml:space="preserve"> </w:t>
      </w:r>
      <w:r>
        <w:rPr>
          <w:u w:val="single"/>
        </w:rPr>
        <w:t xml:space="preserve"> </w:t>
      </w:r>
      <w:r>
        <w:rPr>
          <w:u w:val="single"/>
        </w:rPr>
        <w:tab/>
      </w:r>
    </w:p>
    <w:p w14:paraId="79B78EDA" w14:textId="77777777" w:rsidR="00035C6F" w:rsidRDefault="00541C92">
      <w:pPr>
        <w:pStyle w:val="a3"/>
        <w:spacing w:before="137" w:line="364" w:lineRule="auto"/>
        <w:ind w:left="169" w:right="1359" w:firstLine="458"/>
        <w:jc w:val="both"/>
      </w:pPr>
      <w:r>
        <w:t>It is a problem all of us face; you have limited time with the p</w:t>
      </w:r>
      <w:r>
        <w:t xml:space="preserve">erson that </w:t>
      </w:r>
      <w:proofErr w:type="gramStart"/>
      <w:r>
        <w:t>you  want</w:t>
      </w:r>
      <w:proofErr w:type="gramEnd"/>
      <w:r>
        <w:t xml:space="preserve"> to talk with and you want to make this talk</w:t>
      </w:r>
      <w:r>
        <w:rPr>
          <w:spacing w:val="-13"/>
        </w:rPr>
        <w:t xml:space="preserve"> </w:t>
      </w:r>
      <w:r>
        <w:t>memorable.</w:t>
      </w:r>
    </w:p>
    <w:p w14:paraId="11F0314B" w14:textId="77777777" w:rsidR="00035C6F" w:rsidRDefault="00541C92">
      <w:pPr>
        <w:pStyle w:val="a3"/>
        <w:spacing w:line="364" w:lineRule="auto"/>
        <w:ind w:left="169" w:right="1354" w:firstLine="458"/>
        <w:jc w:val="both"/>
      </w:pPr>
      <w:r>
        <w:t>Honestly, if we got stuck in the rut of “hi”, “hello”, “how are you?” and “what is going on?”, you will fail to give the initial jolt to the conversation that can make it so memora</w:t>
      </w:r>
      <w:r>
        <w:t>ble.</w:t>
      </w:r>
    </w:p>
    <w:p w14:paraId="469FB388" w14:textId="77777777" w:rsidR="00035C6F" w:rsidRDefault="00541C92">
      <w:pPr>
        <w:pStyle w:val="a3"/>
        <w:spacing w:line="364" w:lineRule="auto"/>
        <w:ind w:left="169" w:right="1359" w:firstLine="458"/>
        <w:jc w:val="both"/>
      </w:pPr>
      <w:proofErr w:type="gramStart"/>
      <w:r>
        <w:t>So</w:t>
      </w:r>
      <w:proofErr w:type="gramEnd"/>
      <w:r>
        <w:t xml:space="preserve"> don’t be afraid to ask more personal questions. Trust me, you’ll be surprised to see how much people are willing to share if you just</w:t>
      </w:r>
      <w:r>
        <w:rPr>
          <w:spacing w:val="-17"/>
        </w:rPr>
        <w:t xml:space="preserve"> </w:t>
      </w:r>
      <w:r>
        <w:t>ask.</w:t>
      </w:r>
    </w:p>
    <w:p w14:paraId="77B74577" w14:textId="77777777" w:rsidR="00035C6F" w:rsidRDefault="00541C92">
      <w:pPr>
        <w:pStyle w:val="a3"/>
        <w:tabs>
          <w:tab w:val="left" w:pos="3101"/>
        </w:tabs>
        <w:spacing w:line="262" w:lineRule="exact"/>
        <w:ind w:left="169"/>
      </w:pPr>
      <w:r>
        <w:t>43.</w:t>
      </w:r>
      <w:r>
        <w:rPr>
          <w:spacing w:val="-3"/>
        </w:rPr>
        <w:t xml:space="preserve"> </w:t>
      </w:r>
      <w:r>
        <w:rPr>
          <w:u w:val="single"/>
        </w:rPr>
        <w:t xml:space="preserve"> </w:t>
      </w:r>
      <w:r>
        <w:rPr>
          <w:u w:val="single"/>
        </w:rPr>
        <w:tab/>
      </w:r>
    </w:p>
    <w:p w14:paraId="4CF0D6FF" w14:textId="77777777" w:rsidR="00035C6F" w:rsidRDefault="00541C92">
      <w:pPr>
        <w:pStyle w:val="a3"/>
        <w:spacing w:before="123" w:line="362" w:lineRule="auto"/>
        <w:ind w:left="169" w:right="1360" w:firstLine="458"/>
        <w:jc w:val="both"/>
      </w:pPr>
      <w:r>
        <w:t xml:space="preserve">When you meet a person for the first time, make an effort to find the things which you and that </w:t>
      </w:r>
      <w:r>
        <w:t>person have in common so that you can build the conversation from that point. When you start conversation from there and then move outwards, you’ll find all of a sudden that the conversation becomes a lot</w:t>
      </w:r>
      <w:r>
        <w:rPr>
          <w:spacing w:val="-20"/>
        </w:rPr>
        <w:t xml:space="preserve"> </w:t>
      </w:r>
      <w:r>
        <w:t>easier.</w:t>
      </w:r>
    </w:p>
    <w:p w14:paraId="4E74DCB6" w14:textId="77777777" w:rsidR="00035C6F" w:rsidRDefault="00541C92">
      <w:pPr>
        <w:pStyle w:val="a3"/>
        <w:tabs>
          <w:tab w:val="left" w:pos="3101"/>
        </w:tabs>
        <w:spacing w:before="3"/>
        <w:ind w:left="169"/>
      </w:pPr>
      <w:r>
        <w:t>44.</w:t>
      </w:r>
      <w:r>
        <w:rPr>
          <w:spacing w:val="-3"/>
        </w:rPr>
        <w:t xml:space="preserve"> </w:t>
      </w:r>
      <w:r>
        <w:rPr>
          <w:u w:val="single"/>
        </w:rPr>
        <w:t xml:space="preserve"> </w:t>
      </w:r>
      <w:r>
        <w:rPr>
          <w:u w:val="single"/>
        </w:rPr>
        <w:tab/>
      </w:r>
    </w:p>
    <w:p w14:paraId="7444176B" w14:textId="77777777" w:rsidR="00035C6F" w:rsidRDefault="00541C92">
      <w:pPr>
        <w:pStyle w:val="a3"/>
        <w:spacing w:before="136" w:line="362" w:lineRule="auto"/>
        <w:ind w:left="169" w:right="1366" w:firstLine="458"/>
        <w:jc w:val="both"/>
      </w:pPr>
      <w:r>
        <w:t>Imagine you are pouring your heart o</w:t>
      </w:r>
      <w:r>
        <w:t>ut to someone and they are just busy on their phone, and if you ask for their attention you get the response “I can</w:t>
      </w:r>
      <w:r>
        <w:rPr>
          <w:spacing w:val="-31"/>
        </w:rPr>
        <w:t xml:space="preserve"> </w:t>
      </w:r>
      <w:r>
        <w:t>multitask”.</w:t>
      </w:r>
    </w:p>
    <w:p w14:paraId="734353E3" w14:textId="77777777" w:rsidR="00035C6F" w:rsidRDefault="00541C92">
      <w:pPr>
        <w:pStyle w:val="a3"/>
        <w:spacing w:before="1" w:line="362" w:lineRule="auto"/>
        <w:ind w:left="169" w:right="1359" w:firstLine="458"/>
        <w:jc w:val="both"/>
      </w:pPr>
      <w:proofErr w:type="gramStart"/>
      <w:r>
        <w:t>So</w:t>
      </w:r>
      <w:proofErr w:type="gramEnd"/>
      <w:r>
        <w:t xml:space="preserve"> when someone tries to communicate with you, just be in that communication wholeheartedly. Make eye contact. Trust me, eye con</w:t>
      </w:r>
      <w:r>
        <w:t>tact is where all the magic happens. When you make eye contact, you can feel the conversation.</w:t>
      </w:r>
    </w:p>
    <w:p w14:paraId="78F61A95" w14:textId="77777777" w:rsidR="00035C6F" w:rsidRDefault="00541C92">
      <w:pPr>
        <w:pStyle w:val="a3"/>
        <w:tabs>
          <w:tab w:val="left" w:pos="3101"/>
        </w:tabs>
        <w:spacing w:before="2"/>
        <w:ind w:left="169"/>
      </w:pPr>
      <w:r>
        <w:t>45.</w:t>
      </w:r>
      <w:r>
        <w:rPr>
          <w:spacing w:val="-3"/>
        </w:rPr>
        <w:t xml:space="preserve"> </w:t>
      </w:r>
      <w:r>
        <w:rPr>
          <w:u w:val="single"/>
        </w:rPr>
        <w:t xml:space="preserve"> </w:t>
      </w:r>
      <w:r>
        <w:rPr>
          <w:u w:val="single"/>
        </w:rPr>
        <w:tab/>
      </w:r>
    </w:p>
    <w:p w14:paraId="1466AE5B" w14:textId="77777777" w:rsidR="00035C6F" w:rsidRDefault="00541C92">
      <w:pPr>
        <w:pStyle w:val="a3"/>
        <w:spacing w:before="136" w:line="362" w:lineRule="auto"/>
        <w:ind w:left="169" w:right="1355" w:firstLine="458"/>
        <w:jc w:val="both"/>
      </w:pPr>
      <w:r>
        <w:rPr>
          <w:spacing w:val="-8"/>
        </w:rPr>
        <w:t xml:space="preserve">You </w:t>
      </w:r>
      <w:r>
        <w:t>all came into a conversation where you first met the person, but after some time you may have met again and have forgotten their name. Isn’t that awkw</w:t>
      </w:r>
      <w:r>
        <w:t xml:space="preserve">ard! So, remember the little details of the people you </w:t>
      </w:r>
      <w:proofErr w:type="gramStart"/>
      <w:r>
        <w:t>met</w:t>
      </w:r>
      <w:proofErr w:type="gramEnd"/>
      <w:r>
        <w:t xml:space="preserve"> or you talked with; perhaps the places they have been to, the places they want to go, the things they like, the things they hate – whatever you talk</w:t>
      </w:r>
      <w:r>
        <w:rPr>
          <w:spacing w:val="-7"/>
        </w:rPr>
        <w:t xml:space="preserve"> </w:t>
      </w:r>
      <w:r>
        <w:t>about.</w:t>
      </w:r>
    </w:p>
    <w:p w14:paraId="423BA603" w14:textId="77777777" w:rsidR="00035C6F" w:rsidRDefault="00541C92">
      <w:pPr>
        <w:pStyle w:val="a3"/>
        <w:spacing w:before="3" w:line="364" w:lineRule="auto"/>
        <w:ind w:left="169" w:right="1363" w:firstLine="458"/>
        <w:jc w:val="both"/>
      </w:pPr>
      <w:r>
        <w:t xml:space="preserve">When you remember such </w:t>
      </w:r>
      <w:proofErr w:type="gramStart"/>
      <w:r>
        <w:t>things</w:t>
      </w:r>
      <w:proofErr w:type="gramEnd"/>
      <w:r>
        <w:t xml:space="preserve"> you can aut</w:t>
      </w:r>
      <w:r>
        <w:t xml:space="preserve">omatically become investor in their wellbeing. </w:t>
      </w:r>
      <w:proofErr w:type="gramStart"/>
      <w:r>
        <w:t>So</w:t>
      </w:r>
      <w:proofErr w:type="gramEnd"/>
      <w:r>
        <w:t xml:space="preserve"> they feel a responsibility to you to keep that relationship going.</w:t>
      </w:r>
    </w:p>
    <w:p w14:paraId="055C8979" w14:textId="77777777" w:rsidR="00035C6F" w:rsidRDefault="00541C92">
      <w:pPr>
        <w:pStyle w:val="a3"/>
        <w:spacing w:line="364" w:lineRule="auto"/>
        <w:ind w:left="169" w:right="1362" w:firstLine="458"/>
        <w:jc w:val="both"/>
      </w:pPr>
      <w:r>
        <w:rPr>
          <w:spacing w:val="-3"/>
        </w:rPr>
        <w:t xml:space="preserve">That’s </w:t>
      </w:r>
      <w:r>
        <w:t>it. Five amazing ways that you can make conversation with almost anyone. Every person is a really good book to read, or to have a co</w:t>
      </w:r>
      <w:r>
        <w:t>nversation</w:t>
      </w:r>
      <w:r>
        <w:rPr>
          <w:spacing w:val="-23"/>
        </w:rPr>
        <w:t xml:space="preserve"> </w:t>
      </w:r>
      <w:r>
        <w:t>with!</w:t>
      </w:r>
    </w:p>
    <w:p w14:paraId="4A12AC44" w14:textId="77777777" w:rsidR="00035C6F" w:rsidRDefault="00541C92">
      <w:pPr>
        <w:pStyle w:val="1"/>
        <w:tabs>
          <w:tab w:val="left" w:pos="1358"/>
        </w:tabs>
        <w:spacing w:before="88"/>
        <w:ind w:right="694"/>
        <w:jc w:val="center"/>
      </w:pPr>
      <w:r>
        <w:lastRenderedPageBreak/>
        <w:t>Section</w:t>
      </w:r>
      <w:r>
        <w:rPr>
          <w:spacing w:val="-3"/>
        </w:rPr>
        <w:t xml:space="preserve"> </w:t>
      </w:r>
      <w:r>
        <w:t>III</w:t>
      </w:r>
      <w:r>
        <w:tab/>
        <w:t>Translation</w:t>
      </w:r>
    </w:p>
    <w:p w14:paraId="49678737" w14:textId="77777777" w:rsidR="00035C6F" w:rsidRDefault="00035C6F">
      <w:pPr>
        <w:pStyle w:val="a3"/>
        <w:spacing w:before="6"/>
        <w:rPr>
          <w:sz w:val="35"/>
        </w:rPr>
      </w:pPr>
    </w:p>
    <w:p w14:paraId="23BB3302" w14:textId="77777777" w:rsidR="00035C6F" w:rsidRDefault="00541C92">
      <w:pPr>
        <w:pStyle w:val="2"/>
        <w:numPr>
          <w:ilvl w:val="0"/>
          <w:numId w:val="4"/>
        </w:numPr>
        <w:tabs>
          <w:tab w:val="left" w:pos="513"/>
        </w:tabs>
        <w:ind w:hanging="343"/>
      </w:pPr>
      <w:r>
        <w:t>Directions:</w:t>
      </w:r>
    </w:p>
    <w:p w14:paraId="5FA08806" w14:textId="77777777" w:rsidR="00035C6F" w:rsidRDefault="00541C92">
      <w:pPr>
        <w:pStyle w:val="a3"/>
        <w:spacing w:before="124" w:line="362" w:lineRule="auto"/>
        <w:ind w:left="169" w:right="1361"/>
        <w:jc w:val="both"/>
      </w:pPr>
      <w:r>
        <w:t>Translate the following text into Chinese. Write your translation neatly on the ANSWER SHEET. (15 points)</w:t>
      </w:r>
    </w:p>
    <w:p w14:paraId="2C8F4624" w14:textId="77777777" w:rsidR="00035C6F" w:rsidRDefault="00035C6F">
      <w:pPr>
        <w:pStyle w:val="a3"/>
        <w:spacing w:before="10"/>
        <w:rPr>
          <w:sz w:val="34"/>
        </w:rPr>
      </w:pPr>
    </w:p>
    <w:p w14:paraId="0F82A581" w14:textId="77777777" w:rsidR="00035C6F" w:rsidRDefault="00541C92">
      <w:pPr>
        <w:pStyle w:val="a3"/>
        <w:spacing w:before="1" w:line="362" w:lineRule="auto"/>
        <w:ind w:left="169" w:right="1354" w:firstLine="458"/>
        <w:jc w:val="both"/>
      </w:pPr>
      <w:r>
        <w:t>A fifth grader gets a homework assignment to select his future career path from a list of occupations. He ticks “astronaut” but quickly adds “scientist” to the list and selects it as well. The boy is convinced that if he reads enough, he can explore as man</w:t>
      </w:r>
      <w:r>
        <w:t xml:space="preserve">y career paths as he likes. And </w:t>
      </w:r>
      <w:proofErr w:type="gramStart"/>
      <w:r>
        <w:t>so</w:t>
      </w:r>
      <w:proofErr w:type="gramEnd"/>
      <w:r>
        <w:t xml:space="preserve"> he reads </w:t>
      </w:r>
      <w:r>
        <w:rPr>
          <w:rFonts w:ascii="Microsoft Yi Baiti" w:hAnsi="Microsoft Yi Baiti"/>
        </w:rPr>
        <w:t xml:space="preserve">– </w:t>
      </w:r>
      <w:r>
        <w:t>everything from encyclopedias to science fiction novels. He reads so passionately that his parents have to institute a “no reading policy” at the dinner</w:t>
      </w:r>
      <w:r>
        <w:rPr>
          <w:spacing w:val="-10"/>
        </w:rPr>
        <w:t xml:space="preserve"> </w:t>
      </w:r>
      <w:r>
        <w:t>table.</w:t>
      </w:r>
    </w:p>
    <w:p w14:paraId="2213F1D9" w14:textId="77777777" w:rsidR="00035C6F" w:rsidRDefault="00541C92">
      <w:pPr>
        <w:pStyle w:val="a3"/>
        <w:spacing w:before="3" w:line="362" w:lineRule="auto"/>
        <w:ind w:left="169" w:right="1358" w:firstLine="458"/>
        <w:jc w:val="both"/>
      </w:pPr>
      <w:r>
        <w:t xml:space="preserve">That boy was Bill Gates, and he hasn’t stopped reading yet </w:t>
      </w:r>
      <w:r>
        <w:rPr>
          <w:rFonts w:ascii="Microsoft Yi Baiti" w:hAnsi="Microsoft Yi Baiti"/>
        </w:rPr>
        <w:t xml:space="preserve">– </w:t>
      </w:r>
      <w:r>
        <w:t>not even after becoming one of the most successful people on the planet. Nowadays, his reading material has changed from science fiction and reference books: recently, he revealed that he reads a</w:t>
      </w:r>
      <w:r>
        <w:t>t least 50 nonfiction books a year. Gates chooses nonfiction titles because they explain how the world works. “Each book opens up new avenues of knowledge to explore”, Gates says.</w:t>
      </w:r>
    </w:p>
    <w:p w14:paraId="7231DD35" w14:textId="77777777" w:rsidR="00035C6F" w:rsidRDefault="00035C6F">
      <w:pPr>
        <w:pStyle w:val="a3"/>
        <w:rPr>
          <w:sz w:val="24"/>
        </w:rPr>
      </w:pPr>
    </w:p>
    <w:p w14:paraId="7E00301D" w14:textId="77777777" w:rsidR="00035C6F" w:rsidRDefault="00035C6F">
      <w:pPr>
        <w:pStyle w:val="a3"/>
        <w:rPr>
          <w:sz w:val="24"/>
        </w:rPr>
      </w:pPr>
    </w:p>
    <w:p w14:paraId="6842BE18" w14:textId="77777777" w:rsidR="00035C6F" w:rsidRDefault="00541C92">
      <w:pPr>
        <w:pStyle w:val="1"/>
        <w:spacing w:before="209"/>
        <w:ind w:right="697"/>
        <w:jc w:val="center"/>
      </w:pPr>
      <w:proofErr w:type="gramStart"/>
      <w:r>
        <w:t xml:space="preserve">Section  </w:t>
      </w:r>
      <w:r>
        <w:rPr>
          <w:rFonts w:ascii="宋体" w:hAnsi="宋体"/>
        </w:rPr>
        <w:t>Ⅳ</w:t>
      </w:r>
      <w:proofErr w:type="gramEnd"/>
      <w:r>
        <w:rPr>
          <w:rFonts w:ascii="宋体" w:hAnsi="宋体"/>
        </w:rPr>
        <w:t xml:space="preserve"> </w:t>
      </w:r>
      <w:r>
        <w:t>Writing</w:t>
      </w:r>
    </w:p>
    <w:p w14:paraId="63839EC5" w14:textId="77777777" w:rsidR="00035C6F" w:rsidRDefault="00035C6F">
      <w:pPr>
        <w:pStyle w:val="a3"/>
        <w:rPr>
          <w:sz w:val="28"/>
        </w:rPr>
      </w:pPr>
    </w:p>
    <w:p w14:paraId="4B6ED5AA" w14:textId="77777777" w:rsidR="00035C6F" w:rsidRDefault="00541C92">
      <w:pPr>
        <w:pStyle w:val="2"/>
        <w:spacing w:before="187"/>
      </w:pPr>
      <w:r>
        <w:rPr>
          <w:color w:val="333333"/>
        </w:rPr>
        <w:t>Part A</w:t>
      </w:r>
    </w:p>
    <w:p w14:paraId="7607BC63" w14:textId="77777777" w:rsidR="00035C6F" w:rsidRDefault="00541C92">
      <w:pPr>
        <w:pStyle w:val="a5"/>
        <w:numPr>
          <w:ilvl w:val="0"/>
          <w:numId w:val="4"/>
        </w:numPr>
        <w:tabs>
          <w:tab w:val="left" w:pos="520"/>
        </w:tabs>
        <w:spacing w:before="136"/>
        <w:ind w:left="520" w:hanging="351"/>
        <w:rPr>
          <w:b/>
          <w:color w:val="333333"/>
          <w:sz w:val="23"/>
        </w:rPr>
      </w:pPr>
      <w:r>
        <w:rPr>
          <w:b/>
          <w:color w:val="333333"/>
          <w:sz w:val="23"/>
        </w:rPr>
        <w:t>Directions:</w:t>
      </w:r>
    </w:p>
    <w:p w14:paraId="21D315CE" w14:textId="77777777" w:rsidR="00035C6F" w:rsidRDefault="00541C92">
      <w:pPr>
        <w:pStyle w:val="a3"/>
        <w:spacing w:before="136" w:line="362" w:lineRule="auto"/>
        <w:ind w:left="169" w:right="1366" w:firstLine="458"/>
        <w:jc w:val="both"/>
      </w:pPr>
      <w:r>
        <w:rPr>
          <w:color w:val="333333"/>
        </w:rPr>
        <w:t>Suppose you have to cancel your tra</w:t>
      </w:r>
      <w:r>
        <w:rPr>
          <w:color w:val="333333"/>
        </w:rPr>
        <w:t>vel plan and will not be able to visit Professor Smith. Write him an email</w:t>
      </w:r>
      <w:r>
        <w:rPr>
          <w:color w:val="333333"/>
          <w:spacing w:val="-8"/>
        </w:rPr>
        <w:t xml:space="preserve"> </w:t>
      </w:r>
      <w:r>
        <w:rPr>
          <w:color w:val="333333"/>
        </w:rPr>
        <w:t>to</w:t>
      </w:r>
    </w:p>
    <w:p w14:paraId="39F852C8" w14:textId="77777777" w:rsidR="00035C6F" w:rsidRDefault="00541C92">
      <w:pPr>
        <w:pStyle w:val="a5"/>
        <w:numPr>
          <w:ilvl w:val="1"/>
          <w:numId w:val="4"/>
        </w:numPr>
        <w:tabs>
          <w:tab w:val="left" w:pos="1238"/>
        </w:tabs>
        <w:spacing w:before="1"/>
        <w:ind w:hanging="249"/>
        <w:rPr>
          <w:sz w:val="23"/>
        </w:rPr>
      </w:pPr>
      <w:r>
        <w:rPr>
          <w:color w:val="333333"/>
          <w:sz w:val="23"/>
        </w:rPr>
        <w:t>apologize and explain the situation,</w:t>
      </w:r>
      <w:r>
        <w:rPr>
          <w:color w:val="333333"/>
          <w:spacing w:val="-11"/>
          <w:sz w:val="23"/>
        </w:rPr>
        <w:t xml:space="preserve"> </w:t>
      </w:r>
      <w:r>
        <w:rPr>
          <w:color w:val="333333"/>
          <w:sz w:val="23"/>
        </w:rPr>
        <w:t>and</w:t>
      </w:r>
    </w:p>
    <w:p w14:paraId="068C9F6C" w14:textId="77777777" w:rsidR="00035C6F" w:rsidRDefault="00541C92">
      <w:pPr>
        <w:pStyle w:val="a5"/>
        <w:numPr>
          <w:ilvl w:val="1"/>
          <w:numId w:val="4"/>
        </w:numPr>
        <w:tabs>
          <w:tab w:val="left" w:pos="1238"/>
        </w:tabs>
        <w:spacing w:before="136"/>
        <w:ind w:hanging="249"/>
        <w:rPr>
          <w:sz w:val="23"/>
        </w:rPr>
      </w:pPr>
      <w:r>
        <w:rPr>
          <w:color w:val="333333"/>
          <w:sz w:val="23"/>
        </w:rPr>
        <w:t>suggest a future</w:t>
      </w:r>
      <w:r>
        <w:rPr>
          <w:color w:val="333333"/>
          <w:spacing w:val="1"/>
          <w:sz w:val="23"/>
        </w:rPr>
        <w:t xml:space="preserve"> </w:t>
      </w:r>
      <w:r>
        <w:rPr>
          <w:color w:val="333333"/>
          <w:sz w:val="23"/>
        </w:rPr>
        <w:t>meeting.</w:t>
      </w:r>
    </w:p>
    <w:p w14:paraId="5BCCA0C3" w14:textId="77777777" w:rsidR="00035C6F" w:rsidRDefault="00541C92">
      <w:pPr>
        <w:pStyle w:val="a3"/>
        <w:spacing w:before="134"/>
        <w:ind w:left="628"/>
      </w:pPr>
      <w:r>
        <w:rPr>
          <w:color w:val="333333"/>
        </w:rPr>
        <w:t>You should write about 100 words on the ANSWER SHEET.</w:t>
      </w:r>
    </w:p>
    <w:p w14:paraId="54405153" w14:textId="77777777" w:rsidR="00035C6F" w:rsidRDefault="00541C92">
      <w:pPr>
        <w:pStyle w:val="a3"/>
        <w:spacing w:before="136"/>
        <w:ind w:left="628"/>
      </w:pPr>
      <w:r>
        <w:rPr>
          <w:b/>
          <w:color w:val="333333"/>
        </w:rPr>
        <w:t xml:space="preserve">Do not </w:t>
      </w:r>
      <w:r>
        <w:rPr>
          <w:color w:val="333333"/>
        </w:rPr>
        <w:t>use your own name. Use “Li Ming” instead.</w:t>
      </w:r>
    </w:p>
    <w:p w14:paraId="427CB9FD" w14:textId="77777777" w:rsidR="00035C6F" w:rsidRDefault="00541C92">
      <w:pPr>
        <w:pStyle w:val="a3"/>
        <w:spacing w:before="137"/>
        <w:ind w:left="628"/>
      </w:pPr>
      <w:r>
        <w:rPr>
          <w:b/>
          <w:color w:val="333333"/>
        </w:rPr>
        <w:t xml:space="preserve">Do not </w:t>
      </w:r>
      <w:r>
        <w:rPr>
          <w:color w:val="333333"/>
        </w:rPr>
        <w:t>write your address. (10 points)</w:t>
      </w:r>
    </w:p>
    <w:p w14:paraId="45F7FAC6" w14:textId="77777777" w:rsidR="00035C6F" w:rsidRDefault="00035C6F"/>
    <w:p w14:paraId="555C4BEE" w14:textId="77777777" w:rsidR="00035C6F" w:rsidRDefault="00035C6F"/>
    <w:p w14:paraId="50D9C6AC" w14:textId="77777777" w:rsidR="00035C6F" w:rsidRDefault="00541C92">
      <w:pPr>
        <w:pStyle w:val="2"/>
      </w:pPr>
      <w:r>
        <w:rPr>
          <w:color w:val="333333"/>
        </w:rPr>
        <w:lastRenderedPageBreak/>
        <w:t>Part B</w:t>
      </w:r>
    </w:p>
    <w:p w14:paraId="4DA78CD3" w14:textId="77777777" w:rsidR="00035C6F" w:rsidRDefault="00541C92">
      <w:pPr>
        <w:pStyle w:val="a5"/>
        <w:numPr>
          <w:ilvl w:val="0"/>
          <w:numId w:val="4"/>
        </w:numPr>
        <w:tabs>
          <w:tab w:val="left" w:pos="513"/>
        </w:tabs>
        <w:spacing w:before="134"/>
        <w:ind w:hanging="343"/>
        <w:rPr>
          <w:b/>
          <w:color w:val="333333"/>
          <w:sz w:val="23"/>
        </w:rPr>
      </w:pPr>
      <w:r>
        <w:rPr>
          <w:b/>
          <w:color w:val="333333"/>
          <w:sz w:val="23"/>
        </w:rPr>
        <w:t>Directions:</w:t>
      </w:r>
    </w:p>
    <w:p w14:paraId="2FD25A69" w14:textId="77777777" w:rsidR="00035C6F" w:rsidRDefault="00541C92">
      <w:pPr>
        <w:pStyle w:val="a3"/>
        <w:spacing w:before="136"/>
        <w:ind w:left="628"/>
      </w:pPr>
      <w:r>
        <w:rPr>
          <w:color w:val="333333"/>
        </w:rPr>
        <w:t>Write an essay based on the chart below. In your writing, you should</w:t>
      </w:r>
    </w:p>
    <w:p w14:paraId="33E34D3B" w14:textId="77777777" w:rsidR="00035C6F" w:rsidRDefault="00541C92">
      <w:pPr>
        <w:pStyle w:val="a5"/>
        <w:numPr>
          <w:ilvl w:val="1"/>
          <w:numId w:val="4"/>
        </w:numPr>
        <w:tabs>
          <w:tab w:val="left" w:pos="878"/>
        </w:tabs>
        <w:spacing w:before="137"/>
        <w:ind w:left="877" w:hanging="249"/>
        <w:rPr>
          <w:sz w:val="23"/>
        </w:rPr>
      </w:pPr>
      <w:r>
        <w:rPr>
          <w:color w:val="333333"/>
          <w:sz w:val="23"/>
        </w:rPr>
        <w:t>interpret the chart,</w:t>
      </w:r>
      <w:r>
        <w:rPr>
          <w:color w:val="333333"/>
          <w:spacing w:val="-5"/>
          <w:sz w:val="23"/>
        </w:rPr>
        <w:t xml:space="preserve"> </w:t>
      </w:r>
      <w:r>
        <w:rPr>
          <w:color w:val="333333"/>
          <w:sz w:val="23"/>
        </w:rPr>
        <w:t>and</w:t>
      </w:r>
    </w:p>
    <w:p w14:paraId="3216972B" w14:textId="77777777" w:rsidR="00035C6F" w:rsidRDefault="00541C92">
      <w:pPr>
        <w:pStyle w:val="a5"/>
        <w:numPr>
          <w:ilvl w:val="1"/>
          <w:numId w:val="4"/>
        </w:numPr>
        <w:tabs>
          <w:tab w:val="left" w:pos="878"/>
        </w:tabs>
        <w:spacing w:before="134"/>
        <w:ind w:left="877" w:hanging="249"/>
        <w:rPr>
          <w:sz w:val="23"/>
        </w:rPr>
      </w:pPr>
      <w:r>
        <w:rPr>
          <w:color w:val="333333"/>
          <w:sz w:val="23"/>
        </w:rPr>
        <w:t>give your comments.</w:t>
      </w:r>
    </w:p>
    <w:p w14:paraId="27B21215" w14:textId="77777777" w:rsidR="00035C6F" w:rsidRDefault="00541C92">
      <w:pPr>
        <w:pStyle w:val="a3"/>
        <w:spacing w:before="136"/>
        <w:ind w:left="628"/>
        <w:rPr>
          <w:lang w:eastAsia="zh-CN"/>
        </w:rPr>
      </w:pPr>
      <w:r>
        <w:rPr>
          <w:color w:val="333333"/>
        </w:rPr>
        <w:t xml:space="preserve">You should write about 150 words on the ANSWER SHEET. </w:t>
      </w:r>
      <w:r>
        <w:rPr>
          <w:color w:val="333333"/>
          <w:lang w:eastAsia="zh-CN"/>
        </w:rPr>
        <w:t>(15 points)</w:t>
      </w:r>
    </w:p>
    <w:p w14:paraId="756C71B6" w14:textId="77777777" w:rsidR="00035C6F" w:rsidRDefault="00541C92">
      <w:pPr>
        <w:pStyle w:val="a3"/>
        <w:spacing w:before="6"/>
        <w:rPr>
          <w:sz w:val="24"/>
          <w:lang w:eastAsia="zh-CN"/>
        </w:rPr>
      </w:pPr>
      <w:r>
        <w:rPr>
          <w:noProof/>
        </w:rPr>
        <w:drawing>
          <wp:anchor distT="0" distB="0" distL="0" distR="0" simplePos="0" relativeHeight="2048" behindDoc="0" locked="0" layoutInCell="1" allowOverlap="1" wp14:anchorId="49BEEE46" wp14:editId="3CC7CA1F">
            <wp:simplePos x="0" y="0"/>
            <wp:positionH relativeFrom="page">
              <wp:posOffset>1878965</wp:posOffset>
            </wp:positionH>
            <wp:positionV relativeFrom="paragraph">
              <wp:posOffset>203835</wp:posOffset>
            </wp:positionV>
            <wp:extent cx="2682875" cy="19697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2682697" cy="1969770"/>
                    </a:xfrm>
                    <a:prstGeom prst="rect">
                      <a:avLst/>
                    </a:prstGeom>
                  </pic:spPr>
                </pic:pic>
              </a:graphicData>
            </a:graphic>
          </wp:anchor>
        </w:drawing>
      </w:r>
    </w:p>
    <w:p w14:paraId="5C535B43" w14:textId="77777777" w:rsidR="00035C6F" w:rsidRDefault="00541C92">
      <w:pPr>
        <w:pStyle w:val="a3"/>
        <w:spacing w:before="2"/>
        <w:ind w:right="1614"/>
        <w:jc w:val="center"/>
        <w:rPr>
          <w:rFonts w:ascii="宋体" w:eastAsia="宋体"/>
          <w:color w:val="212121"/>
          <w:lang w:eastAsia="zh-CN"/>
        </w:rPr>
      </w:pPr>
      <w:r>
        <w:rPr>
          <w:rFonts w:ascii="宋体" w:eastAsia="宋体" w:hint="eastAsia"/>
          <w:color w:val="212121"/>
          <w:lang w:eastAsia="zh-CN"/>
        </w:rPr>
        <w:t xml:space="preserve">2017 </w:t>
      </w:r>
      <w:r>
        <w:rPr>
          <w:rFonts w:ascii="宋体" w:eastAsia="宋体" w:hint="eastAsia"/>
          <w:color w:val="212121"/>
          <w:lang w:eastAsia="zh-CN"/>
        </w:rPr>
        <w:t>年某市消费者选择餐厅时的关注因素</w:t>
      </w:r>
    </w:p>
    <w:p w14:paraId="04E0F4D5" w14:textId="77777777" w:rsidR="00035C6F" w:rsidRDefault="00035C6F">
      <w:pPr>
        <w:pStyle w:val="a3"/>
        <w:spacing w:before="2"/>
        <w:ind w:right="1614"/>
        <w:jc w:val="center"/>
        <w:rPr>
          <w:rFonts w:ascii="宋体" w:eastAsia="宋体"/>
          <w:color w:val="212121"/>
          <w:lang w:eastAsia="zh-CN"/>
        </w:rPr>
      </w:pPr>
    </w:p>
    <w:p w14:paraId="451D3A8A" w14:textId="77777777" w:rsidR="00035C6F" w:rsidRDefault="00035C6F">
      <w:pPr>
        <w:pStyle w:val="a3"/>
        <w:spacing w:before="2"/>
        <w:ind w:right="1614"/>
        <w:jc w:val="center"/>
        <w:rPr>
          <w:rFonts w:ascii="宋体" w:eastAsia="宋体"/>
          <w:color w:val="212121"/>
          <w:lang w:eastAsia="zh-CN"/>
        </w:rPr>
      </w:pPr>
    </w:p>
    <w:p w14:paraId="0D5B8B97" w14:textId="77777777" w:rsidR="00035C6F" w:rsidRDefault="00035C6F">
      <w:pPr>
        <w:pStyle w:val="a3"/>
        <w:spacing w:before="2"/>
        <w:ind w:right="1614"/>
        <w:jc w:val="center"/>
        <w:rPr>
          <w:rFonts w:ascii="宋体" w:eastAsia="宋体"/>
          <w:color w:val="212121"/>
          <w:lang w:eastAsia="zh-CN"/>
        </w:rPr>
      </w:pPr>
    </w:p>
    <w:p w14:paraId="0C06CFF7" w14:textId="77777777" w:rsidR="00035C6F" w:rsidRDefault="00035C6F">
      <w:pPr>
        <w:pStyle w:val="a3"/>
        <w:spacing w:before="2"/>
        <w:ind w:right="1614"/>
        <w:jc w:val="center"/>
        <w:rPr>
          <w:rFonts w:ascii="宋体" w:eastAsia="宋体"/>
          <w:color w:val="212121"/>
          <w:lang w:eastAsia="zh-CN"/>
        </w:rPr>
      </w:pPr>
    </w:p>
    <w:p w14:paraId="7C64DB5E" w14:textId="77777777" w:rsidR="00035C6F" w:rsidRDefault="00035C6F">
      <w:pPr>
        <w:pStyle w:val="a3"/>
        <w:spacing w:before="2"/>
        <w:ind w:right="1614"/>
        <w:jc w:val="center"/>
        <w:rPr>
          <w:rFonts w:ascii="宋体" w:eastAsia="宋体"/>
          <w:color w:val="212121"/>
          <w:lang w:eastAsia="zh-CN"/>
        </w:rPr>
      </w:pPr>
    </w:p>
    <w:p w14:paraId="44409E88" w14:textId="77777777" w:rsidR="00035C6F" w:rsidRDefault="00035C6F">
      <w:pPr>
        <w:pStyle w:val="a3"/>
        <w:spacing w:before="2"/>
        <w:ind w:right="1614"/>
        <w:jc w:val="center"/>
        <w:rPr>
          <w:rFonts w:ascii="宋体" w:eastAsia="宋体"/>
          <w:color w:val="212121"/>
          <w:lang w:eastAsia="zh-CN"/>
        </w:rPr>
      </w:pPr>
    </w:p>
    <w:p w14:paraId="7E0EAB22" w14:textId="77777777" w:rsidR="00035C6F" w:rsidRDefault="00035C6F">
      <w:pPr>
        <w:pStyle w:val="a3"/>
        <w:spacing w:before="2"/>
        <w:ind w:right="1614"/>
        <w:jc w:val="center"/>
        <w:rPr>
          <w:rFonts w:ascii="宋体" w:eastAsia="宋体"/>
          <w:color w:val="212121"/>
          <w:lang w:eastAsia="zh-CN"/>
        </w:rPr>
      </w:pPr>
    </w:p>
    <w:p w14:paraId="13C82E7E" w14:textId="77777777" w:rsidR="00035C6F" w:rsidRDefault="00035C6F">
      <w:pPr>
        <w:pStyle w:val="a3"/>
        <w:spacing w:before="2"/>
        <w:ind w:right="1614"/>
        <w:jc w:val="center"/>
        <w:rPr>
          <w:rFonts w:ascii="宋体" w:eastAsia="宋体"/>
          <w:color w:val="212121"/>
          <w:lang w:eastAsia="zh-CN"/>
        </w:rPr>
      </w:pPr>
    </w:p>
    <w:p w14:paraId="01AC440F" w14:textId="77777777" w:rsidR="00035C6F" w:rsidRDefault="00035C6F">
      <w:pPr>
        <w:pStyle w:val="a3"/>
        <w:spacing w:before="2"/>
        <w:ind w:right="1614"/>
        <w:jc w:val="center"/>
        <w:rPr>
          <w:rFonts w:ascii="宋体" w:eastAsia="宋体"/>
          <w:color w:val="212121"/>
          <w:lang w:eastAsia="zh-CN"/>
        </w:rPr>
      </w:pPr>
    </w:p>
    <w:p w14:paraId="48BBB456" w14:textId="77777777" w:rsidR="00035C6F" w:rsidRDefault="00035C6F">
      <w:pPr>
        <w:pStyle w:val="a3"/>
        <w:spacing w:before="2"/>
        <w:ind w:right="1614"/>
        <w:jc w:val="center"/>
        <w:rPr>
          <w:rFonts w:ascii="宋体" w:eastAsia="宋体"/>
          <w:color w:val="212121"/>
          <w:lang w:eastAsia="zh-CN"/>
        </w:rPr>
      </w:pPr>
    </w:p>
    <w:p w14:paraId="64022C9F" w14:textId="77777777" w:rsidR="00035C6F" w:rsidRDefault="00035C6F">
      <w:pPr>
        <w:pStyle w:val="a3"/>
        <w:spacing w:before="2"/>
        <w:ind w:right="1614"/>
        <w:jc w:val="center"/>
        <w:rPr>
          <w:rFonts w:ascii="宋体" w:eastAsia="宋体"/>
          <w:color w:val="212121"/>
          <w:lang w:eastAsia="zh-CN"/>
        </w:rPr>
      </w:pPr>
    </w:p>
    <w:p w14:paraId="4276B763" w14:textId="77777777" w:rsidR="00035C6F" w:rsidRDefault="00035C6F">
      <w:pPr>
        <w:pStyle w:val="a3"/>
        <w:spacing w:before="2"/>
        <w:ind w:right="1614"/>
        <w:jc w:val="center"/>
        <w:rPr>
          <w:rFonts w:ascii="宋体" w:eastAsia="宋体"/>
          <w:color w:val="212121"/>
          <w:lang w:eastAsia="zh-CN"/>
        </w:rPr>
      </w:pPr>
    </w:p>
    <w:p w14:paraId="5F6632D2" w14:textId="77777777" w:rsidR="00035C6F" w:rsidRDefault="00035C6F">
      <w:pPr>
        <w:pStyle w:val="a3"/>
        <w:spacing w:before="2"/>
        <w:ind w:right="1614"/>
        <w:jc w:val="center"/>
        <w:rPr>
          <w:rFonts w:ascii="宋体" w:eastAsia="宋体"/>
          <w:color w:val="212121"/>
          <w:lang w:eastAsia="zh-CN"/>
        </w:rPr>
      </w:pPr>
    </w:p>
    <w:p w14:paraId="6EB884AB" w14:textId="77777777" w:rsidR="00035C6F" w:rsidRDefault="00035C6F">
      <w:pPr>
        <w:pStyle w:val="a3"/>
        <w:spacing w:before="2"/>
        <w:ind w:right="1614"/>
        <w:jc w:val="center"/>
        <w:rPr>
          <w:rFonts w:ascii="宋体" w:eastAsia="宋体"/>
          <w:color w:val="212121"/>
          <w:lang w:eastAsia="zh-CN"/>
        </w:rPr>
      </w:pPr>
    </w:p>
    <w:p w14:paraId="37C680EB" w14:textId="77777777" w:rsidR="00035C6F" w:rsidRDefault="00035C6F">
      <w:pPr>
        <w:pStyle w:val="a3"/>
        <w:spacing w:before="2"/>
        <w:ind w:right="1614"/>
        <w:jc w:val="center"/>
        <w:rPr>
          <w:rFonts w:ascii="宋体" w:eastAsia="宋体"/>
          <w:color w:val="212121"/>
          <w:lang w:eastAsia="zh-CN"/>
        </w:rPr>
      </w:pPr>
    </w:p>
    <w:p w14:paraId="554C8752" w14:textId="77777777" w:rsidR="00035C6F" w:rsidRDefault="00035C6F">
      <w:pPr>
        <w:pStyle w:val="a3"/>
        <w:spacing w:before="2"/>
        <w:ind w:right="1614"/>
        <w:jc w:val="center"/>
        <w:rPr>
          <w:rFonts w:ascii="宋体" w:eastAsia="宋体"/>
          <w:color w:val="212121"/>
          <w:lang w:eastAsia="zh-CN"/>
        </w:rPr>
      </w:pPr>
    </w:p>
    <w:p w14:paraId="73F0275B" w14:textId="77777777" w:rsidR="00035C6F" w:rsidRDefault="00035C6F">
      <w:pPr>
        <w:pStyle w:val="a3"/>
        <w:spacing w:before="2"/>
        <w:ind w:right="1614"/>
        <w:jc w:val="center"/>
        <w:rPr>
          <w:rFonts w:ascii="宋体" w:eastAsia="宋体"/>
          <w:color w:val="212121"/>
          <w:lang w:eastAsia="zh-CN"/>
        </w:rPr>
      </w:pPr>
    </w:p>
    <w:p w14:paraId="5F22D4B4" w14:textId="77777777" w:rsidR="00035C6F" w:rsidRDefault="00035C6F">
      <w:pPr>
        <w:pStyle w:val="a3"/>
        <w:spacing w:before="2"/>
        <w:ind w:right="1614"/>
        <w:jc w:val="center"/>
        <w:rPr>
          <w:rFonts w:ascii="宋体" w:eastAsia="宋体"/>
          <w:color w:val="212121"/>
          <w:lang w:eastAsia="zh-CN"/>
        </w:rPr>
      </w:pPr>
    </w:p>
    <w:p w14:paraId="5646E6F7" w14:textId="77777777" w:rsidR="00035C6F" w:rsidRDefault="00035C6F">
      <w:pPr>
        <w:pStyle w:val="a3"/>
        <w:spacing w:before="2"/>
        <w:ind w:right="1614"/>
        <w:jc w:val="center"/>
        <w:rPr>
          <w:rFonts w:ascii="宋体" w:eastAsia="宋体"/>
          <w:color w:val="212121"/>
          <w:lang w:eastAsia="zh-CN"/>
        </w:rPr>
      </w:pPr>
    </w:p>
    <w:p w14:paraId="791768F2" w14:textId="77777777" w:rsidR="00035C6F" w:rsidRDefault="00035C6F">
      <w:pPr>
        <w:pStyle w:val="a3"/>
        <w:spacing w:before="2"/>
        <w:ind w:right="1614"/>
        <w:jc w:val="center"/>
        <w:rPr>
          <w:rFonts w:ascii="宋体" w:eastAsia="宋体"/>
          <w:color w:val="212121"/>
          <w:lang w:eastAsia="zh-CN"/>
        </w:rPr>
      </w:pPr>
    </w:p>
    <w:p w14:paraId="1221F63E" w14:textId="77777777" w:rsidR="00035C6F" w:rsidRDefault="00035C6F">
      <w:pPr>
        <w:pStyle w:val="a3"/>
        <w:spacing w:before="2"/>
        <w:ind w:right="1614"/>
        <w:jc w:val="center"/>
        <w:rPr>
          <w:rFonts w:ascii="宋体" w:eastAsia="宋体"/>
          <w:color w:val="212121"/>
          <w:lang w:eastAsia="zh-CN"/>
        </w:rPr>
      </w:pPr>
    </w:p>
    <w:p w14:paraId="3BF05269" w14:textId="77777777" w:rsidR="00035C6F" w:rsidRDefault="00035C6F">
      <w:pPr>
        <w:pStyle w:val="a3"/>
        <w:spacing w:before="2"/>
        <w:ind w:right="1614"/>
        <w:jc w:val="center"/>
        <w:rPr>
          <w:rFonts w:ascii="宋体" w:eastAsia="宋体"/>
          <w:color w:val="212121"/>
          <w:lang w:eastAsia="zh-CN"/>
        </w:rPr>
      </w:pPr>
    </w:p>
    <w:p w14:paraId="0D964E3B" w14:textId="77777777" w:rsidR="00035C6F" w:rsidRDefault="00541C92">
      <w:pPr>
        <w:pStyle w:val="1"/>
        <w:ind w:rightChars="418" w:right="92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8</w:t>
      </w:r>
      <w:r>
        <w:rPr>
          <w:rFonts w:eastAsiaTheme="majorEastAsia"/>
          <w:b/>
          <w:bCs/>
          <w:sz w:val="30"/>
          <w:szCs w:val="30"/>
          <w:lang w:eastAsia="zh-CN"/>
        </w:rPr>
        <w:t>年英语</w:t>
      </w:r>
      <w:r>
        <w:rPr>
          <w:rFonts w:eastAsiaTheme="majorEastAsia" w:hint="eastAsia"/>
          <w:b/>
          <w:bCs/>
          <w:sz w:val="30"/>
          <w:szCs w:val="30"/>
          <w:lang w:eastAsia="zh-CN"/>
        </w:rPr>
        <w:t>二</w:t>
      </w:r>
      <w:r>
        <w:rPr>
          <w:rFonts w:eastAsiaTheme="majorEastAsia"/>
          <w:b/>
          <w:bCs/>
          <w:sz w:val="30"/>
          <w:szCs w:val="30"/>
          <w:lang w:eastAsia="zh-CN"/>
        </w:rPr>
        <w:t>真题答案</w:t>
      </w:r>
    </w:p>
    <w:p w14:paraId="5A43D6DE" w14:textId="77777777" w:rsidR="00035C6F" w:rsidRDefault="00035C6F">
      <w:pPr>
        <w:rPr>
          <w:lang w:eastAsia="zh-CN"/>
        </w:rPr>
      </w:pPr>
    </w:p>
    <w:p w14:paraId="7796EDA5" w14:textId="77777777" w:rsidR="00035C6F" w:rsidRDefault="00541C92">
      <w:pPr>
        <w:pStyle w:val="2"/>
        <w:ind w:rightChars="518" w:right="1140"/>
        <w:jc w:val="center"/>
        <w:rPr>
          <w:b w:val="0"/>
          <w:bCs w:val="0"/>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7427BB77" w14:textId="77777777" w:rsidR="00035C6F" w:rsidRDefault="00035C6F">
      <w:pPr>
        <w:rPr>
          <w:lang w:eastAsia="zh-CN"/>
        </w:rPr>
      </w:pPr>
    </w:p>
    <w:p w14:paraId="334FAD0E" w14:textId="77777777" w:rsidR="00035C6F" w:rsidRDefault="00541C92">
      <w:pPr>
        <w:pStyle w:val="TableParagraph"/>
        <w:spacing w:line="266" w:lineRule="exact"/>
        <w:ind w:left="0"/>
        <w:rPr>
          <w:bCs/>
          <w:kern w:val="15"/>
          <w:sz w:val="24"/>
          <w:szCs w:val="24"/>
          <w:lang w:eastAsia="zh-CN"/>
        </w:rPr>
      </w:pPr>
      <w:r>
        <w:rPr>
          <w:rFonts w:hint="eastAsia"/>
          <w:bCs/>
          <w:kern w:val="15"/>
          <w:sz w:val="24"/>
          <w:szCs w:val="24"/>
          <w:lang w:eastAsia="zh-CN"/>
        </w:rPr>
        <w:t>1.B        2.D       3.A       4.D       5.C      6.D      7.A       8.B       9.C        10.A</w:t>
      </w:r>
    </w:p>
    <w:p w14:paraId="12AED06C" w14:textId="77777777" w:rsidR="00035C6F" w:rsidRDefault="00035C6F">
      <w:pPr>
        <w:pStyle w:val="TableParagraph"/>
        <w:spacing w:line="266" w:lineRule="exact"/>
        <w:ind w:left="0"/>
        <w:rPr>
          <w:bCs/>
          <w:kern w:val="15"/>
          <w:sz w:val="24"/>
          <w:szCs w:val="24"/>
          <w:lang w:eastAsia="zh-CN"/>
        </w:rPr>
      </w:pPr>
    </w:p>
    <w:p w14:paraId="577E8D02" w14:textId="77777777" w:rsidR="00035C6F" w:rsidRDefault="00541C92">
      <w:pPr>
        <w:pStyle w:val="TableParagraph"/>
        <w:spacing w:line="266" w:lineRule="exact"/>
        <w:ind w:left="0"/>
        <w:rPr>
          <w:bCs/>
          <w:kern w:val="15"/>
          <w:sz w:val="24"/>
          <w:szCs w:val="24"/>
          <w:lang w:eastAsia="zh-CN"/>
        </w:rPr>
      </w:pPr>
      <w:r>
        <w:rPr>
          <w:rFonts w:hint="eastAsia"/>
          <w:bCs/>
          <w:kern w:val="15"/>
          <w:sz w:val="24"/>
          <w:szCs w:val="24"/>
          <w:lang w:eastAsia="zh-CN"/>
        </w:rPr>
        <w:t xml:space="preserve">11.D     12.A     13.C     14.B     15.B     16.B     17.C     18.D     19.B      20.A </w:t>
      </w:r>
    </w:p>
    <w:p w14:paraId="2CF47466" w14:textId="77777777" w:rsidR="00035C6F" w:rsidRDefault="00035C6F">
      <w:pPr>
        <w:pStyle w:val="a3"/>
        <w:spacing w:before="6"/>
        <w:rPr>
          <w:sz w:val="13"/>
        </w:rPr>
      </w:pPr>
    </w:p>
    <w:p w14:paraId="39222B65" w14:textId="77777777" w:rsidR="00035C6F" w:rsidRDefault="00035C6F">
      <w:pPr>
        <w:pStyle w:val="a3"/>
        <w:spacing w:before="6"/>
        <w:rPr>
          <w:sz w:val="13"/>
        </w:rPr>
      </w:pPr>
    </w:p>
    <w:p w14:paraId="6EE7A053" w14:textId="77777777" w:rsidR="00035C6F" w:rsidRDefault="00035C6F">
      <w:pPr>
        <w:pStyle w:val="a3"/>
        <w:spacing w:before="6"/>
        <w:ind w:rightChars="-23" w:right="-51"/>
        <w:jc w:val="both"/>
        <w:rPr>
          <w:sz w:val="13"/>
        </w:rPr>
      </w:pPr>
    </w:p>
    <w:p w14:paraId="46FE79CD" w14:textId="77777777" w:rsidR="00035C6F" w:rsidRDefault="00541C92">
      <w:pPr>
        <w:pStyle w:val="2"/>
        <w:ind w:rightChars="518" w:right="1140"/>
        <w:jc w:val="center"/>
        <w:rPr>
          <w:b w:val="0"/>
          <w:bCs w:val="0"/>
        </w:rPr>
      </w:pPr>
      <w:r>
        <w:rPr>
          <w:b w:val="0"/>
          <w:bCs w:val="0"/>
        </w:rPr>
        <w:t>Section</w:t>
      </w:r>
      <w:r>
        <w:rPr>
          <w:rFonts w:hint="eastAsia"/>
          <w:b w:val="0"/>
          <w:bCs w:val="0"/>
          <w:lang w:eastAsia="zh-CN"/>
        </w:rPr>
        <w:t xml:space="preserve"> </w:t>
      </w:r>
      <w:r>
        <w:rPr>
          <w:b w:val="0"/>
          <w:bCs w:val="0"/>
        </w:rPr>
        <w:t>Ⅱ</w:t>
      </w:r>
      <w:r>
        <w:rPr>
          <w:rFonts w:hint="eastAsia"/>
          <w:b w:val="0"/>
          <w:bCs w:val="0"/>
          <w:lang w:eastAsia="zh-CN"/>
        </w:rPr>
        <w:t xml:space="preserve"> </w:t>
      </w:r>
      <w:r>
        <w:rPr>
          <w:b w:val="0"/>
          <w:bCs w:val="0"/>
        </w:rPr>
        <w:t>Reading Comprehension</w:t>
      </w:r>
    </w:p>
    <w:p w14:paraId="2B938BCF" w14:textId="77777777" w:rsidR="00035C6F" w:rsidRDefault="00035C6F"/>
    <w:p w14:paraId="566751F9" w14:textId="77777777" w:rsidR="00035C6F" w:rsidRDefault="00541C92">
      <w:pPr>
        <w:pStyle w:val="2"/>
        <w:ind w:rightChars="518" w:right="1140"/>
        <w:jc w:val="center"/>
        <w:rPr>
          <w:b w:val="0"/>
          <w:bCs w:val="0"/>
        </w:rPr>
      </w:pPr>
      <w:r>
        <w:rPr>
          <w:b w:val="0"/>
          <w:bCs w:val="0"/>
        </w:rPr>
        <w:t>Part A</w:t>
      </w:r>
    </w:p>
    <w:p w14:paraId="54C0AC20" w14:textId="77777777" w:rsidR="00035C6F" w:rsidRDefault="00035C6F">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035C6F" w14:paraId="1813AAA2" w14:textId="77777777">
        <w:trPr>
          <w:trHeight w:val="366"/>
        </w:trPr>
        <w:tc>
          <w:tcPr>
            <w:tcW w:w="854" w:type="dxa"/>
          </w:tcPr>
          <w:p w14:paraId="7E982C53" w14:textId="77777777" w:rsidR="00035C6F" w:rsidRDefault="00541C92">
            <w:pPr>
              <w:pStyle w:val="TableParagraph"/>
              <w:spacing w:line="266" w:lineRule="exact"/>
              <w:ind w:left="50"/>
              <w:rPr>
                <w:b/>
                <w:sz w:val="24"/>
              </w:rPr>
            </w:pPr>
            <w:r>
              <w:rPr>
                <w:b/>
                <w:sz w:val="24"/>
              </w:rPr>
              <w:t>Text 1</w:t>
            </w:r>
          </w:p>
        </w:tc>
        <w:tc>
          <w:tcPr>
            <w:tcW w:w="964" w:type="dxa"/>
          </w:tcPr>
          <w:p w14:paraId="2EE97127" w14:textId="77777777" w:rsidR="00035C6F" w:rsidRDefault="00541C92">
            <w:pPr>
              <w:pStyle w:val="TableParagraph"/>
              <w:spacing w:line="266" w:lineRule="exact"/>
              <w:ind w:left="180"/>
              <w:rPr>
                <w:sz w:val="24"/>
              </w:rPr>
            </w:pPr>
            <w:r>
              <w:rPr>
                <w:sz w:val="24"/>
              </w:rPr>
              <w:t>21~25</w:t>
            </w:r>
          </w:p>
        </w:tc>
        <w:tc>
          <w:tcPr>
            <w:tcW w:w="1477" w:type="dxa"/>
          </w:tcPr>
          <w:p w14:paraId="4CA6A887" w14:textId="77777777" w:rsidR="00035C6F" w:rsidRDefault="00541C92">
            <w:pPr>
              <w:pStyle w:val="TableParagraph"/>
              <w:spacing w:line="266" w:lineRule="exact"/>
              <w:ind w:left="185"/>
              <w:rPr>
                <w:sz w:val="24"/>
              </w:rPr>
            </w:pPr>
            <w:r>
              <w:rPr>
                <w:rFonts w:hint="eastAsia"/>
                <w:sz w:val="24"/>
                <w:szCs w:val="24"/>
              </w:rPr>
              <w:t>A C B D A</w:t>
            </w:r>
          </w:p>
        </w:tc>
        <w:tc>
          <w:tcPr>
            <w:tcW w:w="1110" w:type="dxa"/>
          </w:tcPr>
          <w:p w14:paraId="309C2833" w14:textId="77777777" w:rsidR="00035C6F" w:rsidRDefault="00541C92">
            <w:pPr>
              <w:pStyle w:val="TableParagraph"/>
              <w:spacing w:line="266" w:lineRule="exact"/>
              <w:ind w:left="128" w:right="170"/>
              <w:jc w:val="right"/>
              <w:rPr>
                <w:b/>
                <w:sz w:val="24"/>
              </w:rPr>
            </w:pPr>
            <w:r>
              <w:rPr>
                <w:b/>
                <w:sz w:val="24"/>
              </w:rPr>
              <w:t>Text 2</w:t>
            </w:r>
          </w:p>
        </w:tc>
        <w:tc>
          <w:tcPr>
            <w:tcW w:w="1380" w:type="dxa"/>
          </w:tcPr>
          <w:p w14:paraId="71BEE83E" w14:textId="77777777" w:rsidR="00035C6F" w:rsidRDefault="00541C92">
            <w:pPr>
              <w:pStyle w:val="TableParagraph"/>
              <w:spacing w:line="266" w:lineRule="exact"/>
              <w:ind w:left="154" w:right="140"/>
              <w:jc w:val="center"/>
              <w:rPr>
                <w:sz w:val="24"/>
              </w:rPr>
            </w:pPr>
            <w:r>
              <w:rPr>
                <w:sz w:val="24"/>
              </w:rPr>
              <w:t>26~30</w:t>
            </w:r>
          </w:p>
        </w:tc>
        <w:tc>
          <w:tcPr>
            <w:tcW w:w="1515" w:type="dxa"/>
          </w:tcPr>
          <w:p w14:paraId="43E089CF" w14:textId="77777777" w:rsidR="00035C6F" w:rsidRDefault="00541C92">
            <w:pPr>
              <w:pStyle w:val="TableParagraph"/>
              <w:spacing w:line="266" w:lineRule="exact"/>
              <w:ind w:left="128" w:right="46"/>
              <w:jc w:val="right"/>
              <w:rPr>
                <w:sz w:val="24"/>
              </w:rPr>
            </w:pPr>
            <w:r>
              <w:rPr>
                <w:rFonts w:hint="eastAsia"/>
                <w:sz w:val="24"/>
                <w:szCs w:val="24"/>
              </w:rPr>
              <w:t xml:space="preserve">C A </w:t>
            </w:r>
            <w:proofErr w:type="spellStart"/>
            <w:r>
              <w:rPr>
                <w:rFonts w:hint="eastAsia"/>
                <w:sz w:val="24"/>
                <w:szCs w:val="24"/>
              </w:rPr>
              <w:t>A</w:t>
            </w:r>
            <w:proofErr w:type="spellEnd"/>
            <w:r>
              <w:rPr>
                <w:rFonts w:hint="eastAsia"/>
                <w:sz w:val="24"/>
                <w:szCs w:val="24"/>
              </w:rPr>
              <w:t xml:space="preserve"> C </w:t>
            </w:r>
            <w:proofErr w:type="spellStart"/>
            <w:r>
              <w:rPr>
                <w:rFonts w:hint="eastAsia"/>
                <w:sz w:val="24"/>
                <w:szCs w:val="24"/>
              </w:rPr>
              <w:t>C</w:t>
            </w:r>
            <w:proofErr w:type="spellEnd"/>
          </w:p>
        </w:tc>
      </w:tr>
      <w:tr w:rsidR="00035C6F" w14:paraId="3DD8734C" w14:textId="77777777">
        <w:trPr>
          <w:trHeight w:val="366"/>
        </w:trPr>
        <w:tc>
          <w:tcPr>
            <w:tcW w:w="854" w:type="dxa"/>
          </w:tcPr>
          <w:p w14:paraId="4585D9ED" w14:textId="77777777" w:rsidR="00035C6F" w:rsidRDefault="00541C92">
            <w:pPr>
              <w:pStyle w:val="TableParagraph"/>
              <w:spacing w:before="91"/>
              <w:ind w:left="50"/>
              <w:rPr>
                <w:b/>
                <w:sz w:val="24"/>
              </w:rPr>
            </w:pPr>
            <w:r>
              <w:rPr>
                <w:b/>
                <w:sz w:val="24"/>
              </w:rPr>
              <w:t>Text 3</w:t>
            </w:r>
          </w:p>
        </w:tc>
        <w:tc>
          <w:tcPr>
            <w:tcW w:w="964" w:type="dxa"/>
          </w:tcPr>
          <w:p w14:paraId="3B06211B" w14:textId="77777777" w:rsidR="00035C6F" w:rsidRDefault="00541C92">
            <w:pPr>
              <w:pStyle w:val="TableParagraph"/>
              <w:spacing w:before="91"/>
              <w:ind w:left="180"/>
              <w:rPr>
                <w:sz w:val="24"/>
              </w:rPr>
            </w:pPr>
            <w:r>
              <w:rPr>
                <w:sz w:val="24"/>
              </w:rPr>
              <w:t>31~35</w:t>
            </w:r>
          </w:p>
        </w:tc>
        <w:tc>
          <w:tcPr>
            <w:tcW w:w="1477" w:type="dxa"/>
          </w:tcPr>
          <w:p w14:paraId="7530D1A3" w14:textId="77777777" w:rsidR="00035C6F" w:rsidRDefault="00541C92">
            <w:pPr>
              <w:pStyle w:val="TableParagraph"/>
              <w:spacing w:before="91"/>
              <w:ind w:left="173"/>
              <w:rPr>
                <w:sz w:val="24"/>
              </w:rPr>
            </w:pPr>
            <w:r>
              <w:rPr>
                <w:rFonts w:hint="eastAsia"/>
                <w:sz w:val="24"/>
                <w:szCs w:val="24"/>
              </w:rPr>
              <w:t xml:space="preserve">B C D </w:t>
            </w:r>
            <w:r>
              <w:rPr>
                <w:rFonts w:eastAsia="宋体" w:hint="eastAsia"/>
                <w:sz w:val="24"/>
                <w:szCs w:val="24"/>
                <w:lang w:eastAsia="zh-CN"/>
              </w:rPr>
              <w:t>A</w:t>
            </w:r>
            <w:r>
              <w:rPr>
                <w:rFonts w:hint="eastAsia"/>
                <w:sz w:val="24"/>
                <w:szCs w:val="24"/>
              </w:rPr>
              <w:t xml:space="preserve"> D</w:t>
            </w:r>
          </w:p>
        </w:tc>
        <w:tc>
          <w:tcPr>
            <w:tcW w:w="1110" w:type="dxa"/>
          </w:tcPr>
          <w:p w14:paraId="6CE74955" w14:textId="77777777" w:rsidR="00035C6F" w:rsidRDefault="00541C92">
            <w:pPr>
              <w:pStyle w:val="TableParagraph"/>
              <w:spacing w:before="91"/>
              <w:ind w:left="128" w:right="185"/>
              <w:jc w:val="right"/>
              <w:rPr>
                <w:b/>
                <w:sz w:val="24"/>
              </w:rPr>
            </w:pPr>
            <w:r>
              <w:rPr>
                <w:b/>
                <w:sz w:val="24"/>
              </w:rPr>
              <w:t>Text 4</w:t>
            </w:r>
          </w:p>
        </w:tc>
        <w:tc>
          <w:tcPr>
            <w:tcW w:w="1380" w:type="dxa"/>
          </w:tcPr>
          <w:p w14:paraId="7FF52A1A" w14:textId="77777777" w:rsidR="00035C6F" w:rsidRDefault="00541C92">
            <w:pPr>
              <w:pStyle w:val="TableParagraph"/>
              <w:spacing w:before="91"/>
              <w:ind w:left="141" w:right="152"/>
              <w:jc w:val="center"/>
              <w:rPr>
                <w:sz w:val="24"/>
              </w:rPr>
            </w:pPr>
            <w:r>
              <w:rPr>
                <w:sz w:val="24"/>
              </w:rPr>
              <w:t>36~40</w:t>
            </w:r>
          </w:p>
        </w:tc>
        <w:tc>
          <w:tcPr>
            <w:tcW w:w="1515" w:type="dxa"/>
          </w:tcPr>
          <w:p w14:paraId="7B5D1AC2" w14:textId="77777777" w:rsidR="00035C6F" w:rsidRDefault="00541C92">
            <w:pPr>
              <w:pStyle w:val="TableParagraph"/>
              <w:spacing w:before="91"/>
              <w:ind w:left="128" w:right="47"/>
              <w:jc w:val="right"/>
              <w:rPr>
                <w:sz w:val="24"/>
              </w:rPr>
            </w:pPr>
            <w:r>
              <w:rPr>
                <w:rFonts w:hint="eastAsia"/>
                <w:sz w:val="24"/>
                <w:szCs w:val="24"/>
              </w:rPr>
              <w:t xml:space="preserve">A D </w:t>
            </w:r>
            <w:proofErr w:type="spellStart"/>
            <w:r>
              <w:rPr>
                <w:rFonts w:hint="eastAsia"/>
                <w:sz w:val="24"/>
                <w:szCs w:val="24"/>
              </w:rPr>
              <w:t>D</w:t>
            </w:r>
            <w:proofErr w:type="spellEnd"/>
            <w:r>
              <w:rPr>
                <w:rFonts w:hint="eastAsia"/>
                <w:sz w:val="24"/>
                <w:szCs w:val="24"/>
              </w:rPr>
              <w:t xml:space="preserve"> B </w:t>
            </w:r>
            <w:proofErr w:type="spellStart"/>
            <w:r>
              <w:rPr>
                <w:rFonts w:hint="eastAsia"/>
                <w:sz w:val="24"/>
                <w:szCs w:val="24"/>
              </w:rPr>
              <w:t>B</w:t>
            </w:r>
            <w:proofErr w:type="spellEnd"/>
          </w:p>
        </w:tc>
      </w:tr>
    </w:tbl>
    <w:p w14:paraId="33CBF6F6" w14:textId="77777777" w:rsidR="00035C6F" w:rsidRDefault="00035C6F">
      <w:pPr>
        <w:pStyle w:val="a3"/>
        <w:jc w:val="both"/>
        <w:rPr>
          <w:b/>
          <w:bCs/>
          <w:spacing w:val="20"/>
          <w:sz w:val="13"/>
        </w:rPr>
      </w:pPr>
    </w:p>
    <w:p w14:paraId="32CE18BB" w14:textId="77777777" w:rsidR="00035C6F" w:rsidRDefault="00035C6F"/>
    <w:p w14:paraId="27977DD9" w14:textId="77777777" w:rsidR="00035C6F" w:rsidRDefault="00541C92">
      <w:pPr>
        <w:pStyle w:val="2"/>
        <w:ind w:rightChars="518" w:right="1140"/>
        <w:jc w:val="center"/>
        <w:rPr>
          <w:b w:val="0"/>
          <w:bCs w:val="0"/>
        </w:rPr>
      </w:pPr>
      <w:r>
        <w:rPr>
          <w:b w:val="0"/>
          <w:bCs w:val="0"/>
        </w:rPr>
        <w:t>Part B</w:t>
      </w:r>
    </w:p>
    <w:p w14:paraId="79C3C558" w14:textId="77777777" w:rsidR="00035C6F" w:rsidRDefault="00035C6F">
      <w:pPr>
        <w:pStyle w:val="a3"/>
      </w:pPr>
    </w:p>
    <w:p w14:paraId="6676C72A" w14:textId="77777777" w:rsidR="00035C6F" w:rsidRDefault="00541C92">
      <w:pPr>
        <w:jc w:val="both"/>
      </w:pPr>
      <w:r>
        <w:rPr>
          <w:rFonts w:hint="eastAsia"/>
          <w:bCs/>
          <w:kern w:val="15"/>
          <w:sz w:val="24"/>
          <w:szCs w:val="24"/>
          <w:lang w:eastAsia="zh-CN"/>
        </w:rPr>
        <w:t>41. A</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E</w:t>
      </w:r>
      <w:r>
        <w:rPr>
          <w:rFonts w:hint="eastAsia"/>
          <w:bCs/>
          <w:kern w:val="15"/>
          <w:sz w:val="24"/>
          <w:szCs w:val="24"/>
          <w:lang w:eastAsia="zh-CN"/>
        </w:rPr>
        <w:t xml:space="preserve">     44.</w:t>
      </w:r>
      <w:r>
        <w:rPr>
          <w:rFonts w:hint="eastAsia"/>
          <w:bCs/>
          <w:kern w:val="15"/>
          <w:sz w:val="24"/>
          <w:szCs w:val="24"/>
          <w:lang w:eastAsia="zh-CN"/>
        </w:rPr>
        <w:t>B</w:t>
      </w:r>
      <w:r>
        <w:rPr>
          <w:rFonts w:hint="eastAsia"/>
          <w:bCs/>
          <w:kern w:val="15"/>
          <w:sz w:val="24"/>
          <w:szCs w:val="24"/>
          <w:lang w:eastAsia="zh-CN"/>
        </w:rPr>
        <w:t xml:space="preserve">     45.</w:t>
      </w:r>
      <w:r>
        <w:rPr>
          <w:rFonts w:hint="eastAsia"/>
          <w:bCs/>
          <w:kern w:val="15"/>
          <w:sz w:val="24"/>
          <w:szCs w:val="24"/>
          <w:lang w:eastAsia="zh-CN"/>
        </w:rPr>
        <w:t>D</w:t>
      </w:r>
    </w:p>
    <w:p w14:paraId="75C37C62" w14:textId="77777777" w:rsidR="00035C6F" w:rsidRDefault="00035C6F">
      <w:pPr>
        <w:jc w:val="both"/>
        <w:rPr>
          <w:bCs/>
          <w:kern w:val="15"/>
          <w:sz w:val="24"/>
          <w:szCs w:val="24"/>
          <w:lang w:eastAsia="zh-CN"/>
        </w:rPr>
      </w:pPr>
    </w:p>
    <w:p w14:paraId="6787AB8B" w14:textId="77777777" w:rsidR="00035C6F" w:rsidRDefault="00541C92">
      <w:pPr>
        <w:pStyle w:val="2"/>
        <w:ind w:rightChars="518" w:right="1140"/>
        <w:jc w:val="center"/>
        <w:rPr>
          <w:b w:val="0"/>
          <w:bCs w:val="0"/>
          <w:lang w:eastAsia="zh-CN"/>
        </w:rPr>
      </w:pPr>
      <w:r>
        <w:rPr>
          <w:rFonts w:hint="eastAsia"/>
          <w:b w:val="0"/>
          <w:bCs w:val="0"/>
          <w:lang w:eastAsia="zh-CN"/>
        </w:rPr>
        <w:t>Part C</w:t>
      </w:r>
    </w:p>
    <w:p w14:paraId="5ACCDBB8" w14:textId="77777777" w:rsidR="00035C6F" w:rsidRDefault="00035C6F">
      <w:pPr>
        <w:rPr>
          <w:lang w:eastAsia="zh-CN"/>
        </w:rPr>
      </w:pPr>
    </w:p>
    <w:p w14:paraId="00161516" w14:textId="77777777" w:rsidR="00035C6F" w:rsidRDefault="00541C92">
      <w:pPr>
        <w:pStyle w:val="a3"/>
        <w:numPr>
          <w:ilvl w:val="0"/>
          <w:numId w:val="5"/>
        </w:numPr>
        <w:spacing w:before="2" w:line="326" w:lineRule="auto"/>
        <w:ind w:right="1800"/>
        <w:jc w:val="both"/>
        <w:rPr>
          <w:lang w:eastAsia="zh-CN"/>
        </w:rPr>
      </w:pPr>
      <w:r>
        <w:rPr>
          <w:rFonts w:hint="eastAsia"/>
          <w:lang w:eastAsia="zh-CN"/>
        </w:rPr>
        <w:t xml:space="preserve"> </w:t>
      </w:r>
    </w:p>
    <w:p w14:paraId="6A33AE67" w14:textId="77777777" w:rsidR="00035C6F" w:rsidRDefault="00541C92">
      <w:pPr>
        <w:pStyle w:val="a3"/>
        <w:spacing w:before="2" w:line="326" w:lineRule="auto"/>
        <w:ind w:right="1800" w:firstLineChars="300" w:firstLine="690"/>
        <w:jc w:val="both"/>
        <w:rPr>
          <w:lang w:eastAsia="zh-CN"/>
        </w:rPr>
      </w:pPr>
      <w:r>
        <w:rPr>
          <w:rFonts w:hint="eastAsia"/>
          <w:lang w:eastAsia="zh-CN"/>
        </w:rPr>
        <w:t>一个五年级的学生收到一份家庭作业：即从一系列职业中选择自己未来的职业道路。</w:t>
      </w:r>
      <w:proofErr w:type="gramStart"/>
      <w:r>
        <w:rPr>
          <w:rFonts w:hint="eastAsia"/>
          <w:lang w:eastAsia="zh-CN"/>
        </w:rPr>
        <w:t>他勾划了“</w:t>
      </w:r>
      <w:proofErr w:type="gramEnd"/>
      <w:r>
        <w:rPr>
          <w:rFonts w:hint="eastAsia"/>
          <w:lang w:eastAsia="zh-CN"/>
        </w:rPr>
        <w:t>宇航员”，但很快由将“科学家”添加到列表中，并也将其选中。这个男孩相信，如果他读得足够多，他就可以探索尽可能多的他喜欢的职业道路。所以他读书广泛——从百科全书到科幻小说。他读得如此投入，以至于他的父母不得不制定一个：在餐桌上的“不读书政策”。</w:t>
      </w:r>
    </w:p>
    <w:p w14:paraId="5BB69536" w14:textId="77777777" w:rsidR="00035C6F" w:rsidRDefault="00541C92">
      <w:pPr>
        <w:pStyle w:val="a3"/>
        <w:spacing w:before="2" w:line="326" w:lineRule="auto"/>
        <w:ind w:right="1800" w:firstLineChars="200" w:firstLine="460"/>
        <w:jc w:val="both"/>
        <w:rPr>
          <w:lang w:eastAsia="zh-CN"/>
        </w:rPr>
      </w:pPr>
      <w:r>
        <w:rPr>
          <w:rFonts w:hint="eastAsia"/>
          <w:lang w:eastAsia="zh-CN"/>
        </w:rPr>
        <w:t>那个男孩就是比尔盖茨，他没有停止阅读，甚至在他成为这个星球上最成功的人士之一后，仍旧没有停下来。现在，他的阅读材料已经不再是科幻小说和工具书了：最近据他所说，他一年内至少读了50本非科</w:t>
      </w:r>
      <w:r>
        <w:rPr>
          <w:rFonts w:hint="eastAsia"/>
          <w:lang w:eastAsia="zh-CN"/>
        </w:rPr>
        <w:t>幻小说。比尔盖茨选择非科幻小说类书籍，是因为这类书籍解释了世界是如何运作的</w:t>
      </w:r>
      <w:proofErr w:type="gramStart"/>
      <w:r>
        <w:rPr>
          <w:rFonts w:hint="eastAsia"/>
          <w:lang w:eastAsia="zh-CN"/>
        </w:rPr>
        <w:t>。“</w:t>
      </w:r>
      <w:proofErr w:type="gramEnd"/>
      <w:r>
        <w:rPr>
          <w:rFonts w:hint="eastAsia"/>
          <w:lang w:eastAsia="zh-CN"/>
        </w:rPr>
        <w:t>每本书都开辟了新的知识探索渠道。”盖茨说。</w:t>
      </w:r>
    </w:p>
    <w:p w14:paraId="06872066" w14:textId="77777777" w:rsidR="00035C6F" w:rsidRDefault="00035C6F">
      <w:pPr>
        <w:rPr>
          <w:lang w:eastAsia="zh-CN"/>
        </w:rPr>
      </w:pPr>
    </w:p>
    <w:p w14:paraId="08F28C20" w14:textId="77777777" w:rsidR="00035C6F" w:rsidRDefault="00541C92">
      <w:pPr>
        <w:pStyle w:val="2"/>
        <w:ind w:rightChars="518" w:right="1140"/>
        <w:jc w:val="center"/>
        <w:rPr>
          <w:b w:val="0"/>
          <w:bCs w:val="0"/>
        </w:rPr>
      </w:pPr>
      <w:r>
        <w:rPr>
          <w:b w:val="0"/>
          <w:bCs w:val="0"/>
        </w:rPr>
        <w:t>Section III</w:t>
      </w:r>
      <w:r>
        <w:rPr>
          <w:b w:val="0"/>
          <w:bCs w:val="0"/>
        </w:rPr>
        <w:tab/>
      </w:r>
      <w:r>
        <w:rPr>
          <w:rFonts w:hint="eastAsia"/>
          <w:b w:val="0"/>
          <w:bCs w:val="0"/>
          <w:lang w:eastAsia="zh-CN"/>
        </w:rPr>
        <w:t xml:space="preserve"> </w:t>
      </w:r>
      <w:r>
        <w:rPr>
          <w:b w:val="0"/>
          <w:bCs w:val="0"/>
        </w:rPr>
        <w:t>Writing</w:t>
      </w:r>
    </w:p>
    <w:p w14:paraId="5BF65B66" w14:textId="77777777" w:rsidR="00035C6F" w:rsidRDefault="00541C92">
      <w:pPr>
        <w:rPr>
          <w:lang w:eastAsia="zh-CN"/>
        </w:rPr>
      </w:pPr>
      <w:r>
        <w:rPr>
          <w:lang w:eastAsia="zh-CN"/>
        </w:rPr>
        <w:t xml:space="preserve">47、48 </w:t>
      </w:r>
      <w:proofErr w:type="spellStart"/>
      <w:r>
        <w:rPr>
          <w:rFonts w:hint="eastAsia"/>
          <w:lang w:eastAsia="zh-CN"/>
        </w:rPr>
        <w:t>见解析</w:t>
      </w:r>
      <w:proofErr w:type="spellEnd"/>
    </w:p>
    <w:p w14:paraId="151D459A" w14:textId="77777777" w:rsidR="00035C6F" w:rsidRDefault="00035C6F">
      <w:pPr>
        <w:pStyle w:val="a3"/>
        <w:spacing w:before="2"/>
        <w:ind w:right="1614"/>
        <w:jc w:val="both"/>
        <w:rPr>
          <w:rFonts w:ascii="宋体" w:eastAsia="宋体"/>
          <w:color w:val="212121"/>
        </w:rPr>
      </w:pPr>
    </w:p>
    <w:p w14:paraId="1F03EDDA" w14:textId="77777777" w:rsidR="00035C6F" w:rsidRDefault="00035C6F">
      <w:pPr>
        <w:pStyle w:val="a3"/>
        <w:spacing w:before="2"/>
        <w:ind w:right="1614"/>
        <w:jc w:val="center"/>
        <w:rPr>
          <w:rFonts w:ascii="宋体" w:eastAsia="宋体"/>
          <w:color w:val="212121"/>
        </w:rPr>
      </w:pPr>
    </w:p>
    <w:sectPr w:rsidR="00035C6F">
      <w:footerReference w:type="default" r:id="rId11"/>
      <w:pgSz w:w="10720" w:h="14970"/>
      <w:pgMar w:top="1140" w:right="0" w:bottom="1080" w:left="1220" w:header="68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CC57F7" w14:textId="77777777" w:rsidR="00541C92" w:rsidRDefault="00541C92">
      <w:r>
        <w:separator/>
      </w:r>
    </w:p>
  </w:endnote>
  <w:endnote w:type="continuationSeparator" w:id="0">
    <w:p w14:paraId="6295C747" w14:textId="77777777" w:rsidR="00541C92" w:rsidRDefault="00541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Microsoft Yi Baiti">
    <w:panose1 w:val="03000500000000000000"/>
    <w:charset w:val="00"/>
    <w:family w:val="script"/>
    <w:pitch w:val="variable"/>
    <w:sig w:usb0="80000003" w:usb1="00010402" w:usb2="00080002" w:usb3="00000000" w:csb0="00000001" w:csb1="00000000"/>
  </w:font>
  <w:font w:name="MV Boli">
    <w:panose1 w:val="02000500030200090000"/>
    <w:charset w:val="00"/>
    <w:family w:val="auto"/>
    <w:pitch w:val="variable"/>
    <w:sig w:usb0="00000003" w:usb1="00000000" w:usb2="000001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79000" w14:textId="56FC54E3" w:rsidR="00035C6F" w:rsidRDefault="00035C6F">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0C43F" w14:textId="5CA23C9E" w:rsidR="00035C6F" w:rsidRDefault="00035C6F">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2BB0CB" w14:textId="77777777" w:rsidR="00541C92" w:rsidRDefault="00541C92">
      <w:r>
        <w:separator/>
      </w:r>
    </w:p>
  </w:footnote>
  <w:footnote w:type="continuationSeparator" w:id="0">
    <w:p w14:paraId="12F34B8E" w14:textId="77777777" w:rsidR="00541C92" w:rsidRDefault="00541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A35895" w14:textId="77777777" w:rsidR="00035C6F" w:rsidRDefault="00035C6F">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46"/>
      <w:numFmt w:val="decimal"/>
      <w:lvlText w:val="%1."/>
      <w:lvlJc w:val="left"/>
      <w:pPr>
        <w:ind w:left="512" w:hanging="344"/>
        <w:jc w:val="left"/>
      </w:pPr>
      <w:rPr>
        <w:rFonts w:hint="default"/>
        <w:w w:val="100"/>
      </w:rPr>
    </w:lvl>
    <w:lvl w:ilvl="1">
      <w:start w:val="1"/>
      <w:numFmt w:val="decimal"/>
      <w:lvlText w:val="%2)"/>
      <w:lvlJc w:val="left"/>
      <w:pPr>
        <w:ind w:left="1237" w:hanging="250"/>
        <w:jc w:val="left"/>
      </w:pPr>
      <w:rPr>
        <w:rFonts w:ascii="Times New Roman" w:eastAsia="Times New Roman" w:hAnsi="Times New Roman" w:cs="Times New Roman" w:hint="default"/>
        <w:color w:val="333333"/>
        <w:spacing w:val="-3"/>
        <w:w w:val="100"/>
        <w:sz w:val="23"/>
        <w:szCs w:val="23"/>
      </w:rPr>
    </w:lvl>
    <w:lvl w:ilvl="2">
      <w:numFmt w:val="bullet"/>
      <w:lvlText w:val="•"/>
      <w:lvlJc w:val="left"/>
      <w:pPr>
        <w:ind w:left="1240" w:hanging="250"/>
      </w:pPr>
      <w:rPr>
        <w:rFonts w:hint="default"/>
      </w:rPr>
    </w:lvl>
    <w:lvl w:ilvl="3">
      <w:numFmt w:val="bullet"/>
      <w:lvlText w:val="•"/>
      <w:lvlJc w:val="left"/>
      <w:pPr>
        <w:ind w:left="2272" w:hanging="250"/>
      </w:pPr>
      <w:rPr>
        <w:rFonts w:hint="default"/>
      </w:rPr>
    </w:lvl>
    <w:lvl w:ilvl="4">
      <w:numFmt w:val="bullet"/>
      <w:lvlText w:val="•"/>
      <w:lvlJc w:val="left"/>
      <w:pPr>
        <w:ind w:left="3304" w:hanging="250"/>
      </w:pPr>
      <w:rPr>
        <w:rFonts w:hint="default"/>
      </w:rPr>
    </w:lvl>
    <w:lvl w:ilvl="5">
      <w:numFmt w:val="bullet"/>
      <w:lvlText w:val="•"/>
      <w:lvlJc w:val="left"/>
      <w:pPr>
        <w:ind w:left="4336" w:hanging="250"/>
      </w:pPr>
      <w:rPr>
        <w:rFonts w:hint="default"/>
      </w:rPr>
    </w:lvl>
    <w:lvl w:ilvl="6">
      <w:numFmt w:val="bullet"/>
      <w:lvlText w:val="•"/>
      <w:lvlJc w:val="left"/>
      <w:pPr>
        <w:ind w:left="5368" w:hanging="250"/>
      </w:pPr>
      <w:rPr>
        <w:rFonts w:hint="default"/>
      </w:rPr>
    </w:lvl>
    <w:lvl w:ilvl="7">
      <w:numFmt w:val="bullet"/>
      <w:lvlText w:val="•"/>
      <w:lvlJc w:val="left"/>
      <w:pPr>
        <w:ind w:left="6400" w:hanging="250"/>
      </w:pPr>
      <w:rPr>
        <w:rFonts w:hint="default"/>
      </w:rPr>
    </w:lvl>
    <w:lvl w:ilvl="8">
      <w:numFmt w:val="bullet"/>
      <w:lvlText w:val="•"/>
      <w:lvlJc w:val="left"/>
      <w:pPr>
        <w:ind w:left="7432" w:hanging="250"/>
      </w:pPr>
      <w:rPr>
        <w:rFonts w:hint="default"/>
      </w:rPr>
    </w:lvl>
  </w:abstractNum>
  <w:abstractNum w:abstractNumId="1" w15:restartNumberingAfterBreak="0">
    <w:nsid w:val="CF092B84"/>
    <w:multiLevelType w:val="multilevel"/>
    <w:tmpl w:val="CF092B84"/>
    <w:lvl w:ilvl="0">
      <w:start w:val="21"/>
      <w:numFmt w:val="decimal"/>
      <w:lvlText w:val="%1."/>
      <w:lvlJc w:val="left"/>
      <w:pPr>
        <w:ind w:left="589" w:hanging="332"/>
        <w:jc w:val="left"/>
      </w:pPr>
      <w:rPr>
        <w:rFonts w:hint="default"/>
        <w:w w:val="100"/>
      </w:rPr>
    </w:lvl>
    <w:lvl w:ilvl="1">
      <w:start w:val="1"/>
      <w:numFmt w:val="upperLetter"/>
      <w:lvlText w:val="%2."/>
      <w:lvlJc w:val="left"/>
      <w:pPr>
        <w:ind w:left="954" w:hanging="454"/>
        <w:jc w:val="left"/>
      </w:pPr>
      <w:rPr>
        <w:rFonts w:hint="default"/>
        <w:spacing w:val="-3"/>
        <w:w w:val="100"/>
      </w:rPr>
    </w:lvl>
    <w:lvl w:ilvl="2">
      <w:numFmt w:val="bullet"/>
      <w:lvlText w:val="•"/>
      <w:lvlJc w:val="left"/>
      <w:pPr>
        <w:ind w:left="1908" w:hanging="454"/>
      </w:pPr>
      <w:rPr>
        <w:rFonts w:hint="default"/>
      </w:rPr>
    </w:lvl>
    <w:lvl w:ilvl="3">
      <w:numFmt w:val="bullet"/>
      <w:lvlText w:val="•"/>
      <w:lvlJc w:val="left"/>
      <w:pPr>
        <w:ind w:left="2856" w:hanging="454"/>
      </w:pPr>
      <w:rPr>
        <w:rFonts w:hint="default"/>
      </w:rPr>
    </w:lvl>
    <w:lvl w:ilvl="4">
      <w:numFmt w:val="bullet"/>
      <w:lvlText w:val="•"/>
      <w:lvlJc w:val="left"/>
      <w:pPr>
        <w:ind w:left="3805" w:hanging="454"/>
      </w:pPr>
      <w:rPr>
        <w:rFonts w:hint="default"/>
      </w:rPr>
    </w:lvl>
    <w:lvl w:ilvl="5">
      <w:numFmt w:val="bullet"/>
      <w:lvlText w:val="•"/>
      <w:lvlJc w:val="left"/>
      <w:pPr>
        <w:ind w:left="4753" w:hanging="454"/>
      </w:pPr>
      <w:rPr>
        <w:rFonts w:hint="default"/>
      </w:rPr>
    </w:lvl>
    <w:lvl w:ilvl="6">
      <w:numFmt w:val="bullet"/>
      <w:lvlText w:val="•"/>
      <w:lvlJc w:val="left"/>
      <w:pPr>
        <w:ind w:left="5702" w:hanging="454"/>
      </w:pPr>
      <w:rPr>
        <w:rFonts w:hint="default"/>
      </w:rPr>
    </w:lvl>
    <w:lvl w:ilvl="7">
      <w:numFmt w:val="bullet"/>
      <w:lvlText w:val="•"/>
      <w:lvlJc w:val="left"/>
      <w:pPr>
        <w:ind w:left="6650" w:hanging="454"/>
      </w:pPr>
      <w:rPr>
        <w:rFonts w:hint="default"/>
      </w:rPr>
    </w:lvl>
    <w:lvl w:ilvl="8">
      <w:numFmt w:val="bullet"/>
      <w:lvlText w:val="•"/>
      <w:lvlJc w:val="left"/>
      <w:pPr>
        <w:ind w:left="7599" w:hanging="454"/>
      </w:pPr>
      <w:rPr>
        <w:rFonts w:hint="default"/>
      </w:rPr>
    </w:lvl>
  </w:abstractNum>
  <w:abstractNum w:abstractNumId="2" w15:restartNumberingAfterBreak="0">
    <w:nsid w:val="E13301FD"/>
    <w:multiLevelType w:val="singleLevel"/>
    <w:tmpl w:val="E13301FD"/>
    <w:lvl w:ilvl="0">
      <w:start w:val="46"/>
      <w:numFmt w:val="decimal"/>
      <w:suff w:val="space"/>
      <w:lvlText w:val="%1."/>
      <w:lvlJc w:val="left"/>
    </w:lvl>
  </w:abstractNum>
  <w:abstractNum w:abstractNumId="3"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4" w15:restartNumberingAfterBreak="0">
    <w:nsid w:val="59ADCABA"/>
    <w:multiLevelType w:val="multilevel"/>
    <w:tmpl w:val="59ADCABA"/>
    <w:lvl w:ilvl="0">
      <w:start w:val="1"/>
      <w:numFmt w:val="upperLetter"/>
      <w:lvlText w:val="[%1]"/>
      <w:lvlJc w:val="left"/>
      <w:pPr>
        <w:ind w:left="544" w:hanging="375"/>
        <w:jc w:val="left"/>
      </w:pPr>
      <w:rPr>
        <w:rFonts w:ascii="Times New Roman" w:eastAsia="Times New Roman" w:hAnsi="Times New Roman" w:cs="Times New Roman" w:hint="default"/>
        <w:spacing w:val="-1"/>
        <w:w w:val="100"/>
        <w:sz w:val="23"/>
        <w:szCs w:val="23"/>
      </w:rPr>
    </w:lvl>
    <w:lvl w:ilvl="1">
      <w:numFmt w:val="bullet"/>
      <w:lvlText w:val="•"/>
      <w:lvlJc w:val="left"/>
      <w:pPr>
        <w:ind w:left="760" w:hanging="375"/>
      </w:pPr>
      <w:rPr>
        <w:rFonts w:hint="default"/>
      </w:rPr>
    </w:lvl>
    <w:lvl w:ilvl="2">
      <w:numFmt w:val="bullet"/>
      <w:lvlText w:val="•"/>
      <w:lvlJc w:val="left"/>
      <w:pPr>
        <w:ind w:left="1730" w:hanging="375"/>
      </w:pPr>
      <w:rPr>
        <w:rFonts w:hint="default"/>
      </w:rPr>
    </w:lvl>
    <w:lvl w:ilvl="3">
      <w:numFmt w:val="bullet"/>
      <w:lvlText w:val="•"/>
      <w:lvlJc w:val="left"/>
      <w:pPr>
        <w:ind w:left="2701" w:hanging="375"/>
      </w:pPr>
      <w:rPr>
        <w:rFonts w:hint="default"/>
      </w:rPr>
    </w:lvl>
    <w:lvl w:ilvl="4">
      <w:numFmt w:val="bullet"/>
      <w:lvlText w:val="•"/>
      <w:lvlJc w:val="left"/>
      <w:pPr>
        <w:ind w:left="3672" w:hanging="375"/>
      </w:pPr>
      <w:rPr>
        <w:rFonts w:hint="default"/>
      </w:rPr>
    </w:lvl>
    <w:lvl w:ilvl="5">
      <w:numFmt w:val="bullet"/>
      <w:lvlText w:val="•"/>
      <w:lvlJc w:val="left"/>
      <w:pPr>
        <w:ind w:left="4642" w:hanging="375"/>
      </w:pPr>
      <w:rPr>
        <w:rFonts w:hint="default"/>
      </w:rPr>
    </w:lvl>
    <w:lvl w:ilvl="6">
      <w:numFmt w:val="bullet"/>
      <w:lvlText w:val="•"/>
      <w:lvlJc w:val="left"/>
      <w:pPr>
        <w:ind w:left="5613" w:hanging="375"/>
      </w:pPr>
      <w:rPr>
        <w:rFonts w:hint="default"/>
      </w:rPr>
    </w:lvl>
    <w:lvl w:ilvl="7">
      <w:numFmt w:val="bullet"/>
      <w:lvlText w:val="•"/>
      <w:lvlJc w:val="left"/>
      <w:pPr>
        <w:ind w:left="6584" w:hanging="375"/>
      </w:pPr>
      <w:rPr>
        <w:rFonts w:hint="default"/>
      </w:rPr>
    </w:lvl>
    <w:lvl w:ilvl="8">
      <w:numFmt w:val="bullet"/>
      <w:lvlText w:val="•"/>
      <w:lvlJc w:val="left"/>
      <w:pPr>
        <w:ind w:left="7554" w:hanging="375"/>
      </w:pPr>
      <w:rPr>
        <w:rFont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35C6F"/>
    <w:rsid w:val="00035C6F"/>
    <w:rsid w:val="00541C92"/>
    <w:rsid w:val="00A17E4E"/>
    <w:rsid w:val="2A565BC3"/>
    <w:rsid w:val="3B9807B0"/>
    <w:rsid w:val="46194768"/>
    <w:rsid w:val="5EEC075B"/>
    <w:rsid w:val="70727BA9"/>
    <w:rsid w:val="7F7C6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011243E"/>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spacing w:before="60"/>
      <w:outlineLvl w:val="0"/>
    </w:pPr>
    <w:rPr>
      <w:sz w:val="26"/>
      <w:szCs w:val="26"/>
    </w:rPr>
  </w:style>
  <w:style w:type="paragraph" w:styleId="2">
    <w:name w:val="heading 2"/>
    <w:basedOn w:val="a"/>
    <w:next w:val="a"/>
    <w:uiPriority w:val="1"/>
    <w:qFormat/>
    <w:pPr>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96"/>
      <w:ind w:left="954" w:hanging="454"/>
    </w:pPr>
  </w:style>
  <w:style w:type="paragraph" w:customStyle="1" w:styleId="TableParagraph">
    <w:name w:val="Table Paragraph"/>
    <w:basedOn w:val="a"/>
    <w:uiPriority w:val="1"/>
    <w:qFormat/>
    <w:pPr>
      <w:spacing w:before="97"/>
      <w:ind w:left="186"/>
    </w:pPr>
  </w:style>
  <w:style w:type="paragraph" w:styleId="a6">
    <w:name w:val="header"/>
    <w:basedOn w:val="a"/>
    <w:link w:val="a7"/>
    <w:rsid w:val="00A17E4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A17E4E"/>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63" textRotate="1"/>
    <customShpInfo spid="_x0000_s2065" textRotate="1"/>
    <customShpInfo spid="_x0000_s2062"/>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3467</Words>
  <Characters>19763</Characters>
  <Application>Microsoft Office Word</Application>
  <DocSecurity>0</DocSecurity>
  <Lines>164</Lines>
  <Paragraphs>46</Paragraphs>
  <ScaleCrop>false</ScaleCrop>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jzbinzi</dc:creator>
  <cp:lastModifiedBy>office user</cp:lastModifiedBy>
  <cp:revision>2</cp:revision>
  <dcterms:created xsi:type="dcterms:W3CDTF">2019-10-13T04:43:00Z</dcterms:created>
  <dcterms:modified xsi:type="dcterms:W3CDTF">2021-12-20T06:26:00Z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2019-10-13T00:00:00Z</vt:filetime>
  </property>
  <property fmtid="{D5CDD505-2E9C-101B-9397-08002B2CF9AE}" pid="5" name="KSOProductBuildVer">
    <vt:lpwstr>2052-11.3.0.8775</vt:lpwstr>
  </property>
</Properties>
</file>